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jc w:val="left"/>
      </w:pPr>
      <w:r>
        <w:t>编号（001）</w:t>
      </w:r>
    </w:p>
    <w:p>
      <w:pPr>
        <w:spacing w:before="0" w:after="0" w:line="240" w:lineRule="auto"/>
        <w:jc w:val="left"/>
      </w:pPr>
      <w:r>
        <w:t>疾病名称：羔羊梭菌性痢疾</w:t>
      </w:r>
    </w:p>
    <w:p>
      <w:pPr>
        <w:spacing w:before="0" w:after="0" w:line="240" w:lineRule="auto"/>
        <w:jc w:val="left"/>
      </w:pPr>
      <w:r>
        <w:t>类型：羔羊疾病</w:t>
      </w:r>
    </w:p>
    <w:p>
      <w:pPr>
        <w:spacing w:before="0" w:after="0" w:line="240" w:lineRule="auto"/>
        <w:jc w:val="left"/>
      </w:pPr>
      <w:r>
        <w:t>症状：症状根据细菌毒力的强弱而有不同。病期由数小时到数日。病初羔羊精神萎靡，不吃奶，腹壁紧张，触摸有痛感。继而发生粥状或水样腹泻，排泄物初呈黄色，以后变为黄绿色或棕色。严重时眼睛下陷，排粪失禁，粪便带血，甚至全为血液，经1～3d衰竭死亡。有些病例腹胀而不泻，或排出带血稀粪，呼吸急促，黏膜发紫，口流泡沫状唾液，最后昏迷而死。</w:t>
      </w:r>
    </w:p>
    <w:p>
      <w:pPr>
        <w:spacing w:before="0" w:after="0" w:line="240" w:lineRule="auto"/>
        <w:jc w:val="left"/>
      </w:pPr>
      <w:r>
        <w:t>防治建议：</w:t>
      </w:r>
    </w:p>
    <w:p>
      <w:pPr>
        <w:spacing w:before="0" w:after="0" w:line="240" w:lineRule="auto"/>
        <w:jc w:val="left"/>
      </w:pPr>
      <w:r>
        <w:t>1.加强孕羊饲养。适时抓膘保膘，使胎羔发育良好，出生健壮，以增强抵抗力。</w:t>
      </w:r>
      <w:r>
        <w:br w:type="textWrapping"/>
      </w:r>
      <w:r>
        <w:t>2.注意产羔期的卫生消毒和护理。在产羔季节前彻底清扫和消毒羊舍及产栏，接羔时特别注意消毒，对新生羔羊加强保温，保证吃足初乳。</w:t>
      </w:r>
      <w:r>
        <w:br w:type="textWrapping"/>
      </w:r>
      <w:r>
        <w:t>3.在发病地区采用抗生素预防。羊羔出生后12h内开始口服土霉素，每次0.15~0.2g,每天1次，连服3～5d。降低用量和缩短用药时间都会影响预防效果。羔羊出生后4h之内皮下注射魏氏梭菌B型高免血清4～5ml,具有一定效果。对怀孕母羊注射两次厌气四联氢氧化铝疫苗，中间间隔1月，最后一次应在产前2周进行。虽然母羊不能将免疫性遗传给胎儿，但能从初乳把抗体传递给羔羊，使其获得保护力。</w:t>
      </w:r>
      <w:r>
        <w:br w:type="textWrapping"/>
      </w:r>
      <w:r>
        <w:t>4.调整配种季节。避开在最冷的时期产羔。也可以采用间歇配种方式，即在受配母羊达到60%左右时，将公羊隔离10～15d左右。这样可以使在产羔间歇期内，为后期产羔作好清洁卫生和消毒，补充药品器械，同时可以加强放牧管理，延长放牧时间，使前期所产羔羊迅速成长，让饲养员能够集中精力，以必胜的信心投入第二次接羔育幼工作，以防止羔痢的发生。</w:t>
      </w:r>
      <w:r>
        <w:br w:type="textWrapping"/>
      </w:r>
      <w:r>
        <w:t>5.一旦发病，迅速隔离病羔，彻底消毒被污染的环境和用具。如果发病羔羊很少，还可考虑将其宰杀，以免扩大传播。</w:t>
      </w:r>
    </w:p>
    <w:p>
      <w:pPr>
        <w:spacing w:before="0" w:after="0" w:line="240" w:lineRule="auto"/>
        <w:jc w:val="left"/>
      </w:pPr>
    </w:p>
    <w:p>
      <w:pPr>
        <w:spacing w:before="0" w:after="0" w:line="240" w:lineRule="auto"/>
        <w:jc w:val="left"/>
      </w:pPr>
      <w:r>
        <w:t>编号（002）</w:t>
      </w:r>
    </w:p>
    <w:p>
      <w:pPr>
        <w:spacing w:before="0" w:after="0" w:line="240" w:lineRule="auto"/>
        <w:jc w:val="left"/>
      </w:pPr>
      <w:r>
        <w:t>疾病名称：羔羊大肠杆菌病</w:t>
      </w:r>
    </w:p>
    <w:p>
      <w:pPr>
        <w:spacing w:before="0" w:after="0" w:line="240" w:lineRule="auto"/>
        <w:jc w:val="left"/>
      </w:pPr>
      <w:r>
        <w:t>类型：羔羊疾病</w:t>
      </w:r>
    </w:p>
    <w:p>
      <w:pPr>
        <w:spacing w:before="0" w:after="0" w:line="240" w:lineRule="auto"/>
        <w:jc w:val="left"/>
      </w:pPr>
      <w:r>
        <w:t>症状：在临床上有败血型和肠炎型两种类型。</w:t>
      </w:r>
    </w:p>
    <w:p>
      <w:pPr>
        <w:spacing w:before="0" w:after="0" w:line="240" w:lineRule="auto"/>
        <w:jc w:val="left"/>
      </w:pPr>
      <w:r>
        <w:t>败血型：主要见于2～3周龄的羔羊。病羔发生菌血症后突然腹泻，有时发生胸膜炎或关节炎。当出现神经症状时，说明已发生脑膜炎。肠炎型(下痢型):见于出生后3d以内，有的可在出生后8d患病。潜伏期很短，主要症状为下痢。粪便稀薄，呈泡沫状，具有恶臭。起初呈黄色，继而变为淡灰白色，含有乳凝块，严重时混有血液。排粪时表现痛苦和里急后重。病羔全身衰弱，精神委顿，食欲废绝，久卧不起，常因脱水而引起死亡。病初体温常增高到41℃左右，以后降至正常，当羔羊变为衰弱而脱水时，则体温下降，临死前降到36℃左右。当病程发展迅速而羔羊急剧衰弱时，往往于发病后1～2d死亡，延迟死亡的比较少见。</w:t>
      </w:r>
    </w:p>
    <w:p>
      <w:pPr>
        <w:spacing w:before="0" w:after="0" w:line="240" w:lineRule="auto"/>
        <w:jc w:val="left"/>
      </w:pPr>
      <w:r>
        <w:t>防治建议：</w:t>
      </w:r>
    </w:p>
    <w:p>
      <w:pPr>
        <w:spacing w:before="0" w:after="0" w:line="240" w:lineRule="auto"/>
        <w:jc w:val="left"/>
      </w:pPr>
      <w:r>
        <w:t>1.加强孕羊的饲养管理。保证饲料中维生素及矿物质的含量，给予定期运动，以利于胎儿在子宫内的发育和提高初乳的生物学价值。</w:t>
      </w:r>
      <w:r>
        <w:br w:type="textWrapping"/>
      </w:r>
      <w:r>
        <w:t>2.严格遵守临产母羊及新生羔羊的卫生制度。对产栏和用具用3%～5%来苏儿进行消毒，并经常保持清洁；必须保护羔羊，使其不致遭到大量病原菌的侵人。</w:t>
      </w:r>
      <w:r>
        <w:br w:type="textWrapping"/>
      </w:r>
      <w:r>
        <w:t>3.对病羔必须进行隔离。病羔接触过的畜栏、地板、墙壁和排水管等，均须进行清扫和彻底消毒。</w:t>
      </w:r>
      <w:r>
        <w:br w:type="textWrapping"/>
      </w:r>
      <w:r>
        <w:t>4.进行预防注射。用当地菌株制成福尔马林和浓缩氢氧化铝疫苗，可以产生预防效果。我国创制的福尔马林大肠杆菌疫苗，对大羔的大肠杆菌病具有良好预防效果。</w:t>
      </w:r>
    </w:p>
    <w:p>
      <w:pPr>
        <w:spacing w:before="0" w:after="0" w:line="240" w:lineRule="auto"/>
        <w:jc w:val="left"/>
      </w:pPr>
    </w:p>
    <w:p>
      <w:pPr>
        <w:spacing w:before="0" w:after="0" w:line="240" w:lineRule="auto"/>
        <w:jc w:val="left"/>
      </w:pPr>
      <w:r>
        <w:t>编号（003）</w:t>
      </w:r>
    </w:p>
    <w:p>
      <w:pPr>
        <w:spacing w:before="0" w:after="0" w:line="240" w:lineRule="auto"/>
        <w:jc w:val="left"/>
      </w:pPr>
      <w:r>
        <w:t>疾病名称：羔羊副伤寒</w:t>
      </w:r>
    </w:p>
    <w:p>
      <w:pPr>
        <w:spacing w:before="0" w:after="0" w:line="240" w:lineRule="auto"/>
        <w:jc w:val="left"/>
      </w:pPr>
      <w:r>
        <w:t>类型：羔羊疾病</w:t>
      </w:r>
    </w:p>
    <w:p>
      <w:pPr>
        <w:spacing w:before="0" w:after="0" w:line="240" w:lineRule="auto"/>
        <w:jc w:val="left"/>
      </w:pPr>
      <w:r>
        <w:t>症状：病的潜伏期未完全确定。发病后体温升高到40～41℃左右，精神不好、下痢，粪便中混有血液，但不表现为血痢或黑痢。其中常常有透明的黏液团及组织碎片。病羔食欲消失，体力衰弱，迅速消瘦，于第2～3天发生死亡。久病的出现肺炎及关节炎症状。有些病羊痊愈很慢，以致生长发育受到障碍，而变为侏儒羊，给生产上造成很大损失。</w:t>
      </w:r>
    </w:p>
    <w:p>
      <w:pPr>
        <w:spacing w:before="0" w:after="0" w:line="240" w:lineRule="auto"/>
        <w:jc w:val="left"/>
      </w:pPr>
      <w:r>
        <w:t>防治建议：</w:t>
      </w:r>
    </w:p>
    <w:p>
      <w:pPr>
        <w:spacing w:before="0" w:after="0" w:line="240" w:lineRule="auto"/>
        <w:jc w:val="left"/>
      </w:pPr>
      <w:r>
        <w:t>由于沙门氏菌的品系很多，难以采用疫苗控制，预防方法主要应从卫生措施着手。</w:t>
      </w:r>
      <w:r>
        <w:br w:type="textWrapping"/>
      </w:r>
      <w:r>
        <w:t>1.发现症状后，立刻严格隔离，以免扩大传染。同时给予容易消化的奶，可以加入开水，少量多次喂给。</w:t>
      </w:r>
      <w:r>
        <w:br w:type="textWrapping"/>
      </w:r>
      <w:r>
        <w:t>2.对于未发病的羔羊，为了增强抵抗力，可以用初乳及酸乳进行饮食预防。给予较长时间、较大量的酸乳，可以使羔羊获得足够的免疫体和维生素A,并能促进生长发育和预防肠道细菌的危害。也可以在羔羊出生后1~2h内皮下注射母血5～10ml进行预防。</w:t>
      </w:r>
    </w:p>
    <w:p>
      <w:pPr>
        <w:spacing w:before="0" w:after="0" w:line="240" w:lineRule="auto"/>
        <w:jc w:val="left"/>
      </w:pPr>
    </w:p>
    <w:p>
      <w:pPr>
        <w:spacing w:before="0" w:after="0" w:line="240" w:lineRule="auto"/>
        <w:jc w:val="left"/>
      </w:pPr>
      <w:r>
        <w:t>编号（004）</w:t>
      </w:r>
    </w:p>
    <w:p>
      <w:pPr>
        <w:spacing w:before="0" w:after="0" w:line="240" w:lineRule="auto"/>
        <w:jc w:val="left"/>
      </w:pPr>
      <w:r>
        <w:t>疾病名称：羊双球菌性肺炎</w:t>
      </w:r>
    </w:p>
    <w:p>
      <w:pPr>
        <w:spacing w:before="0" w:after="0" w:line="240" w:lineRule="auto"/>
        <w:jc w:val="left"/>
      </w:pPr>
      <w:r>
        <w:t>类型：羔羊疾病</w:t>
      </w:r>
    </w:p>
    <w:p>
      <w:pPr>
        <w:spacing w:before="0" w:after="0" w:line="240" w:lineRule="auto"/>
        <w:jc w:val="left"/>
      </w:pPr>
      <w:r>
        <w:t>症状：可分为最急性、急性和慢性3种类型。</w:t>
      </w:r>
    </w:p>
    <w:p>
      <w:pPr>
        <w:spacing w:before="0" w:after="0" w:line="240" w:lineRule="auto"/>
        <w:jc w:val="left"/>
      </w:pPr>
      <w:r>
        <w:t>最急性：腕关节或跗关节表现跛行，其他症状不显，病羊通常于一昼夜之内死亡。</w:t>
      </w:r>
    </w:p>
    <w:p>
      <w:pPr>
        <w:spacing w:before="0" w:after="0" w:line="240" w:lineRule="auto"/>
        <w:jc w:val="left"/>
      </w:pPr>
      <w:r>
        <w:t>急性：吃奶突然减少或完全废绝。精神委顿，流泪，鼻孔流出稀薄而带有黏性的鼻涕。体温升高到40～42℃腕关节或跗关节显示肢行，触诊关节时感觉温度增高。病羊寒战、磨牙。听诊肺部时，有湿性罗音，肺泡呼吸音极度微弱。肺部叩诊有浊音。个别病羊有明显的肋间压痛。病羔于3～7d内死亡。</w:t>
      </w:r>
    </w:p>
    <w:p>
      <w:pPr>
        <w:spacing w:before="0" w:after="0" w:line="240" w:lineRule="auto"/>
        <w:jc w:val="left"/>
      </w:pPr>
      <w:r>
        <w:t>慢性：除肺部无明显的听诊及叩诊特征外，其他症状均与急性者相同。有的仔山羊还可见到胸壁显著塌陷。到了病的后期，常可见到病羊头俯于地，喜卧于潮湿地面，回顾后腹部。粪便干结。病期可以延长到半月左右。</w:t>
      </w:r>
    </w:p>
    <w:p>
      <w:pPr>
        <w:spacing w:before="0" w:after="0" w:line="240" w:lineRule="auto"/>
        <w:jc w:val="left"/>
      </w:pPr>
      <w:r>
        <w:t>防治建议：</w:t>
      </w:r>
    </w:p>
    <w:p>
      <w:pPr>
        <w:spacing w:before="0" w:after="0" w:line="240" w:lineRule="auto"/>
        <w:jc w:val="left"/>
      </w:pPr>
      <w:r>
        <w:t>1.主要在于作好环境卫生，使病原菌在周围环境中没有生存的机会。故应经常保持圈舍干燥，尤其在遇到连续阴雨时更应特别注意。</w:t>
      </w:r>
      <w:r>
        <w:br w:type="textWrapping"/>
      </w:r>
      <w:r>
        <w:t>2.本病为接触性传染，起初常在一个羊群里流行，只要能严加隔离，即可控制其扩大传染。</w:t>
      </w:r>
      <w:r>
        <w:br w:type="textWrapping"/>
      </w:r>
      <w:r>
        <w:t>3.带菌母羊为主要传染来源，故对患有乳房炎或子宫内膜炎的母羊应进行细菌学检查；如发现病原为肺炎双球菌，应即隔离治疗。如果母羊并非贵重品种，应该迅速淘汰。</w:t>
      </w:r>
      <w:r>
        <w:br w:type="textWrapping"/>
      </w:r>
      <w:r>
        <w:t>4.本病发生迅速，体温不定，故在潜伏期的羔羊不易发现。因此当羊群中发病以后，即使病羔已经隔离出去，也不可再将新生羔羊放入发病群中，而应单独放在一个羊舍进行饲养管理。为了挽救潜伏期的羔羊，可对发病羊群中的全部羔羊注射“九一四”,剂量为0.1~0.15g,用蒸馏水5ml溶解，静脉缓慢注人。共注射2次，间隔1周，可以预防继续发病。如有条件，可全部注射免疫血清，剂量按1ml/kg体重计算。</w:t>
      </w:r>
      <w:r>
        <w:br w:type="textWrapping"/>
      </w:r>
      <w:r>
        <w:t>5.病愈羔羊及同群患乳房炎、子宫内膜炎的母羊可能排菌，必须隔离至停止排菌为止。</w:t>
      </w:r>
    </w:p>
    <w:p>
      <w:pPr>
        <w:spacing w:before="0" w:after="0" w:line="240" w:lineRule="auto"/>
        <w:jc w:val="left"/>
      </w:pPr>
    </w:p>
    <w:p>
      <w:pPr>
        <w:spacing w:before="0" w:after="0" w:line="240" w:lineRule="auto"/>
        <w:jc w:val="left"/>
      </w:pPr>
      <w:r>
        <w:t>编号（005）</w:t>
      </w:r>
    </w:p>
    <w:p>
      <w:pPr>
        <w:spacing w:before="0" w:after="0" w:line="240" w:lineRule="auto"/>
        <w:jc w:val="left"/>
      </w:pPr>
      <w:r>
        <w:t>疾病名称：土拉杆菌病</w:t>
      </w:r>
    </w:p>
    <w:p>
      <w:pPr>
        <w:spacing w:before="0" w:after="0" w:line="240" w:lineRule="auto"/>
        <w:jc w:val="left"/>
      </w:pPr>
      <w:r>
        <w:t>类型：羔羊疾病</w:t>
      </w:r>
    </w:p>
    <w:p>
      <w:pPr>
        <w:spacing w:before="0" w:after="0" w:line="240" w:lineRule="auto"/>
        <w:jc w:val="left"/>
      </w:pPr>
      <w:r>
        <w:t>症状：流行性土拉杆菌病通常侵犯草场的母绵羊和羔羊，但羔羊比母羊受感染更为严重。病羔掉队，运动强直，行动缓慢，步行时头部高抬。体温升高到41.5～42.5℃,脉细而快。呼吸加速和咳嗽。出现贫血和腹泻。外周淋巴结，特别是肩前淋巴结显著肿胀。有大量蜱寄生在腹部和耳周围。患病母羊可能流产或产死羔。发病率达40%,死亡率达38%。病程5~10d不等。</w:t>
      </w:r>
    </w:p>
    <w:p>
      <w:pPr>
        <w:spacing w:before="0" w:after="0" w:line="240" w:lineRule="auto"/>
        <w:jc w:val="left"/>
      </w:pPr>
      <w:r>
        <w:t>防治建议：</w:t>
      </w:r>
    </w:p>
    <w:p>
      <w:pPr>
        <w:spacing w:before="0" w:after="0" w:line="240" w:lineRule="auto"/>
        <w:jc w:val="left"/>
      </w:pPr>
      <w:r>
        <w:t>当大量已感染的蜱活动时，使羊群离开有蜱的放牧场或过路的草场，以避免土拉菌病的感染。为了防止蜱对羊群的侵袭，可用灭蜱药物进行全群药浴；病死羊及鼠类尸体要深埋，以免污染环境。由于人类对土拉杆菌病有易感性，放牧人和看护者应避免剖开死羊。</w:t>
      </w:r>
    </w:p>
    <w:p>
      <w:pPr>
        <w:spacing w:before="0" w:after="0" w:line="240" w:lineRule="auto"/>
        <w:jc w:val="left"/>
      </w:pPr>
    </w:p>
    <w:p>
      <w:pPr>
        <w:spacing w:before="0" w:after="0" w:line="240" w:lineRule="auto"/>
        <w:jc w:val="left"/>
      </w:pPr>
      <w:r>
        <w:t>编号（006）</w:t>
      </w:r>
    </w:p>
    <w:p>
      <w:pPr>
        <w:spacing w:before="0" w:after="0" w:line="240" w:lineRule="auto"/>
        <w:jc w:val="left"/>
      </w:pPr>
      <w:r>
        <w:t>疾病名称：破伤风</w:t>
      </w:r>
    </w:p>
    <w:p>
      <w:pPr>
        <w:spacing w:before="0" w:after="0" w:line="240" w:lineRule="auto"/>
        <w:jc w:val="left"/>
      </w:pPr>
      <w:r>
        <w:t>类型：羔羊疾病</w:t>
      </w:r>
    </w:p>
    <w:p>
      <w:pPr>
        <w:spacing w:before="0" w:after="0" w:line="240" w:lineRule="auto"/>
        <w:jc w:val="left"/>
      </w:pPr>
      <w:r>
        <w:t>症状：病的潜伏期为5～20d,但在特殊情况下可能延长。初发病时，仅步行稍不自然，不易引起饲养员的特别注意。病情发展时，则双耳直硬，牙关紧闭，不能吃东西，口腔内黏液多。颈部及背部强硬，头偏于一侧或向后仰；四肢伸直，腹部蜷缩，好像木制的假羊,如果扶起行走，严重者无法迈步，一经放手，即突然摔倒。突然的音响可引起骨骼肌发生痉挛，而使病羊倒地。症状轻微仔山羊破伤风四肢僵硬，头向后仰时，脉搏和体温无大变化。严重时，体温可以增高。脉搏细而快，心脏跳动剧烈。病的后期，常因急性胃肠炎而发生腹泻。死亡率很高。</w:t>
      </w:r>
    </w:p>
    <w:p>
      <w:pPr>
        <w:spacing w:before="0" w:after="0" w:line="240" w:lineRule="auto"/>
        <w:jc w:val="left"/>
      </w:pPr>
      <w:r>
        <w:t>防治建议：</w:t>
      </w:r>
    </w:p>
    <w:p>
      <w:pPr>
        <w:spacing w:before="0" w:after="0" w:line="240" w:lineRule="auto"/>
        <w:jc w:val="left"/>
      </w:pPr>
      <w:r>
        <w:t>1.要特别重视接产时的消毒，对脐带断端认真涂抹碘酊。</w:t>
      </w:r>
      <w:r>
        <w:br w:type="textWrapping"/>
      </w:r>
      <w:r>
        <w:t>2.羊身上任何部分发生破伤时，均应用碘酊或2%红汞严密消毒，并应避免泥土及粪便侵入伤口</w:t>
      </w:r>
      <w:r>
        <w:br w:type="textWrapping"/>
      </w:r>
      <w:r>
        <w:t>3.对一切手术伤口，包括剪毛伤、断尾伤及去角伤等，均应特别注意消毒。在破伤风流行区域，在可能的情况下，应及时用破伤风抗毒素作预防注射，剂量为400IU。</w:t>
      </w:r>
      <w:r>
        <w:br w:type="textWrapping"/>
      </w:r>
      <w:r>
        <w:t>4.在经常发生破伤风的地区，为了获得较长时间的自动免疫，可以注射破伤风类毒素。</w:t>
      </w:r>
    </w:p>
    <w:p>
      <w:pPr>
        <w:spacing w:before="0" w:after="0" w:line="240" w:lineRule="auto"/>
        <w:jc w:val="left"/>
      </w:pPr>
    </w:p>
    <w:p>
      <w:pPr>
        <w:spacing w:before="0" w:after="0" w:line="240" w:lineRule="auto"/>
        <w:jc w:val="left"/>
      </w:pPr>
      <w:r>
        <w:t>编号（007）</w:t>
      </w:r>
    </w:p>
    <w:p>
      <w:pPr>
        <w:spacing w:before="0" w:after="0" w:line="240" w:lineRule="auto"/>
        <w:jc w:val="left"/>
      </w:pPr>
      <w:r>
        <w:t>疾病名称：丹毒丝菌性多关节炎</w:t>
      </w:r>
    </w:p>
    <w:p>
      <w:pPr>
        <w:spacing w:before="0" w:after="0" w:line="240" w:lineRule="auto"/>
        <w:jc w:val="left"/>
      </w:pPr>
      <w:r>
        <w:t>类型：羔羊疾病</w:t>
      </w:r>
    </w:p>
    <w:p>
      <w:pPr>
        <w:spacing w:before="0" w:after="0" w:line="240" w:lineRule="auto"/>
        <w:jc w:val="left"/>
      </w:pPr>
      <w:r>
        <w:t>症状：病的潜伏期为1～5周，病羔体温上升，有波动。1只至多只腿出现僵硬与跛行。患羔精神沉郁，食欲丧失，生长缓慢。患病关节柔软，并不显著增大。发病率通常变动于1%～10%之间，在某些群可达30%。最终死亡率报道不同，最高可达70%。病程可延长到数月。</w:t>
      </w:r>
    </w:p>
    <w:p>
      <w:pPr>
        <w:spacing w:before="0" w:after="0" w:line="240" w:lineRule="auto"/>
        <w:jc w:val="left"/>
      </w:pPr>
      <w:r>
        <w:t>防治建议：</w:t>
      </w:r>
    </w:p>
    <w:p>
      <w:pPr>
        <w:spacing w:before="0" w:after="0" w:line="240" w:lineRule="auto"/>
        <w:jc w:val="left"/>
      </w:pPr>
      <w:r>
        <w:t>应避免羔羊创伤污染，防止丹毒丝菌性多关节炎。在牧场或消毒的建筑物里产羔，方可保持环境无隐伏丹毒丝菌。应当在牧场或草场上新的临时性棚圈进行断尾和去势；应用橡皮圈断尾和去势可明显预防病的发生。对脐带断端应以碘酊或2%煤酚皂水溶液消毒。尾巴断端和阴囊切口应施行烧烙。注射猪丹毒疫苗有一定预防效果。</w:t>
      </w:r>
    </w:p>
    <w:p>
      <w:pPr>
        <w:spacing w:before="0" w:after="0" w:line="240" w:lineRule="auto"/>
        <w:jc w:val="left"/>
      </w:pPr>
    </w:p>
    <w:p>
      <w:pPr>
        <w:spacing w:before="0" w:after="0" w:line="240" w:lineRule="auto"/>
        <w:jc w:val="left"/>
      </w:pPr>
      <w:r>
        <w:t>编号（008）</w:t>
      </w:r>
    </w:p>
    <w:p>
      <w:pPr>
        <w:spacing w:before="0" w:after="0" w:line="240" w:lineRule="auto"/>
        <w:jc w:val="left"/>
      </w:pPr>
      <w:r>
        <w:t>疾病名称：羊传染性脓疱</w:t>
      </w:r>
    </w:p>
    <w:p>
      <w:pPr>
        <w:spacing w:before="0" w:after="0" w:line="240" w:lineRule="auto"/>
        <w:jc w:val="left"/>
      </w:pPr>
      <w:r>
        <w:t>类型：羔羊疾病</w:t>
      </w:r>
    </w:p>
    <w:p>
      <w:pPr>
        <w:spacing w:before="0" w:after="0" w:line="240" w:lineRule="auto"/>
        <w:jc w:val="left"/>
      </w:pPr>
      <w:r>
        <w:t>症状：绵羊：在产羔季节内，本病容易流行。在绵羊，主要发生于羔羊，山羊则在年龄上无严格区分。病变多见于口唇周围，口角及鼻部特别严重。亦可能发生于蹄部及其附近之皮肤。由于病羔吃奶及病羊自己舐其乳房，也可以使母羊的乳房、乳头及大腿内侧患病。病的潜伏期为36～48h。病初出现稍高起的红色斑点，迅速经过丘疹、水泡及脓疱三个阶段，形成痂块。痂块初呈红棕色，以后变为黑褐色，非常坚硬。痂块除去后，下面为凹凸不平而呈桑葚状的肉芽组织，很容易出血；有的在痂块下形成穿入深层组织的瘘管，压之有脓汁流出。病变发生在硬腭及齿龈时，容易溃烂成片，发生于舌面及舌尖时，在严重病例可将舌尖烂掉。痂块往往于24d以后脱落，长出新的皮肤，并不遗留任何瘢痕。但有继发性感染时，则恢复时间延迟，死亡率可高达10%～20%。耐过的羊可以获得高度免疫性。奶山羊：症状与绵羊传染性脓疱相似，但缺水泡期。一般在自然情况下，只侵害山羊，绵羊(考力代、同羊)均不受感染。在自然感染的情况下，主要发生于两侧口角部、上下唇的内外面、齿龈、舌尖表面及硬腭等处，少数见于鼻孔及眼的周围。该病初发时，口角或上下唇的内外侧充血，出现散在的红疹。以后红疹数目逐渐增加，患部肿大，并形成脓疱。患羊精神正常。约经2～4d,红疹全部变为脓疱。脓疱迅速破裂，形成无皮的溃疡，以后形成一层灰褐色痂块。痂块逐渐增大，结成黑色赘疣状痂块，摸起来极为坚硬。如剥除痂块，疮面凹凸不平，容易出血。此时病羊因口唇肿胀疼痛，影响到采食，采食量大为减少。延及到舌面、齿龈及硬腭的病变，常常烂成一片，但并不经过结痂过程。有时病变达到眼睑上，可引起严重的眼炎。只要无其他并发病，大多数在发病10d以后，痂块开始脱落，脱痂后皮肤新生，表面平滑，并不遗留任何瘢痕。病的全部经过为3周左右。</w:t>
      </w:r>
    </w:p>
    <w:p>
      <w:pPr>
        <w:spacing w:before="0" w:after="0" w:line="240" w:lineRule="auto"/>
        <w:jc w:val="left"/>
      </w:pPr>
      <w:r>
        <w:t>防治建议：</w:t>
      </w:r>
    </w:p>
    <w:p>
      <w:pPr>
        <w:spacing w:before="0" w:after="0" w:line="240" w:lineRule="auto"/>
        <w:jc w:val="left"/>
      </w:pPr>
      <w:r>
        <w:t>1.疫苗接种。此病一旦发生，传染非常迅速，隔离方法往往收不到理想效果，故最好在常出现该病的羊群中施行疫苗接种。</w:t>
      </w:r>
      <w:r>
        <w:br w:type="textWrapping"/>
      </w:r>
      <w:r>
        <w:t>疫苗是用病羊的疮痂制成，应用于划痕过之皮肤，通常接种部位为尾根或大腿内侧。疫苗与病部疮痂内均含有病毒，故必须小心，以防造成传染。</w:t>
      </w:r>
      <w:r>
        <w:br w:type="textWrapping"/>
      </w:r>
      <w:r>
        <w:t>甘肃、青海所研制的羊口疮牛睾丸细胞苗和羊口疮细胞苗，免疫效果较好。</w:t>
      </w:r>
      <w:r>
        <w:br w:type="textWrapping"/>
      </w:r>
      <w:r>
        <w:t>当羊群已发病时，疫苗的接种已无多大用处，故必须在疾病未出现之前进行接种。</w:t>
      </w:r>
      <w:r>
        <w:br w:type="textWrapping"/>
      </w:r>
      <w:r>
        <w:t>2.彻底消毒病羊圈舍、场地和用具。</w:t>
      </w:r>
      <w:r>
        <w:br w:type="textWrapping"/>
      </w:r>
      <w:r>
        <w:t>(1)在将要放入羔羊的10d以前，将羔羊饲养室和运动场的墙壁及地面的表皮铲去一层，用5%克辽林彻底进行消毒。然后给地面垫上新土，墙壁用石灰粉刷两次。</w:t>
      </w:r>
      <w:r>
        <w:br w:type="textWrapping"/>
      </w:r>
      <w:r>
        <w:t>(2)在将要放入羔羊的前3～4d,再用5%克辽林彻底消毒一次。</w:t>
      </w:r>
      <w:r>
        <w:br w:type="textWrapping"/>
      </w:r>
      <w:r>
        <w:t>(3)对饲养管理用具，一律严格消毒两次。</w:t>
      </w:r>
      <w:r>
        <w:br w:type="textWrapping"/>
      </w:r>
      <w:r>
        <w:t>实践证明，上述彻底消毒办法对于舍饲为主的羊群，效果良好，尤其是对于奶羊群的预防效果更为明显。</w:t>
      </w:r>
    </w:p>
    <w:p>
      <w:pPr>
        <w:spacing w:before="0" w:after="0" w:line="240" w:lineRule="auto"/>
        <w:jc w:val="left"/>
      </w:pPr>
    </w:p>
    <w:p>
      <w:pPr>
        <w:spacing w:before="0" w:after="0" w:line="240" w:lineRule="auto"/>
        <w:jc w:val="left"/>
      </w:pPr>
      <w:r>
        <w:t>编号（009）</w:t>
      </w:r>
    </w:p>
    <w:p>
      <w:pPr>
        <w:spacing w:before="0" w:after="0" w:line="240" w:lineRule="auto"/>
        <w:jc w:val="left"/>
      </w:pPr>
      <w:r>
        <w:t>疾病名称：跳跃病</w:t>
      </w:r>
    </w:p>
    <w:p>
      <w:pPr>
        <w:spacing w:before="0" w:after="0" w:line="240" w:lineRule="auto"/>
        <w:jc w:val="left"/>
      </w:pPr>
      <w:r>
        <w:t>类型：羔羊疾病</w:t>
      </w:r>
    </w:p>
    <w:p>
      <w:pPr>
        <w:spacing w:before="0" w:after="0" w:line="240" w:lineRule="auto"/>
        <w:jc w:val="left"/>
      </w:pPr>
      <w:r>
        <w:t>症状：绵羊：潜伏期为1～3周。病毒侵入血液后，引起高热，病羊精神委顿，呼吸困难，食欲消失，体温达40～41℃,数日后温度下降，情况好转。但1周之后，出现典型的神经症状，病羊高度兴奋，开始震颤，因而又称为震颤病，以头、颈部震颤最为明显。在此阶段体温再度升高。随着疾病的发展，开始出现跳跃，时而像小跑的马，时而向前冲跳，并躺倒踢腿，终至痉挛和麻痹。山羊：虽无临床病例报告，但对苏格兰野山羊的调查证明，很多羊都具有本病的抗体，说明山羊有可能发生过本病。</w:t>
      </w:r>
    </w:p>
    <w:p>
      <w:pPr>
        <w:spacing w:before="0" w:after="0" w:line="240" w:lineRule="auto"/>
        <w:jc w:val="left"/>
      </w:pPr>
      <w:r>
        <w:t>防治建议：</w:t>
      </w:r>
    </w:p>
    <w:p>
      <w:pPr>
        <w:spacing w:before="0" w:after="0" w:line="240" w:lineRule="auto"/>
        <w:jc w:val="left"/>
      </w:pPr>
      <w:r>
        <w:t>1.重在控制羊蜱的危害，进行有规律的药浴，并对蜱活动严重的草场进行焚烧和彻底割除，预防作用明显。</w:t>
      </w:r>
      <w:r>
        <w:br w:type="textWrapping"/>
      </w:r>
      <w:r>
        <w:t>2.对多蜱地区的羊注射跳跃病疫苗，在早春和夏末各注射1次。</w:t>
      </w:r>
    </w:p>
    <w:p>
      <w:pPr>
        <w:spacing w:before="0" w:after="0" w:line="240" w:lineRule="auto"/>
        <w:jc w:val="left"/>
      </w:pPr>
    </w:p>
    <w:p>
      <w:pPr>
        <w:spacing w:before="0" w:after="0" w:line="240" w:lineRule="auto"/>
        <w:jc w:val="left"/>
      </w:pPr>
      <w:r>
        <w:t>编号（010）</w:t>
      </w:r>
    </w:p>
    <w:p>
      <w:pPr>
        <w:spacing w:before="0" w:after="0" w:line="240" w:lineRule="auto"/>
        <w:jc w:val="left"/>
      </w:pPr>
      <w:r>
        <w:t>疾病名称：羔羊多发性关节炎</w:t>
      </w:r>
    </w:p>
    <w:p>
      <w:pPr>
        <w:spacing w:before="0" w:after="0" w:line="240" w:lineRule="auto"/>
        <w:jc w:val="left"/>
      </w:pPr>
      <w:r>
        <w:t>类型：羔羊疾病</w:t>
      </w:r>
    </w:p>
    <w:p>
      <w:pPr>
        <w:spacing w:before="0" w:after="0" w:line="240" w:lineRule="auto"/>
        <w:jc w:val="left"/>
      </w:pPr>
      <w:r>
        <w:t>症状：病初，体温上升至41～42℃,拒食，离群，步态僵硬，腕关节极度弯曲，跛行，关节疼痛。随着病程进展，跛行加重，病羊拱背站立，难以行走，有的长期侧卧，不能站立，逐渐消瘦。几乎所有病羔发生滤泡性结膜炎。发病率一般为30%左右，有时高达80%以上，死亡率低，不超过1%～2%,但终生跛行，生长发育缓慢。</w:t>
      </w:r>
    </w:p>
    <w:p>
      <w:pPr>
        <w:spacing w:before="0" w:after="0" w:line="240" w:lineRule="auto"/>
        <w:jc w:val="left"/>
      </w:pPr>
      <w:r>
        <w:t>防治建议：</w:t>
      </w:r>
    </w:p>
    <w:p>
      <w:pPr>
        <w:spacing w:before="0" w:after="0" w:line="240" w:lineRule="auto"/>
        <w:jc w:val="left"/>
      </w:pPr>
      <w:r>
        <w:t>尚无特殊防治方法。发现病羊可采取消毒、隔离措施。病羔可应用土霉素治疗，每天用土霉素1～2mg/kg体重，可以减轻症状。</w:t>
      </w:r>
    </w:p>
    <w:p>
      <w:pPr>
        <w:spacing w:before="0" w:after="0" w:line="240" w:lineRule="auto"/>
        <w:jc w:val="left"/>
      </w:pPr>
    </w:p>
    <w:p>
      <w:pPr>
        <w:spacing w:before="0" w:after="0" w:line="240" w:lineRule="auto"/>
        <w:jc w:val="left"/>
      </w:pPr>
      <w:r>
        <w:t>编号（011）</w:t>
      </w:r>
    </w:p>
    <w:p>
      <w:pPr>
        <w:spacing w:before="0" w:after="0" w:line="240" w:lineRule="auto"/>
        <w:jc w:val="left"/>
      </w:pPr>
      <w:r>
        <w:t>疾病名称：球虫病</w:t>
      </w:r>
    </w:p>
    <w:p>
      <w:pPr>
        <w:spacing w:before="0" w:after="0" w:line="240" w:lineRule="auto"/>
        <w:jc w:val="left"/>
      </w:pPr>
      <w:r>
        <w:t>类型：羔羊疾病</w:t>
      </w:r>
    </w:p>
    <w:p>
      <w:pPr>
        <w:spacing w:before="0" w:after="0" w:line="240" w:lineRule="auto"/>
        <w:jc w:val="left"/>
      </w:pPr>
      <w:r>
        <w:t>症状：病的潜伏期为2～3周，临床症状可分3型。</w:t>
      </w:r>
      <w:r>
        <w:br w:type="textWrapping"/>
      </w:r>
      <w:r>
        <w:t>温和型：病羊食欲减退，慢性腹泻。由于球虫对肠上皮细胞和血管的破坏，可引起出血性肠炎，以致粪便中含有黏液和血液。</w:t>
      </w:r>
      <w:r>
        <w:br w:type="textWrapping"/>
      </w:r>
      <w:r>
        <w:t>急性型：病羔排出暗红色血痢，甚至含有血凝块。初期排便时努责时间较长，后期随着下痢次数增多，而排便失禁。后躯被粪便污染，有些羊发生直肠脱出。病羊精神委顿，由于脱水而迅速消瘦，最后因极度衰竭而死亡。</w:t>
      </w:r>
      <w:r>
        <w:br w:type="textWrapping"/>
      </w:r>
      <w:r>
        <w:t>最急性型：表现最急性综合症状，于24h内死亡。看不到消化紊乱症状。法国的研究人员认为，这些结节可被应激因素激活，容易发展为肠毒血症。</w:t>
      </w:r>
    </w:p>
    <w:p>
      <w:pPr>
        <w:spacing w:before="0" w:after="0" w:line="240" w:lineRule="auto"/>
        <w:jc w:val="left"/>
      </w:pPr>
      <w:r>
        <w:t>防治建议：</w:t>
      </w:r>
    </w:p>
    <w:p>
      <w:pPr>
        <w:spacing w:before="0" w:after="0" w:line="240" w:lineRule="auto"/>
        <w:jc w:val="left"/>
      </w:pPr>
      <w:r>
        <w:t>最好的预防法是改善羊群管理。</w:t>
      </w:r>
      <w:r>
        <w:br w:type="textWrapping"/>
      </w:r>
      <w:r>
        <w:t>1.不要在湿洼地方放牧和小死水池中饮水。</w:t>
      </w:r>
      <w:r>
        <w:br w:type="textWrapping"/>
      </w:r>
      <w:r>
        <w:t>2.每天清除粪便，进行堆集生物热消毒。</w:t>
      </w:r>
      <w:r>
        <w:br w:type="textWrapping"/>
      </w:r>
      <w:r>
        <w:t>3.定期进行圈舍消毒，并洗涤母羊乳房和挤奶用具。</w:t>
      </w:r>
      <w:r>
        <w:br w:type="textWrapping"/>
      </w:r>
      <w:r>
        <w:t>4.对病羊及时隔离治疗。</w:t>
      </w:r>
      <w:r>
        <w:br w:type="textWrapping"/>
      </w:r>
      <w:r>
        <w:t>通常都认为，成年羊受过感染而产生免疫力，羔羊易感性最强。因此最好让羔羊放牧，逐渐与球虫接触，以获得抗球虫能力。</w:t>
      </w:r>
    </w:p>
    <w:p>
      <w:pPr>
        <w:spacing w:before="0" w:after="0" w:line="240" w:lineRule="auto"/>
        <w:jc w:val="left"/>
      </w:pPr>
    </w:p>
    <w:p>
      <w:pPr>
        <w:spacing w:before="0" w:after="0" w:line="240" w:lineRule="auto"/>
        <w:jc w:val="left"/>
      </w:pPr>
      <w:r>
        <w:t>编号（012）</w:t>
      </w:r>
    </w:p>
    <w:p>
      <w:pPr>
        <w:spacing w:before="0" w:after="0" w:line="240" w:lineRule="auto"/>
        <w:jc w:val="left"/>
      </w:pPr>
      <w:r>
        <w:t>疾病名称：初生羔羊假死</w:t>
      </w:r>
    </w:p>
    <w:p>
      <w:pPr>
        <w:spacing w:before="0" w:after="0" w:line="240" w:lineRule="auto"/>
        <w:jc w:val="left"/>
      </w:pPr>
      <w:r>
        <w:t>类型：羔羊疾病</w:t>
      </w:r>
    </w:p>
    <w:p>
      <w:pPr>
        <w:spacing w:before="0" w:after="0" w:line="240" w:lineRule="auto"/>
        <w:jc w:val="left"/>
      </w:pPr>
      <w:r>
        <w:t>症状：羔羊横卧不动，闭眼，舌外垂，口色发紫，呼吸微弱甚至完全停止。口腔和鼻腔积有黏液或羊水。听诊肺部有湿啰音。体温下降。严重时全身松软，反射消失，只是心脏有微弱跳动。</w:t>
      </w:r>
    </w:p>
    <w:p>
      <w:pPr>
        <w:spacing w:before="0" w:after="0" w:line="240" w:lineRule="auto"/>
        <w:jc w:val="left"/>
      </w:pPr>
      <w:r>
        <w:t>防治建议：</w:t>
      </w:r>
    </w:p>
    <w:p>
      <w:pPr>
        <w:spacing w:before="0" w:after="0" w:line="240" w:lineRule="auto"/>
        <w:jc w:val="left"/>
      </w:pPr>
      <w:r>
        <w:t>1.在产羔季节，应进行严密的组织安排，夜间必须有专人值班，及时进行接产，对初生羔羊精心护理。</w:t>
      </w:r>
      <w:r>
        <w:br w:type="textWrapping"/>
      </w:r>
      <w:r>
        <w:t>2.在分娩过程中，如遇到胎儿在产道内停留较久，即应及时进行助产，拉出胎儿。</w:t>
      </w:r>
    </w:p>
    <w:p>
      <w:pPr>
        <w:spacing w:before="0" w:after="0" w:line="240" w:lineRule="auto"/>
        <w:jc w:val="left"/>
      </w:pPr>
      <w:r>
        <w:t>3.如果母羊有病，在分娩时应迅速助产，避免延误而发生窒息。</w:t>
      </w:r>
    </w:p>
    <w:p>
      <w:pPr>
        <w:spacing w:before="0" w:after="0" w:line="240" w:lineRule="auto"/>
        <w:jc w:val="left"/>
      </w:pPr>
    </w:p>
    <w:p>
      <w:pPr>
        <w:spacing w:before="0" w:after="0" w:line="240" w:lineRule="auto"/>
        <w:jc w:val="left"/>
      </w:pPr>
      <w:r>
        <w:t>编号（013）</w:t>
      </w:r>
    </w:p>
    <w:p>
      <w:pPr>
        <w:spacing w:before="0" w:after="0" w:line="240" w:lineRule="auto"/>
        <w:jc w:val="left"/>
      </w:pPr>
      <w:r>
        <w:t>疾病名称：羔羊遗传性小脑萎缩</w:t>
      </w:r>
    </w:p>
    <w:p>
      <w:pPr>
        <w:spacing w:before="0" w:after="0" w:line="240" w:lineRule="auto"/>
        <w:jc w:val="left"/>
      </w:pPr>
      <w:r>
        <w:t>类型：羔羊疾病</w:t>
      </w:r>
    </w:p>
    <w:p>
      <w:pPr>
        <w:spacing w:before="0" w:after="0" w:line="240" w:lineRule="auto"/>
        <w:jc w:val="left"/>
      </w:pPr>
      <w:r>
        <w:t>症状：主要症状是头抬得很高，嘴向后弯到颈部或者歪向一侧。或者只作圆圈运动，很像失明或失掉意识。症状轻微时，羔羊可以吮奶，可以继续生活下去，而变为正常的成年羊；但在受到刺激时，症状仍可复发。症状严重的，由于不会吮乳而迅速饿死。</w:t>
      </w:r>
    </w:p>
    <w:p>
      <w:pPr>
        <w:spacing w:before="0" w:after="0" w:line="240" w:lineRule="auto"/>
        <w:jc w:val="left"/>
      </w:pPr>
      <w:r>
        <w:t>防治建议：</w:t>
      </w:r>
    </w:p>
    <w:p>
      <w:pPr>
        <w:spacing w:before="0" w:after="0" w:line="240" w:lineRule="auto"/>
        <w:jc w:val="left"/>
      </w:pPr>
      <w:r>
        <w:t>没有良好疗法。应从羊群中淘汰具有这种遗传性的羊只，来进行预防。因为这种遗传性属于隐性，只凭自然死亡和从羊群中拣出病羊，即可使病羊的百分数逐渐降低。当然，在近亲繁殖或纯系繁殖的羊群中损失较大。</w:t>
      </w:r>
    </w:p>
    <w:p>
      <w:pPr>
        <w:spacing w:before="0" w:after="0" w:line="240" w:lineRule="auto"/>
        <w:jc w:val="left"/>
      </w:pPr>
    </w:p>
    <w:p>
      <w:pPr>
        <w:spacing w:before="0" w:after="0" w:line="240" w:lineRule="auto"/>
        <w:jc w:val="left"/>
      </w:pPr>
      <w:r>
        <w:t>编号（014）</w:t>
      </w:r>
    </w:p>
    <w:p>
      <w:pPr>
        <w:spacing w:before="0" w:after="0" w:line="240" w:lineRule="auto"/>
        <w:jc w:val="left"/>
      </w:pPr>
      <w:r>
        <w:t>疾病名称：眼睑内翻</w:t>
      </w:r>
    </w:p>
    <w:p>
      <w:pPr>
        <w:spacing w:before="0" w:after="0" w:line="240" w:lineRule="auto"/>
        <w:jc w:val="left"/>
      </w:pPr>
      <w:r>
        <w:t>类型：羔羊疾病</w:t>
      </w:r>
    </w:p>
    <w:p>
      <w:pPr>
        <w:spacing w:before="0" w:after="0" w:line="240" w:lineRule="auto"/>
        <w:jc w:val="left"/>
      </w:pPr>
      <w:r>
        <w:t>症状：由于眼睑缘向内翻，导致睫毛及眼外侧之毛刺激眼球，损伤角膜，使角膜发炎。因而病眼羞明、流泪，眼睑边缘湿润，结膜充血，角膜混浊呈乳白色。病羔行动缓慢，不够活泼。如不及早治疗，有时可引起失明。</w:t>
      </w:r>
    </w:p>
    <w:p>
      <w:pPr>
        <w:spacing w:before="0" w:after="0" w:line="240" w:lineRule="auto"/>
        <w:jc w:val="left"/>
      </w:pPr>
      <w:r>
        <w:t>防治建议：</w:t>
      </w:r>
    </w:p>
    <w:p>
      <w:pPr>
        <w:spacing w:before="0" w:after="0" w:line="240" w:lineRule="auto"/>
        <w:jc w:val="left"/>
      </w:pPr>
      <w:r>
        <w:t>由于先天性眼睑内翻与羊的品种有关，尚无良好预防方法。当发现新生羔羊患有本病时，应及早剪去眼周围的长毛，用一条宽2cm、长2～3cm胶布，将一端贴于睑缘，使眼睑翻正位置，然后将另一端固定于额部或颧面部，以解除内翻和倒睫。如果内翻严重，可采用外科疗法，施行眼睑皮肤切除术。方法和步骤如下：</w:t>
      </w:r>
      <w:r>
        <w:br w:type="textWrapping"/>
      </w:r>
      <w:r>
        <w:t>1.让羔羊仰卧，由一助手固定。</w:t>
      </w:r>
      <w:r>
        <w:br w:type="textWrapping"/>
      </w:r>
      <w:r>
        <w:t>2.将内翻的眼睑整位到正常状态，剪毛，用红汞水消毒。</w:t>
      </w:r>
      <w:r>
        <w:br w:type="textWrapping"/>
      </w:r>
      <w:r>
        <w:t>3.在距眼睑缘0.5～1.0cm处，以眼睑夹子或镊子将皮肤夹成半月状皱襞，然后用小剪刀剪去皮肤，所剪创面的大小可视翻转的程度决定。</w:t>
      </w:r>
      <w:r>
        <w:br w:type="textWrapping"/>
      </w:r>
      <w:r>
        <w:t>但必须注意，不可剪得过深，以免伤及肌肉，引起出血不止。</w:t>
      </w:r>
      <w:r>
        <w:br w:type="textWrapping"/>
      </w:r>
      <w:r>
        <w:t>手术以后，用2%～3%硼酸水洗眼，并点以5%胶体银液，即使一般不作术后处理，亦可在3～5d内痊愈。</w:t>
      </w:r>
    </w:p>
    <w:p>
      <w:pPr>
        <w:spacing w:before="0" w:after="0" w:line="240" w:lineRule="auto"/>
        <w:jc w:val="left"/>
      </w:pPr>
    </w:p>
    <w:p>
      <w:pPr>
        <w:spacing w:before="0" w:after="0" w:line="240" w:lineRule="auto"/>
        <w:jc w:val="left"/>
      </w:pPr>
      <w:r>
        <w:t>编号（015）</w:t>
      </w:r>
    </w:p>
    <w:p>
      <w:pPr>
        <w:spacing w:before="0" w:after="0" w:line="240" w:lineRule="auto"/>
        <w:jc w:val="left"/>
      </w:pPr>
      <w:r>
        <w:t>疾病名称：脐炎</w:t>
      </w:r>
    </w:p>
    <w:p>
      <w:pPr>
        <w:spacing w:before="0" w:after="0" w:line="240" w:lineRule="auto"/>
        <w:jc w:val="left"/>
      </w:pPr>
      <w:r>
        <w:t>类型：羔羊疾病</w:t>
      </w:r>
    </w:p>
    <w:p>
      <w:pPr>
        <w:spacing w:before="0" w:after="0" w:line="240" w:lineRule="auto"/>
        <w:jc w:val="left"/>
      </w:pPr>
      <w:r>
        <w:t>症状：病羔脐部发红、肿胀、疼痛，食欲减退。如果引起关节病，则前膝和飞节肿大。常见的是，在患病数周之后关节肿胀变为明显。</w:t>
      </w:r>
    </w:p>
    <w:p>
      <w:pPr>
        <w:spacing w:before="0" w:after="0" w:line="240" w:lineRule="auto"/>
        <w:jc w:val="left"/>
      </w:pPr>
      <w:r>
        <w:t>防治建议：</w:t>
      </w:r>
    </w:p>
    <w:p>
      <w:pPr>
        <w:spacing w:before="0" w:after="0" w:line="240" w:lineRule="auto"/>
        <w:jc w:val="left"/>
      </w:pPr>
      <w:r>
        <w:t>1.应特别重视产羔期的卫生，为此应给产羔羊铺以新鲜褥草。</w:t>
      </w:r>
      <w:r>
        <w:br w:type="textWrapping"/>
      </w:r>
      <w:r>
        <w:t>2.刚断脐后，应给脐部涂擦碘酊，并进行包扎。次日解除包扎，每日涂擦碘酊1～2次，直到干黑为止。</w:t>
      </w:r>
    </w:p>
    <w:p>
      <w:pPr>
        <w:spacing w:before="0" w:after="0" w:line="240" w:lineRule="auto"/>
        <w:jc w:val="left"/>
      </w:pPr>
    </w:p>
    <w:p>
      <w:pPr>
        <w:spacing w:before="0" w:after="0" w:line="240" w:lineRule="auto"/>
        <w:jc w:val="left"/>
      </w:pPr>
      <w:r>
        <w:t>编号（016）</w:t>
      </w:r>
    </w:p>
    <w:p>
      <w:pPr>
        <w:spacing w:before="0" w:after="0" w:line="240" w:lineRule="auto"/>
        <w:jc w:val="left"/>
      </w:pPr>
      <w:r>
        <w:t>疾病名称：胎粪不下</w:t>
      </w:r>
    </w:p>
    <w:p>
      <w:pPr>
        <w:spacing w:before="0" w:after="0" w:line="240" w:lineRule="auto"/>
        <w:jc w:val="left"/>
      </w:pPr>
      <w:r>
        <w:t>类型：羔羊疾病</w:t>
      </w:r>
    </w:p>
    <w:p>
      <w:pPr>
        <w:spacing w:before="0" w:after="0" w:line="240" w:lineRule="auto"/>
        <w:jc w:val="left"/>
      </w:pPr>
      <w:r>
        <w:t>症状：羔羊精神不好，吃奶很少或完全不吃奶，排粪困难，表现拱背、努责、摇尾，后躯下蹲呈排尿姿势。严重者腹部发胀，腹痛不安，卧地不起，后腿伸直，发出哀叫声。羔羊有时起卧不安，好像疯狂。腹部听诊时，肠音减弱或停止。进行腹部触诊，有时可以摸到硬条状的肠段，细摸时有颗粒状感觉。发展到后期时，呼吸和心跳变快，结膜发红，口流清水，粪便干黑，附有黏液，或者排出少量黑褐色糊状粪便，好似面酱。如果发生肠套叠，即完全排不出粪，病发展得较快，预后不良。</w:t>
      </w:r>
    </w:p>
    <w:p>
      <w:pPr>
        <w:spacing w:before="0" w:after="0" w:line="240" w:lineRule="auto"/>
        <w:jc w:val="left"/>
      </w:pPr>
      <w:r>
        <w:t>防治建议：</w:t>
      </w:r>
    </w:p>
    <w:p>
      <w:pPr>
        <w:numPr>
          <w:ilvl w:val="0"/>
          <w:numId w:val="0"/>
        </w:numPr>
        <w:spacing w:before="0" w:after="0" w:line="240" w:lineRule="auto"/>
        <w:jc w:val="left"/>
      </w:pPr>
      <w:r>
        <w:rPr>
          <w:rFonts w:hint="eastAsia"/>
          <w:lang w:val="en-US" w:eastAsia="zh-CN"/>
        </w:rPr>
        <w:t>1.</w:t>
      </w:r>
      <w:r>
        <w:t>加强母羊怀孕后期的营养，增强羔羊体质，提高乳的质量，避免发生缺奶现象。</w:t>
      </w:r>
    </w:p>
    <w:p>
      <w:pPr>
        <w:numPr>
          <w:ilvl w:val="0"/>
          <w:numId w:val="0"/>
        </w:numPr>
        <w:spacing w:before="0" w:after="0" w:line="240" w:lineRule="auto"/>
        <w:jc w:val="left"/>
      </w:pPr>
      <w:r>
        <w:t>2.人工喂奶时，必须做到定时、定量、定温。</w:t>
      </w:r>
    </w:p>
    <w:p>
      <w:pPr>
        <w:spacing w:before="0" w:after="0" w:line="240" w:lineRule="auto"/>
        <w:jc w:val="left"/>
      </w:pPr>
    </w:p>
    <w:p>
      <w:pPr>
        <w:spacing w:before="0" w:after="0" w:line="240" w:lineRule="auto"/>
        <w:jc w:val="left"/>
      </w:pPr>
      <w:r>
        <w:t>编号（017）</w:t>
      </w:r>
    </w:p>
    <w:p>
      <w:pPr>
        <w:spacing w:before="0" w:after="0" w:line="240" w:lineRule="auto"/>
        <w:jc w:val="left"/>
      </w:pPr>
      <w:r>
        <w:t>疾病名称：羔羊口炎</w:t>
      </w:r>
    </w:p>
    <w:p>
      <w:pPr>
        <w:spacing w:before="0" w:after="0" w:line="240" w:lineRule="auto"/>
        <w:jc w:val="left"/>
      </w:pPr>
      <w:r>
        <w:t>类型：羔羊疾病</w:t>
      </w:r>
    </w:p>
    <w:p>
      <w:pPr>
        <w:spacing w:before="0" w:after="0" w:line="240" w:lineRule="auto"/>
        <w:jc w:val="left"/>
      </w:pPr>
      <w:r>
        <w:t>症状：病初食欲减少，唾液增多，从口内退出草料，口的边缘附有白色泡沫，或者有大量唾液呈线状外流。口腔黏膜潮红、肿胀，口温增高，有疼痛反应。如由异物刺伤，可以看到口腔黏膜局部发生溃疡，从溃疡处常可找到尖锐的异物。当受到细菌感染时，可闻到恶臭气味，有时会引起体温升高，甚至并发肺炎。</w:t>
      </w:r>
    </w:p>
    <w:p>
      <w:pPr>
        <w:spacing w:before="0" w:after="0" w:line="240" w:lineRule="auto"/>
        <w:jc w:val="left"/>
      </w:pPr>
      <w:r>
        <w:t>防治建议：</w:t>
      </w:r>
    </w:p>
    <w:p>
      <w:pPr>
        <w:spacing w:before="0" w:after="0" w:line="240" w:lineRule="auto"/>
        <w:jc w:val="left"/>
      </w:pPr>
      <w:r>
        <w:t>主要在于加强饲养管理；提高羔羊饲料品质，饲喂富含维生素的柔软饲料；不要喂给发霉腐烂的草料；防止口腔受到高温或药品的刺激。</w:t>
      </w:r>
    </w:p>
    <w:p>
      <w:pPr>
        <w:spacing w:before="0" w:after="0" w:line="240" w:lineRule="auto"/>
        <w:jc w:val="left"/>
      </w:pPr>
    </w:p>
    <w:p>
      <w:pPr>
        <w:spacing w:before="0" w:after="0" w:line="240" w:lineRule="auto"/>
        <w:jc w:val="left"/>
      </w:pPr>
      <w:r>
        <w:t>编号（018）</w:t>
      </w:r>
    </w:p>
    <w:p>
      <w:pPr>
        <w:spacing w:before="0" w:after="0" w:line="240" w:lineRule="auto"/>
        <w:jc w:val="left"/>
      </w:pPr>
      <w:r>
        <w:t>疾病名称：毛球阻塞</w:t>
      </w:r>
    </w:p>
    <w:p>
      <w:pPr>
        <w:spacing w:before="0" w:after="0" w:line="240" w:lineRule="auto"/>
        <w:jc w:val="left"/>
      </w:pPr>
      <w:r>
        <w:t>类型：羔羊疾病</w:t>
      </w:r>
    </w:p>
    <w:p>
      <w:pPr>
        <w:spacing w:before="0" w:after="0" w:line="240" w:lineRule="auto"/>
        <w:jc w:val="left"/>
      </w:pPr>
      <w:r>
        <w:t>症状：病羔初期食欲减少，容易拉稀，精神不振。当发生严重阻塞时，病羔肚子发胀，不排粪。口流唾液，磨牙，喜卧。隔腹壁触摸胃肠部位时，可以感觉到有枣核大或蚕豆大的硬疙瘩，形状为圆形或椭圆形，压捏时疼痛剧烈，发出叫声。</w:t>
      </w:r>
    </w:p>
    <w:p>
      <w:pPr>
        <w:spacing w:before="0" w:after="0" w:line="240" w:lineRule="auto"/>
        <w:jc w:val="left"/>
      </w:pPr>
      <w:r>
        <w:t>防治建议：</w:t>
      </w:r>
    </w:p>
    <w:p>
      <w:pPr>
        <w:spacing w:before="0" w:after="0" w:line="240" w:lineRule="auto"/>
        <w:jc w:val="left"/>
      </w:pPr>
      <w:r>
        <w:t>1.加强母羊饲养管理，提高母羊体质。</w:t>
      </w:r>
      <w:r>
        <w:br w:type="textWrapping"/>
      </w:r>
      <w:r>
        <w:t>2.给瘦弱羔羊补充维生素A、维生素D和矿物元素，可加喂市售的A、D粉和营养素(或家畜生长素),对有舐食癖的羔羊，更应特别认真补喂。</w:t>
      </w:r>
      <w:r>
        <w:br w:type="textWrapping"/>
      </w:r>
      <w:r>
        <w:t>3.母羊临产之前，应剪除乳房周围的长毛。</w:t>
      </w:r>
    </w:p>
    <w:p>
      <w:pPr>
        <w:spacing w:before="0" w:after="0" w:line="240" w:lineRule="auto"/>
        <w:jc w:val="left"/>
      </w:pPr>
    </w:p>
    <w:p>
      <w:pPr>
        <w:spacing w:before="0" w:after="0" w:line="240" w:lineRule="auto"/>
        <w:jc w:val="left"/>
      </w:pPr>
      <w:r>
        <w:t>编号（019）</w:t>
      </w:r>
    </w:p>
    <w:p>
      <w:pPr>
        <w:spacing w:before="0" w:after="0" w:line="240" w:lineRule="auto"/>
        <w:jc w:val="left"/>
      </w:pPr>
      <w:r>
        <w:t>疾病名称：营养不良</w:t>
      </w:r>
    </w:p>
    <w:p>
      <w:pPr>
        <w:spacing w:before="0" w:after="0" w:line="240" w:lineRule="auto"/>
        <w:jc w:val="left"/>
      </w:pPr>
      <w:r>
        <w:t>类型：羔羊疾病</w:t>
      </w:r>
    </w:p>
    <w:p>
      <w:pPr>
        <w:spacing w:before="0" w:after="0" w:line="240" w:lineRule="auto"/>
        <w:jc w:val="left"/>
      </w:pPr>
      <w:r>
        <w:t>症状：营养不良的羔羊，产出后体躯矮小；被毛粗乱而无光泽，行动呆滞，衰弱无力。病羊的可视黏膜苍白，皮肤缺乏弹性，皮下脂肪很少。温度稍低(比正常体温低1℃左右)。呼吸浅弱，心音无力，心律不齐；稍有活动时，节律更为紊乱。初期肠蠕动很弱，以后由于肠内容物腐败发酵而表现下痢。营养不良的患羊多并发维生素缺乏症(维生素A、维生素B、维生素C缺乏),因此容易继发消化道和呼吸道的疾病。</w:t>
      </w:r>
    </w:p>
    <w:p>
      <w:pPr>
        <w:spacing w:before="0" w:after="0" w:line="240" w:lineRule="auto"/>
        <w:jc w:val="left"/>
      </w:pPr>
      <w:r>
        <w:t>防治建议：</w:t>
      </w:r>
    </w:p>
    <w:p>
      <w:pPr>
        <w:spacing w:before="0" w:after="0" w:line="240" w:lineRule="auto"/>
        <w:jc w:val="left"/>
      </w:pPr>
      <w:r>
        <w:t>1.保证孕羊对各种营养物质的需要，尤其是怀孕后期的营养更为重要。</w:t>
      </w:r>
    </w:p>
    <w:p>
      <w:pPr>
        <w:spacing w:before="0" w:after="0" w:line="240" w:lineRule="auto"/>
        <w:jc w:val="left"/>
      </w:pPr>
      <w:r>
        <w:t>2.应重视选种、选配，以避免近亲繁殖。</w:t>
      </w:r>
    </w:p>
    <w:p>
      <w:pPr>
        <w:spacing w:before="0" w:after="0" w:line="240" w:lineRule="auto"/>
        <w:jc w:val="left"/>
      </w:pPr>
    </w:p>
    <w:p>
      <w:pPr>
        <w:spacing w:before="0" w:after="0" w:line="240" w:lineRule="auto"/>
        <w:jc w:val="left"/>
      </w:pPr>
      <w:r>
        <w:t>编号（020）</w:t>
      </w:r>
    </w:p>
    <w:p>
      <w:pPr>
        <w:spacing w:before="0" w:after="0" w:line="240" w:lineRule="auto"/>
        <w:jc w:val="left"/>
      </w:pPr>
      <w:r>
        <w:t>疾病名称：消化不良</w:t>
      </w:r>
    </w:p>
    <w:p>
      <w:pPr>
        <w:spacing w:before="0" w:after="0" w:line="240" w:lineRule="auto"/>
        <w:jc w:val="left"/>
      </w:pPr>
      <w:r>
        <w:t>类型：羔羊疾病</w:t>
      </w:r>
    </w:p>
    <w:p>
      <w:pPr>
        <w:spacing w:before="0" w:after="0" w:line="240" w:lineRule="auto"/>
        <w:jc w:val="left"/>
      </w:pPr>
      <w:r>
        <w:t>症状：初食欲减少或废绝，被毛蓬乱，喜卧。可视黏膜稍见发紫，病羊精神委顿。继而频频排出粥状或水样稀便，每日达十余次。粪带酸臭，呈暗黄色。有时由于胆红质在酸性粪便中变为胆绿质，可以见到粪呈绿色。在腐败过程占优势时，粪的碱性增强，颜色变暗，内混黏液及泡沫，带有不良臭气。由于排粪频繁，大量失水，同时营养物未经吸收即排出，故使患羔显著瘦弱，甚至有脱水现象。本病常可转为胃肠炎，而使症状恶化，体温可升高至40～41℃。</w:t>
      </w:r>
    </w:p>
    <w:p>
      <w:pPr>
        <w:spacing w:before="0" w:after="0" w:line="240" w:lineRule="auto"/>
        <w:jc w:val="left"/>
      </w:pPr>
      <w:r>
        <w:t>防治建议：</w:t>
      </w:r>
    </w:p>
    <w:p>
      <w:pPr>
        <w:spacing w:before="0" w:after="0" w:line="240" w:lineRule="auto"/>
        <w:jc w:val="left"/>
      </w:pPr>
      <w:r>
        <w:t>1.母羊方面。保证怀孕母羊良好的饲养管理，尤其是怀孕后期更为重要。饲养方面：在怀孕的最后20d,日粮中应该加入富含胡萝卜素的饲料，以增加维生素A和E的供应。如果显著感到维生素的给量不足，还可以肌肉注射维生素A和维生素D的制剂。日粮中亦应加入适量的微量元素，常用的配合方法为：</w:t>
      </w:r>
      <w:r>
        <w:br w:type="textWrapping"/>
      </w:r>
      <w:r>
        <w:t>氯化钴11.5g</w:t>
      </w:r>
      <w:r>
        <w:br w:type="textWrapping"/>
      </w:r>
      <w:r>
        <w:t>硫酸铜1.62g</w:t>
      </w:r>
      <w:r>
        <w:br w:type="textWrapping"/>
      </w:r>
      <w:r>
        <w:t>氯化锰2.856g</w:t>
      </w:r>
      <w:r>
        <w:br w:type="textWrapping"/>
      </w:r>
      <w:r>
        <w:t>硫酸亚铁1.625g</w:t>
      </w:r>
      <w:r>
        <w:br w:type="textWrapping"/>
      </w:r>
      <w:r>
        <w:t>水10000ml混合成溶液，每天给予15～20ml,可连续应用。管理方面，每日驱使孕羊进行室外运动，尤其是在冬季。这样可以促进血液循环及消化道的活动。</w:t>
      </w:r>
      <w:r>
        <w:br w:type="textWrapping"/>
      </w:r>
      <w:r>
        <w:t>2.羔羊方面。饲养方面：除给予科学的日粮外，应常供给清洁的饮水。3月龄前用接近于体温的温水(39℃左右),以后用15℃左右的水。嗜酸菌乳不但有预防作用，而且可以用作治疗。在常发生胃肠疾病的羊群，于羔羊生后第一次饲喂之前，最好内服土霉素0.02g/kg体重。管理方面：应该建立一套科学的饲养管理制度。例如对于给饲时间、运动时间和圈舍清洁卫生等，都应列入羊群饲养管理规程，并保证执行，以增强羔羊的抵抗力。</w:t>
      </w:r>
    </w:p>
    <w:p>
      <w:pPr>
        <w:spacing w:before="0" w:after="0" w:line="240" w:lineRule="auto"/>
        <w:jc w:val="left"/>
      </w:pPr>
    </w:p>
    <w:p>
      <w:pPr>
        <w:spacing w:before="0" w:after="0" w:line="240" w:lineRule="auto"/>
        <w:jc w:val="left"/>
      </w:pPr>
      <w:r>
        <w:t>编号（021）</w:t>
      </w:r>
    </w:p>
    <w:p>
      <w:pPr>
        <w:spacing w:before="0" w:after="0" w:line="240" w:lineRule="auto"/>
        <w:jc w:val="left"/>
      </w:pPr>
      <w:r>
        <w:t>疾病名称：羔羊低糖血症</w:t>
      </w:r>
    </w:p>
    <w:p>
      <w:pPr>
        <w:spacing w:before="0" w:after="0" w:line="240" w:lineRule="auto"/>
        <w:jc w:val="left"/>
      </w:pPr>
      <w:r>
        <w:t>类型：羔羊疾病</w:t>
      </w:r>
    </w:p>
    <w:p>
      <w:pPr>
        <w:spacing w:before="0" w:after="0" w:line="240" w:lineRule="auto"/>
        <w:jc w:val="left"/>
      </w:pPr>
      <w:r>
        <w:t>症状：由于血糖下降，病初羔羊全身发抖、毛立、拱背、盲目走动、步态僵硬。继而卧地、翻滚，约经15～30min自行终止，也可能维持较长时间不能恢复，一般多为阵发性发作。早期轻症者，体温降至37℃左右；呼吸急促，心跳加快。重者身体发软，四肢痉挛，站立困难。耳梢、鼻端和四肢下部发凉。排尿失禁。最后躺卧蜷曲，安静昏迷，如不抢救，会很快死亡。</w:t>
      </w:r>
    </w:p>
    <w:p>
      <w:pPr>
        <w:spacing w:before="0" w:after="0" w:line="240" w:lineRule="auto"/>
        <w:jc w:val="left"/>
      </w:pPr>
      <w:r>
        <w:t>防治建议：</w:t>
      </w:r>
    </w:p>
    <w:p>
      <w:pPr>
        <w:spacing w:before="0" w:after="0" w:line="240" w:lineRule="auto"/>
        <w:jc w:val="left"/>
      </w:pPr>
      <w:r>
        <w:t>1.加强怀孕母羊的饲养管理，给予丰富的碳水化合物。</w:t>
      </w:r>
      <w:r>
        <w:br w:type="textWrapping"/>
      </w:r>
      <w:r>
        <w:t>2.给缺奶羔羊进行人工哺乳，做到定时、适量。</w:t>
      </w:r>
    </w:p>
    <w:p>
      <w:pPr>
        <w:spacing w:before="0" w:after="0" w:line="240" w:lineRule="auto"/>
        <w:jc w:val="left"/>
      </w:pPr>
      <w:r>
        <w:t>3.及时治疗消化不良和肝脏疾病。</w:t>
      </w:r>
      <w:r>
        <w:br w:type="textWrapping"/>
      </w:r>
      <w:r>
        <w:t>4.对于发病的羔羊群，可普遍补充葡萄糖粉。</w:t>
      </w:r>
    </w:p>
    <w:p>
      <w:pPr>
        <w:spacing w:before="0" w:after="0" w:line="240" w:lineRule="auto"/>
        <w:jc w:val="left"/>
      </w:pPr>
    </w:p>
    <w:p>
      <w:pPr>
        <w:spacing w:before="0" w:after="0" w:line="240" w:lineRule="auto"/>
        <w:jc w:val="left"/>
      </w:pPr>
      <w:r>
        <w:t>编号（022）</w:t>
      </w:r>
    </w:p>
    <w:p>
      <w:pPr>
        <w:spacing w:before="0" w:after="0" w:line="240" w:lineRule="auto"/>
        <w:jc w:val="left"/>
      </w:pPr>
      <w:r>
        <w:t>疾病名称：尿液滞留</w:t>
      </w:r>
    </w:p>
    <w:p>
      <w:pPr>
        <w:spacing w:before="0" w:after="0" w:line="240" w:lineRule="auto"/>
        <w:jc w:val="left"/>
      </w:pPr>
      <w:r>
        <w:t>类型：羔羊疾病</w:t>
      </w:r>
    </w:p>
    <w:p>
      <w:pPr>
        <w:spacing w:before="0" w:after="0" w:line="240" w:lineRule="auto"/>
        <w:jc w:val="left"/>
      </w:pPr>
      <w:r>
        <w:t>症状：病羔不见排尿，或者排尿痛苦，表现摇尾，蹲腰，咩叫，走动不安。严重时食欲停止，时常卧地，精神不振。时间再延长，会引起膀胱破裂而死亡。当将羔羊倒提起来时，可在耻骨前沿处触摸到充满尿液的膀胱，形状像个长把梨，用手揉摇时有波动感。</w:t>
      </w:r>
    </w:p>
    <w:p>
      <w:pPr>
        <w:spacing w:before="0" w:after="0" w:line="240" w:lineRule="auto"/>
        <w:jc w:val="left"/>
      </w:pPr>
      <w:r>
        <w:t>防治建议：</w:t>
      </w:r>
    </w:p>
    <w:p>
      <w:pPr>
        <w:spacing w:before="0" w:after="0" w:line="240" w:lineRule="auto"/>
        <w:jc w:val="left"/>
      </w:pPr>
      <w:r>
        <w:t>本病一旦发生，治疗不太容易，故应特别重视预防。在接产时一定要对脐带进行严格消毒；经常保持羊舍温暖，尤其要保持地面干燥。对于已患病的羔羊，要及时抓紧治疗。</w:t>
      </w:r>
      <w:r>
        <w:br w:type="textWrapping"/>
      </w:r>
      <w:r>
        <w:t>1.首先抽出尿液，减少羔羊痛苦，防止膀胱破裂。方法是：用人医24号针头，消毒后接上50ml玻璃注射器；从膀胱最凸起最接近腹壁处刺入针头抽尿。一般可抽出100ml以上，疗效明显。</w:t>
      </w:r>
      <w:r>
        <w:br w:type="textWrapping"/>
      </w:r>
      <w:r>
        <w:t>2.根据不同原因，采用不同的治疗方法：</w:t>
      </w:r>
      <w:r>
        <w:br w:type="textWrapping"/>
      </w:r>
      <w:r>
        <w:t>(1)脐部发炎者，肌肉注射青霉素10万～20万IU,每日2次。或腹腔注射普鲁卡因青霉素(将青霉素20万IU溶解在0.25%普鲁卡因5～10ml内),每日1次。</w:t>
      </w:r>
      <w:r>
        <w:br w:type="textWrapping"/>
      </w:r>
      <w:r>
        <w:t>(2)受凉引起者，对腹部后方进行热敷和按摩，促进排尿。</w:t>
      </w:r>
      <w:r>
        <w:br w:type="textWrapping"/>
      </w:r>
      <w:r>
        <w:t>3.不管哪种原因引起的，都可以采用新针疗法。即用人医的针灸针，针刺千金穴(腰荐间隙),一面慢慢进针，一面观察，针刺深度以羔羊后躯下蹲为止。然后轻轻捻针数次，以促进排尿</w:t>
      </w:r>
    </w:p>
    <w:p>
      <w:pPr>
        <w:spacing w:before="0" w:after="0" w:line="240" w:lineRule="auto"/>
        <w:jc w:val="left"/>
      </w:pPr>
    </w:p>
    <w:p>
      <w:pPr>
        <w:spacing w:before="0" w:after="0" w:line="240" w:lineRule="auto"/>
        <w:jc w:val="left"/>
      </w:pPr>
      <w:r>
        <w:t>编号（023）</w:t>
      </w:r>
    </w:p>
    <w:p>
      <w:pPr>
        <w:spacing w:before="0" w:after="0" w:line="240" w:lineRule="auto"/>
        <w:jc w:val="left"/>
      </w:pPr>
      <w:r>
        <w:t>疾病名称：佝偻病</w:t>
      </w:r>
    </w:p>
    <w:p>
      <w:pPr>
        <w:spacing w:before="0" w:after="0" w:line="240" w:lineRule="auto"/>
        <w:jc w:val="left"/>
      </w:pPr>
      <w:r>
        <w:t>类型：羔羊疾病</w:t>
      </w:r>
    </w:p>
    <w:p>
      <w:pPr>
        <w:spacing w:before="0" w:after="0" w:line="240" w:lineRule="auto"/>
        <w:jc w:val="left"/>
      </w:pPr>
      <w:r>
        <w:t>症状：先天性佝偻病，羔羊生后衰弱无力，经数天仍不能自行起立。后天性佝偻病，发病缓慢，最初症状不太明显，只是食欲减退，腰部膨胀，下痢，生长缓慢。病羊行走不稳，病继续发展时，则前肢一侧或两侧发生跛行。病羊不愿起立和运动，长期躺卧，有时长期弯着腕关节站立。在发生变形以前，如果触摸和叩诊骨骼，可以发现有疼痛反应。在起立和运动时，心跳与呼吸加快。典型症状为管状骨及扁骨的形态渐次发生变化，关节肿胀，肋骨下端出现佝偻病性念珠状物。膨起部分在初期有明显疼痛。骨质发生变化的结果，表现各种状态的弯曲，足的姿势改变，呈狗熊足或短腿狗足状态。在受肩胛骨与上臂骨的压迫下，肋骨向内弯曲，胸廓的两侧被压扁，使胸廓的横径减小。长期躺卧的结果，又可使胸廓的高度减小。胸廓的这些变化都能限制呼吸活动，促使发生呼吸道卡他和支气管炎，甚至发生卡他性肺炎。骨盆骨也发生剧烈变形，而使直径减小，骨盆变狭窄。脊柱发生上弯、下弯或侧弯。在硬腭突起和颌部膨起时，则进食发生障碍，甚至不能进食。牙齿着生不正常且不牢固，很易松动而脱落。头部发生变形；鼻道狭窄，硬腭下垂；颌部变厚变软而膨大，尤其是下颌部，致使彼此不能合拢，经常张开。由于颜面骨受压迫和鼻腔狭窄，使呼吸发生极度困难，呈喘息状态。由于进食紊乱和慢性胃肠卡他，病羊的营养和健康状况显著恶化，逐渐贫血和虚弱。最后由于消瘦或并发支气管肺炎而死亡。即使不死，以后的发育也不会太好。血象、血清谷草转氨酶和血浆蛋白含量均在正常范围之内。</w:t>
      </w:r>
    </w:p>
    <w:p>
      <w:pPr>
        <w:spacing w:before="0" w:after="0" w:line="240" w:lineRule="auto"/>
        <w:jc w:val="left"/>
      </w:pPr>
      <w:r>
        <w:t>防治建议：</w:t>
      </w:r>
    </w:p>
    <w:p>
      <w:pPr>
        <w:spacing w:before="0" w:after="0" w:line="240" w:lineRule="auto"/>
        <w:jc w:val="left"/>
      </w:pPr>
      <w:r>
        <w:t>应特别重视饲料中矿物质的平衡。给母羊精料中加入骨粉和干苜蓿粉，可以防止羔羊发病。</w:t>
      </w:r>
    </w:p>
    <w:p>
      <w:pPr>
        <w:spacing w:before="0" w:after="0" w:line="240" w:lineRule="auto"/>
        <w:jc w:val="left"/>
      </w:pPr>
    </w:p>
    <w:p>
      <w:pPr>
        <w:spacing w:before="0" w:after="0" w:line="240" w:lineRule="auto"/>
        <w:jc w:val="left"/>
      </w:pPr>
      <w:r>
        <w:t>编号（024）</w:t>
      </w:r>
    </w:p>
    <w:p>
      <w:pPr>
        <w:spacing w:before="0" w:after="0" w:line="240" w:lineRule="auto"/>
        <w:jc w:val="left"/>
      </w:pPr>
      <w:r>
        <w:t>疾病名称：白肌病</w:t>
      </w:r>
    </w:p>
    <w:p>
      <w:pPr>
        <w:spacing w:before="0" w:after="0" w:line="240" w:lineRule="auto"/>
        <w:jc w:val="left"/>
      </w:pPr>
      <w:r>
        <w:t>类型：羔羊疾病</w:t>
      </w:r>
    </w:p>
    <w:p>
      <w:pPr>
        <w:spacing w:before="0" w:after="0" w:line="240" w:lineRule="auto"/>
        <w:jc w:val="left"/>
      </w:pPr>
      <w:r>
        <w:t>症状：</w:t>
      </w:r>
    </w:p>
    <w:p>
      <w:pPr>
        <w:spacing w:before="0" w:after="0" w:line="240" w:lineRule="auto"/>
        <w:jc w:val="left"/>
      </w:pPr>
      <w:r>
        <w:t>绵羊羔：病羔营养状况较差者居多，但发育良好者亦不少见。羔羊常于放牧及采食时突然倒地死亡，或者在典型症状出现后1~2d内死亡。病羔体温正常，胃肠蠕动无显著变化；心跳节律不齐，呈显著的传导阻滞和心房纤维颤动；病程较长者，最初精神沉郁，离群，不愿行动，食欲减少或废绝，以后卧地不起，颈部僵直而偏向一侧；如果强迫起立，轻者走路摇摆，肢体强硬；重者站立不稳或举步跌倒；少数病羔有腹泻症状。</w:t>
      </w:r>
      <w:r>
        <w:br w:type="textWrapping"/>
      </w:r>
      <w:r>
        <w:t>仔山羊：在发病初期，外部并无任何可见症状，仅仅是听诊时心跳无节律或有间歇。以后表现精神沉郁，被毛竖立而粗乱，食欲略减或废绝。有时不表现症状即突然死亡。但事实上能够从症状上发现病羊时，已经达到垂危阶段。在羊群中发病的最初阶段，可以见到约有1/3的病羊起立不便、喜卧、跛行、行走困难。站立时肌肉颤抖，特别发现在肩臂部和股部肌肉，严重时对周围刺激反应迟钝。在发病的后一阶段，不易看到运动器官发生障碍。大多数病羊表现呼吸粗厉，次数增多；结膜潮红，边缘稍黄；体温一般正常，惟有并发症时，可以升高到40～41.3℃;听诊时，心跳加快，节律不齐，有间歇，部分病例还有舒张期杂音。少数病羊伴有顽固性下痢。病程经过颇不一致，最严重者为突然不安，哀叫，呈兴奋状态，10～30min死亡。较重者多经3～4d死亡。轻者经2～3周死亡，但为数极少。</w:t>
      </w:r>
    </w:p>
    <w:p>
      <w:pPr>
        <w:spacing w:before="0" w:after="0" w:line="240" w:lineRule="auto"/>
        <w:jc w:val="left"/>
      </w:pPr>
      <w:r>
        <w:t>防治建议：</w:t>
      </w:r>
    </w:p>
    <w:p>
      <w:pPr>
        <w:spacing w:before="0" w:after="0" w:line="240" w:lineRule="auto"/>
        <w:jc w:val="left"/>
      </w:pPr>
      <w:r>
        <w:t>1.应用0.2%亚硒酸钠皮下注射，预防效果良好。具体方法如下：</w:t>
      </w:r>
      <w:r>
        <w:br w:type="textWrapping"/>
      </w:r>
      <w:r>
        <w:t>(1)注射年龄：1~2月份出生的羔羊，在20日龄左右注射，一般不要晚于25日龄；3月份及以后出生的羔羊，一般在出生后半个月大时注射，尤其是3月份以后出生的羔羊，最晚不能超过20日龄，过迟了就有发病的危险。</w:t>
      </w:r>
      <w:r>
        <w:br w:type="textWrapping"/>
      </w:r>
      <w:r>
        <w:t>(2)注射次数：一般进行2次预防注射，第一次注射后，间隔20d,再进行第二次注射。如果羔羊在40～50日龄时，天气连阴多雨，干草质量不好，青草又不能正常供应时，还可以进行第三次预防注射。</w:t>
      </w:r>
      <w:r>
        <w:br w:type="textWrapping"/>
      </w:r>
      <w:r>
        <w:t>(3)注射剂量：应用0.2%亚硒酸钠溶液，每只羊第一次1ml,第二、三次各1.5ml,作颈侧皮下注射。亚硒酸钠溶液的配制方法是亚硒酸钠0.2g,加注射用水100ml,盛入灭菌瓶内，待溶解后备用。配制液一般不需要过滤和消毒。</w:t>
      </w:r>
      <w:r>
        <w:br w:type="textWrapping"/>
      </w:r>
      <w:r>
        <w:t>2.在分娩之前给母羊皮下注射亚硒酸钠一次。用量为4～6mg。</w:t>
      </w:r>
      <w:r>
        <w:br w:type="textWrapping"/>
      </w:r>
      <w:r>
        <w:t>3.供给孕羊维生素A、维生素D、维生素E及磷酸盐：在冬季可喂给豆科干草(干苜蓿最理想)、胡萝卜、大麦芽子与骨粉。如在产后才发现产前饲料中缺乏维生素A和维生素E,可以及早同时肌肉注射维生素A和维生素E。当仔羊群中已经发病，应在治疗病羊的同时，给未发病羊注射治疗量的维生素A和维生素E,或者用青苜蓿制作饲料膏，或者在饲料中拌入棉籽油。</w:t>
      </w:r>
    </w:p>
    <w:p>
      <w:pPr>
        <w:spacing w:before="0" w:after="0" w:line="240" w:lineRule="auto"/>
        <w:jc w:val="left"/>
      </w:pPr>
    </w:p>
    <w:p>
      <w:pPr>
        <w:spacing w:before="0" w:after="0" w:line="240" w:lineRule="auto"/>
        <w:jc w:val="left"/>
      </w:pPr>
      <w:r>
        <w:t>编号（025）</w:t>
      </w:r>
    </w:p>
    <w:p>
      <w:pPr>
        <w:spacing w:before="0" w:after="0" w:line="240" w:lineRule="auto"/>
        <w:jc w:val="left"/>
      </w:pPr>
      <w:r>
        <w:t>疾病名称：羔羊肺炎</w:t>
      </w:r>
    </w:p>
    <w:p>
      <w:pPr>
        <w:spacing w:before="0" w:after="0" w:line="240" w:lineRule="auto"/>
        <w:jc w:val="left"/>
      </w:pPr>
      <w:r>
        <w:t>类型：羔羊疾病</w:t>
      </w:r>
    </w:p>
    <w:p>
      <w:pPr>
        <w:spacing w:before="0" w:after="0" w:line="240" w:lineRule="auto"/>
        <w:jc w:val="left"/>
      </w:pPr>
      <w:r>
        <w:t>症状：病初咳嗽，流鼻涕，很快发展到呼吸困难，心跳加快，食欲减少或废绝。病羊精神萎靡，被毛粗乱而无光泽，有黏性鼻液或干固的鼻痂。呼吸急促，每分钟达60～80次，有的仔羊甚至达到100次以上。听诊时支气管呼吸音明显，有湿啰音或干啰音。体温升高到40～41℃。心跳达170次左右，有的可以超过200次，部分羊心律不齐。病的后期呼吸极度困难，起卧不定，甚为不安；有的静卧墙根，伸颈呼吸(图1-6),衰弱而亡。死亡率为15%左右，如不及时治疗，死亡率更高。血液学检查无显著变化。</w:t>
      </w:r>
    </w:p>
    <w:p>
      <w:pPr>
        <w:spacing w:before="0" w:after="0" w:line="240" w:lineRule="auto"/>
        <w:jc w:val="left"/>
      </w:pPr>
      <w:r>
        <w:t>防治建议：</w:t>
      </w:r>
    </w:p>
    <w:p>
      <w:pPr>
        <w:spacing w:before="0" w:after="0" w:line="240" w:lineRule="auto"/>
        <w:jc w:val="left"/>
      </w:pPr>
      <w:r>
        <w:t>预防羔羊的肺炎，应特别注意以下几方面。</w:t>
      </w:r>
      <w:r>
        <w:br w:type="textWrapping"/>
      </w:r>
      <w:r>
        <w:t>1.注意怀孕母羊的饲养。供给充足的营养，特别是蛋白质、维生素和矿物质，以保证胎羊的发育，提高羔羊的产重。</w:t>
      </w:r>
      <w:r>
        <w:br w:type="textWrapping"/>
      </w:r>
      <w:r>
        <w:t>2.保证初乳及哺乳期奶量的充足供给。</w:t>
      </w:r>
      <w:r>
        <w:br w:type="textWrapping"/>
      </w:r>
      <w:r>
        <w:t>3.加强管理。减少同一羊舍内羔羊的密度，保证羊舍清洁卫生，注意夜间防寒保暖，避免贼风及过堂风的侵袭，尤其是天气突然变冷时，更应特别注意。</w:t>
      </w:r>
      <w:r>
        <w:br w:type="textWrapping"/>
      </w:r>
      <w:r>
        <w:t>4.当羔羊群中发生感冒较多时，应给全群羔羊服用磺胺甲基嘧啶，以预防继发肺炎。预防剂量可比治疗剂量稍小，一般连用3d,即有预防效果。</w:t>
      </w:r>
    </w:p>
    <w:p>
      <w:pPr>
        <w:spacing w:before="0" w:after="0" w:line="240" w:lineRule="auto"/>
        <w:jc w:val="left"/>
      </w:pPr>
    </w:p>
    <w:p>
      <w:pPr>
        <w:spacing w:before="0" w:after="0" w:line="240" w:lineRule="auto"/>
        <w:jc w:val="left"/>
      </w:pPr>
      <w:r>
        <w:t>编号（026）</w:t>
      </w:r>
    </w:p>
    <w:p>
      <w:pPr>
        <w:spacing w:before="0" w:after="0" w:line="240" w:lineRule="auto"/>
        <w:jc w:val="left"/>
      </w:pPr>
      <w:r>
        <w:t>疾病名称：绵羊快疫</w:t>
      </w:r>
    </w:p>
    <w:p>
      <w:pPr>
        <w:spacing w:before="0" w:after="0" w:line="240" w:lineRule="auto"/>
        <w:jc w:val="left"/>
      </w:pPr>
      <w:r>
        <w:t>类型：传染病</w:t>
      </w:r>
    </w:p>
    <w:p>
      <w:pPr>
        <w:spacing w:before="0" w:after="0" w:line="240" w:lineRule="auto"/>
        <w:jc w:val="left"/>
      </w:pPr>
      <w:r>
        <w:t>症状：病的潜伏期只有数小时，继之突然发病，在10～15min以内迅速死亡，有时可以延长到2~12h,延至1d以上的很少见。死亡率高达30%左右，死前痉挛、腹痛、膨胀，结膜急剧充血。常见的现象是，羔羊当天完全正常，次日早晨却发现死亡。如果能看到发病，其主要表现是体温升高或正常，食欲废绝，离群静卧，磨牙，呼吸困难，甚至发生昏迷，天然孔有红色渗出液，头、喉、舌等部的黏膜肿胀，呈蓝红色，口腔流出带血泡沫，有时发生血色下痢，常有不安、兴奋、突跃式的运动及其他神经症状。</w:t>
      </w:r>
    </w:p>
    <w:p>
      <w:pPr>
        <w:spacing w:before="0" w:after="0" w:line="240" w:lineRule="auto"/>
        <w:jc w:val="left"/>
      </w:pPr>
      <w:r>
        <w:t>防治建议：</w:t>
      </w:r>
    </w:p>
    <w:p>
      <w:pPr>
        <w:spacing w:before="0" w:after="0" w:line="240" w:lineRule="auto"/>
        <w:jc w:val="left"/>
      </w:pPr>
      <w:r>
        <w:t>虽然磺胺类药物及青霉素均有疗效，但由于病期短促，在实践中很难生效。因此，必须贯彻“预防为主”的方针，认真作好预防工作。</w:t>
      </w:r>
      <w:r>
        <w:br w:type="textWrapping"/>
      </w:r>
      <w:r>
        <w:t>1.在本病流行区域，每年在发病季节以前，应用羊快疫、猝击、肠毒血症三联菌苗注射。有些羊在注射后1~2d发生行，但不久可自已恢复正常。也可用绵羊五联(快疫、猝击、肠毒血症、黑疫和羔羊痢疾)菌。</w:t>
      </w:r>
      <w:r>
        <w:br w:type="textWrapping"/>
      </w:r>
      <w:r>
        <w:t>2.除了预防注射以外，还必须实行综合性的兽医卫生措施：在舍情况下，要加强运动，多加喂粗饲料(于、稿等)；当由舍饲转为放牧时，应特别注意合理的饲养绝不可在清晨赶出放牧，尤其要避免到污染地区和沼泽区域去放牧。</w:t>
      </w:r>
    </w:p>
    <w:p>
      <w:pPr>
        <w:spacing w:before="0" w:after="0" w:line="240" w:lineRule="auto"/>
        <w:jc w:val="left"/>
      </w:pPr>
    </w:p>
    <w:p>
      <w:pPr>
        <w:spacing w:before="0" w:after="0" w:line="240" w:lineRule="auto"/>
        <w:jc w:val="left"/>
      </w:pPr>
      <w:r>
        <w:t>编号（027）</w:t>
      </w:r>
    </w:p>
    <w:p>
      <w:pPr>
        <w:spacing w:before="0" w:after="0" w:line="240" w:lineRule="auto"/>
        <w:jc w:val="left"/>
      </w:pPr>
      <w:r>
        <w:t>疾病名称：绵羊肠毒血症</w:t>
      </w:r>
    </w:p>
    <w:p>
      <w:pPr>
        <w:spacing w:before="0" w:after="0" w:line="240" w:lineRule="auto"/>
        <w:jc w:val="left"/>
      </w:pPr>
      <w:r>
        <w:t>类型：传染病</w:t>
      </w:r>
    </w:p>
    <w:p>
      <w:pPr>
        <w:spacing w:before="0" w:after="0" w:line="240" w:lineRule="auto"/>
        <w:jc w:val="left"/>
      </w:pPr>
      <w:r>
        <w:t>症状：可分为最急型与急性型两种。</w:t>
      </w:r>
      <w:r>
        <w:br w:type="textWrapping"/>
      </w:r>
      <w:r>
        <w:t>最急型：为最常遇到的病型。病羊死亡很快。在个别情况下，呈现疝痛症状，步态不稳，呼吸困难，有时磨牙，流涎，短时间后即倒在地上，痉挛而死。</w:t>
      </w:r>
      <w:r>
        <w:br w:type="textWrapping"/>
      </w:r>
      <w:r>
        <w:t>急性型：病羊食欲消失，表现下痢，粪便带有恶臭味，其中混合有血液及黏液。意识不清，常呈昏迷状态，经过1～3d死亡。成年绵羊的病程有时可能延长，其表现特点有时兴奋，有时沉郁，黏膜有黄疸或贫血。在这种情况下，虽然可能痊愈，但大多数失去经济利用价值。</w:t>
      </w:r>
      <w:r>
        <w:br w:type="textWrapping"/>
      </w:r>
      <w:r>
        <w:t>临床化验：最突出而一致的变化为严重的高血糖症。病后血液葡萄糖迅速升高，有的死前浓度可超过正常值的2倍，达360mg/dl。尿中含糖量增加达2%～6%。血中乳酸盐在死前可超过正常值的4倍。谷草转氨酶、谷丙转氨酶和异柠檬酸脱氢酶均有增加，酶的平均活性分别增加34%、44%和41%。大多数病羊血液浓缩，但血红蛋白与血细胞的比容仍维持恒定。有肺水肿者血液浓缩最重，无肺水肿者不发生浓缩。二氧化碳结合力降低。终期无机磷酸盐升高。</w:t>
      </w:r>
    </w:p>
    <w:p>
      <w:pPr>
        <w:spacing w:before="0" w:after="0" w:line="240" w:lineRule="auto"/>
        <w:jc w:val="left"/>
      </w:pPr>
      <w:r>
        <w:t>防治建议：</w:t>
      </w:r>
    </w:p>
    <w:p>
      <w:pPr>
        <w:spacing w:before="0" w:after="0" w:line="240" w:lineRule="auto"/>
        <w:jc w:val="left"/>
      </w:pPr>
      <w:r>
        <w:t>1.在预防措施中，主要应考虑到促进肠蠕动增强的问题。为此应经常保证运动，不要喂过多的精料，防止多食青嫩牧草。并常常更换牧场。</w:t>
      </w:r>
      <w:r>
        <w:br w:type="textWrapping"/>
      </w:r>
      <w:r>
        <w:t>2.在常发病的地区，应在舍饲管理的后期用三联(快疫、猝击、肠毒血症)菌苗或五联菌苗进行预防接种，共接种两次，间隔为16～20d。有些羊在接种以后，表现前肢跛行，体温升高0.5～1.0℃,但3～4d以后，这些反应即可消失。疫苗接种2周后即可产生免疫性，免疫力可达6个月。免疫过的怀孕母羊，其初乳中蓄积有抗毒素抗体，可被动传递给羔羊。保护作用可从初生延长到5周龄。因此，5周龄羔羊应进行五联苗预防接种。</w:t>
      </w:r>
      <w:r>
        <w:br w:type="textWrapping"/>
      </w:r>
      <w:r>
        <w:t>3.给饲料中加入金霉素(22mg/kg),可以预防肠毒血症。但在大群中长期应用不太经济，只在特别必要时可以喂给金霉素饲料。</w:t>
      </w:r>
      <w:r>
        <w:br w:type="textWrapping"/>
      </w:r>
      <w:r>
        <w:t>4.当羊群中出现该病时，应立即改变饲养方法，以加强肠道的蠕动，例如增喂粗料(干草、稿秆等),减少或停喂精料，并加强运动等等。只有这样，才能减少病的蔓延和羊只继续死亡。</w:t>
      </w:r>
      <w:r>
        <w:br w:type="textWrapping"/>
      </w:r>
      <w:r>
        <w:t>5.在发病羊群中灌服下列中药，有一定的预防效果。</w:t>
      </w:r>
      <w:r>
        <w:br w:type="textWrapping"/>
      </w:r>
      <w:r>
        <w:t>苍术9g大黄9g贯仲4g龙胆草4g玉片3g甘草9g雄黄1g(另包)</w:t>
      </w:r>
      <w:r>
        <w:br w:type="textWrapping"/>
      </w:r>
      <w:r>
        <w:t>以上为一只羊的用量。大群应用时，可按羊数配药，将前6种药先加水煮煎，后加雄黄，分灌羊只。灌后加服少量植物油。</w:t>
      </w:r>
    </w:p>
    <w:p>
      <w:pPr>
        <w:spacing w:before="0" w:after="0" w:line="240" w:lineRule="auto"/>
        <w:jc w:val="left"/>
      </w:pPr>
    </w:p>
    <w:p>
      <w:pPr>
        <w:spacing w:before="0" w:after="0" w:line="240" w:lineRule="auto"/>
        <w:jc w:val="left"/>
      </w:pPr>
      <w:r>
        <w:t>编号（028）</w:t>
      </w:r>
    </w:p>
    <w:p>
      <w:pPr>
        <w:spacing w:before="0" w:after="0" w:line="240" w:lineRule="auto"/>
        <w:jc w:val="left"/>
      </w:pPr>
      <w:r>
        <w:t>疾病名称：乳用山羊肠毒血症</w:t>
      </w:r>
    </w:p>
    <w:p>
      <w:pPr>
        <w:spacing w:before="0" w:after="0" w:line="240" w:lineRule="auto"/>
        <w:jc w:val="left"/>
      </w:pPr>
      <w:r>
        <w:t>类型：传染病</w:t>
      </w:r>
    </w:p>
    <w:p>
      <w:pPr>
        <w:spacing w:before="0" w:after="0" w:line="240" w:lineRule="auto"/>
        <w:jc w:val="left"/>
      </w:pPr>
      <w:r>
        <w:t>症状：可分为最急型和急性型两种：</w:t>
      </w:r>
      <w:r>
        <w:br w:type="textWrapping"/>
      </w:r>
      <w:r>
        <w:t>最急型：常见到白天活泼健康的羊只，于夜间突然死亡，或者于白天发现后迅速死亡。这种羊大多数表现为突然大泻，随即倒卧地上，目光凝视，呼吸困难，口中流出大量涎沫，稀便频繁而量多，四肢僵硬，急乱爬抓，后躯震颤，呈显著的疝痛症状，一般于1~2h之内哀叫痉挛而死。</w:t>
      </w:r>
      <w:r>
        <w:br w:type="textWrapping"/>
      </w:r>
      <w:r>
        <w:t>急性型：最初精神稍显委顿，短时后发生急剧下痢，粪便初呈黄棕色或暗绿色之粥状，量多而臭，内含灰渣样之料粒。以后迅速变稀，掺杂有血液及黏液，继而全呈黑褐色稀水，内含有球形(内裹着粪)或长条状之白色假膜和淡红色小肉块似的东西，或者混有黑色血块，行走时拉稀粪。随着便痢增剧而肛门黏膜极度充血，变为鲜红色。排便以后，常见肛门内壁外翻。有时抖毛、展腰，有时张口，好像人的消化不良而口内十分难受的样子。大多数呈显著的疝痛症状，精神极坏，食欲消失，行动迟缓，低头面墙呆立，或者孤卧墙角。后期表现肌肉痉挛，继而卧地不起，头弯向背部，四肢交替刨抓做游泳样运动，大声哀叫而死。有些病例在死前完全昏迷，静躺不动，口吐清水，呼吸逐渐衰减而死去，好像睡眠一样，丝毫不显痛苦。怀孕母羊常因峻泻而流产。病程一般为5～18h,很少超过24h。</w:t>
      </w:r>
    </w:p>
    <w:p>
      <w:pPr>
        <w:spacing w:before="0" w:after="0" w:line="240" w:lineRule="auto"/>
        <w:jc w:val="left"/>
      </w:pPr>
      <w:r>
        <w:t>防治建议：</w:t>
      </w:r>
    </w:p>
    <w:p>
      <w:pPr>
        <w:spacing w:before="0" w:after="0" w:line="240" w:lineRule="auto"/>
        <w:jc w:val="left"/>
      </w:pPr>
      <w:r>
        <w:t>1.施行预防注射。</w:t>
      </w:r>
      <w:r>
        <w:br w:type="textWrapping"/>
      </w:r>
      <w:r>
        <w:t>(1)疫病流行的羊场，在流行期间，可以注射羊肠毒血症菌苗。具体办法是：对6个月以上的青年羊和成年羊，第一次用5ml,间隔半月，第十六天再注射5ml,都是颈侧或股内侧皮下注射。注射后7～10d产生免疫力。经过4个月，再进行第二次预防注射，剂量为：6个月到1岁的羊5ml,1岁以上的10ml。再经过4个月，进行第三次预防注射，方法和剂量都与第二次相同。也可以用羊厌气多联菌苗。</w:t>
      </w:r>
      <w:r>
        <w:br w:type="textWrapping"/>
      </w:r>
      <w:r>
        <w:t>(2)无病史的羊场，或有病史而经过上述一年3次预防注射后，已经控制了疫情的羊场，每年注射菌苗2次。</w:t>
      </w:r>
      <w:r>
        <w:br w:type="textWrapping"/>
      </w:r>
      <w:r>
        <w:t>(3)对已注射过的母羊所生羔羊在10周龄时进行免疫注射，而对未注射过菌苗的母羊所生羔年应在1周龄时进行免疫注射。</w:t>
      </w:r>
      <w:r>
        <w:br w:type="textWrapping"/>
      </w:r>
      <w:r>
        <w:t>2.设法增强肠蠕动。为了防止天气突变及寒冷影响，在该病流行季节内，应采取以下措施。</w:t>
      </w:r>
      <w:r>
        <w:br w:type="textWrapping"/>
      </w:r>
      <w:r>
        <w:t>(1)天气忽然变冷时，圈棚内一定要铺上褥草保暖。</w:t>
      </w:r>
      <w:r>
        <w:br w:type="textWrapping"/>
      </w:r>
      <w:r>
        <w:t>(2)调换精料要谨慎，尽量避免变换精料种类，必须变换时，可先换一二种，逐步过渡到变换更多的种类。</w:t>
      </w:r>
      <w:r>
        <w:br w:type="textWrapping"/>
      </w:r>
      <w:r>
        <w:t>(3)给料时应该做到以下几方面。</w:t>
      </w:r>
      <w:r>
        <w:br w:type="textWrapping"/>
      </w:r>
      <w:r>
        <w:t>①精料调换初期，可将喂量减少1/3,然后逐渐增加到应给的量，特别是换喂玉米时更应注意。</w:t>
      </w:r>
      <w:r>
        <w:br w:type="textWrapping"/>
      </w:r>
      <w:r>
        <w:t>②防止个别羊只吃料过多。对采食快、身体瘦弱而消化力差的羊，应监视喂料，吃到适量即停喂。</w:t>
      </w:r>
      <w:r>
        <w:br w:type="textWrapping"/>
      </w:r>
      <w:r>
        <w:t>③天气突变或运动减少时，全群喂料量亦应酌减。</w:t>
      </w:r>
      <w:r>
        <w:br w:type="textWrapping"/>
      </w:r>
      <w:r>
        <w:t>(4)在饲养上应该“先给草，后喂料”,尽量供给粗料(干草、稿秆)。</w:t>
      </w:r>
      <w:r>
        <w:br w:type="textWrapping"/>
      </w:r>
      <w:r>
        <w:t>(5)每天最少须有2h左右的运动。</w:t>
      </w:r>
      <w:r>
        <w:br w:type="textWrapping"/>
      </w:r>
      <w:r>
        <w:t>(6)每天早晨和晚上，各检查羊群一次，遇有发病者，立即隔离，及时抢救。</w:t>
      </w:r>
      <w:r>
        <w:br w:type="textWrapping"/>
      </w:r>
      <w:r>
        <w:t>(7)认真搞好隔离消毒工作。</w:t>
      </w:r>
    </w:p>
    <w:p>
      <w:pPr>
        <w:spacing w:before="0" w:after="0" w:line="240" w:lineRule="auto"/>
        <w:jc w:val="left"/>
      </w:pPr>
    </w:p>
    <w:p>
      <w:pPr>
        <w:spacing w:before="0" w:after="0" w:line="240" w:lineRule="auto"/>
        <w:jc w:val="left"/>
      </w:pPr>
      <w:r>
        <w:t>编号（029）</w:t>
      </w:r>
    </w:p>
    <w:p>
      <w:pPr>
        <w:spacing w:before="0" w:after="0" w:line="240" w:lineRule="auto"/>
        <w:jc w:val="left"/>
      </w:pPr>
      <w:r>
        <w:t>疾病名称：绵羊传染性坏死性肝炎</w:t>
      </w:r>
    </w:p>
    <w:p>
      <w:pPr>
        <w:spacing w:before="0" w:after="0" w:line="240" w:lineRule="auto"/>
        <w:jc w:val="left"/>
      </w:pPr>
      <w:r>
        <w:t>类型：传染病</w:t>
      </w:r>
    </w:p>
    <w:p>
      <w:pPr>
        <w:spacing w:before="0" w:after="0" w:line="240" w:lineRule="auto"/>
        <w:jc w:val="left"/>
      </w:pPr>
      <w:r>
        <w:t>症状：病羊多突然死亡，因此常常只能发现尸体。如果能看到病羊，其表现为精神不振，行走时落在羊群后，喜卧，1h内死亡，死前也不挣扎。部分病例可拖延1～2d,病羊食欲废绝，精神沉郁，呼吸急迫，体温41.5℃,常昏睡俯卧而死。患羊一般都是营养好的。</w:t>
      </w:r>
    </w:p>
    <w:p>
      <w:pPr>
        <w:spacing w:before="0" w:after="0" w:line="240" w:lineRule="auto"/>
        <w:jc w:val="left"/>
      </w:pPr>
      <w:r>
        <w:t>防治建议：</w:t>
      </w:r>
    </w:p>
    <w:p>
      <w:pPr>
        <w:spacing w:before="0" w:after="0" w:line="240" w:lineRule="auto"/>
        <w:jc w:val="left"/>
      </w:pPr>
      <w:r>
        <w:t>1.流行本病的地区应作好控制肝片形吸虫的感染工作。</w:t>
      </w:r>
      <w:r>
        <w:br w:type="textWrapping"/>
      </w:r>
      <w:r>
        <w:t>2.在发病地区，定期接种五联苗，(羊快疫、肠毒血症、猝击、羔羊痢疾、黑疫)。每只羊皮下或肌肉注射5ml,注射后2周产生免疫力，保护期达半年。或接种羊黑疫、快疫灭活疫苗。羊无论年龄大小均皮下或肌肉注射3ml,免疫期1年。</w:t>
      </w:r>
      <w:r>
        <w:br w:type="textWrapping"/>
      </w:r>
      <w:r>
        <w:t>3.病程稍缓的羊，肌肉注射青霉素80万～160万IU。每日2次，连用3d;或早期静脉或肌肉注射抗诺维氏梭菌血清50～80ml,必要时可重复用药1次。</w:t>
      </w:r>
    </w:p>
    <w:p>
      <w:pPr>
        <w:spacing w:before="0" w:after="0" w:line="240" w:lineRule="auto"/>
        <w:jc w:val="left"/>
      </w:pPr>
    </w:p>
    <w:p>
      <w:pPr>
        <w:spacing w:before="0" w:after="0" w:line="240" w:lineRule="auto"/>
        <w:jc w:val="left"/>
      </w:pPr>
      <w:r>
        <w:t>编号（030）</w:t>
      </w:r>
    </w:p>
    <w:p>
      <w:pPr>
        <w:spacing w:before="0" w:after="0" w:line="240" w:lineRule="auto"/>
        <w:jc w:val="left"/>
      </w:pPr>
      <w:r>
        <w:t>疾病名称：肉毒梭菌中毒症</w:t>
      </w:r>
    </w:p>
    <w:p>
      <w:pPr>
        <w:spacing w:before="0" w:after="0" w:line="240" w:lineRule="auto"/>
        <w:jc w:val="left"/>
      </w:pPr>
      <w:r>
        <w:t>类型：传染病</w:t>
      </w:r>
    </w:p>
    <w:p>
      <w:pPr>
        <w:spacing w:before="0" w:after="0" w:line="240" w:lineRule="auto"/>
        <w:jc w:val="left"/>
      </w:pPr>
      <w:r>
        <w:t>症状：病的潜伏期变化颇大，由几小时到几天不等。羊患病以后，表现有最急性、急性和慢性3种类型。</w:t>
      </w:r>
      <w:r>
        <w:br w:type="textWrapping"/>
      </w:r>
      <w:r>
        <w:t>最急性：不表现任何症状而突然发生死亡。</w:t>
      </w:r>
      <w:r>
        <w:br w:type="textWrapping"/>
      </w:r>
      <w:r>
        <w:t>急性：突然发生吞咽困难，卧地不起，头向侧弯，颈部、腹部和大腿肌肉松弛。以后食欲及饮欲消失，舌尖露于口外，口流黏性唾液，多数发生便秘。但体温正常，知觉和反射活动仍存在。病情发展快者，1d之内死亡，慢者可延至4～5d。</w:t>
      </w:r>
      <w:r>
        <w:br w:type="textWrapping"/>
      </w:r>
      <w:r>
        <w:t>慢性：除有急性型的症状外，常并发肺炎，最后常因极度消瘦而死亡。各型病例死亡率都很高，但也有少数自愈的。</w:t>
      </w:r>
    </w:p>
    <w:p>
      <w:pPr>
        <w:spacing w:before="0" w:after="0" w:line="240" w:lineRule="auto"/>
        <w:jc w:val="left"/>
      </w:pPr>
      <w:r>
        <w:t>防治建议：</w:t>
      </w:r>
    </w:p>
    <w:p>
      <w:pPr>
        <w:spacing w:before="0" w:after="0" w:line="240" w:lineRule="auto"/>
        <w:jc w:val="left"/>
      </w:pPr>
      <w:r>
        <w:t>1.不用腐败发霉的饲料喂羊，制作青贮饲料时不可混入动物(鼠、兔、鸟类等)尸体。</w:t>
      </w:r>
      <w:r>
        <w:br w:type="textWrapping"/>
      </w:r>
      <w:r>
        <w:t>2.经常清除牧场、羊舍和其周围的垃圾和尸体。</w:t>
      </w:r>
      <w:r>
        <w:br w:type="textWrapping"/>
      </w:r>
      <w:r>
        <w:t>3.提高警惕，防止肉毒梭菌的毒素撒播在饲料、牧场或水源上。</w:t>
      </w:r>
      <w:r>
        <w:br w:type="textWrapping"/>
      </w:r>
      <w:r>
        <w:t>4.在常发病地区，可以进行类毒素的预防注射。</w:t>
      </w:r>
      <w:r>
        <w:br w:type="textWrapping"/>
      </w:r>
      <w:r>
        <w:t>5.如果发生可疑病例，应立即停喂可能受污染的饲料，必要时可变换牧场。</w:t>
      </w:r>
    </w:p>
    <w:p>
      <w:pPr>
        <w:spacing w:before="0" w:after="0" w:line="240" w:lineRule="auto"/>
        <w:jc w:val="left"/>
      </w:pPr>
    </w:p>
    <w:p>
      <w:pPr>
        <w:spacing w:before="0" w:after="0" w:line="240" w:lineRule="auto"/>
        <w:jc w:val="left"/>
      </w:pPr>
      <w:r>
        <w:t>编号（031）</w:t>
      </w:r>
    </w:p>
    <w:p>
      <w:pPr>
        <w:spacing w:before="0" w:after="0" w:line="240" w:lineRule="auto"/>
        <w:jc w:val="left"/>
      </w:pPr>
      <w:r>
        <w:t>疾病名称：气肿疽</w:t>
      </w:r>
    </w:p>
    <w:p>
      <w:pPr>
        <w:spacing w:before="0" w:after="0" w:line="240" w:lineRule="auto"/>
        <w:jc w:val="left"/>
      </w:pPr>
      <w:r>
        <w:t>类型：传染病</w:t>
      </w:r>
    </w:p>
    <w:p>
      <w:pPr>
        <w:spacing w:before="0" w:after="0" w:line="240" w:lineRule="auto"/>
        <w:jc w:val="left"/>
      </w:pPr>
      <w:r>
        <w:t>症状：病的潜伏期普通为1～3d,间或可以达到5d。病的主要症状是皮肤的局部有肿胀。羊发病后，步态僵硬，背部软弱，稍有臌气，体温增高，食欲大减或完全停止，口角流出含有泡沫的唾涎，颈、胸部下方肿胀。肿胀部热而疼痛，其中含有气体，故当用手指触压时，可以听到捻发音；叩诊时，发出轻轻的鼓响音。</w:t>
      </w:r>
    </w:p>
    <w:p>
      <w:pPr>
        <w:spacing w:before="0" w:after="0" w:line="240" w:lineRule="auto"/>
        <w:jc w:val="left"/>
      </w:pPr>
      <w:r>
        <w:t>防治建议：</w:t>
      </w:r>
    </w:p>
    <w:p>
      <w:pPr>
        <w:spacing w:before="0" w:after="0" w:line="240" w:lineRule="auto"/>
        <w:jc w:val="left"/>
      </w:pPr>
      <w:r>
        <w:t>1.因该病主要由创伤传染，故必须注意创伤的消毒和治疗。</w:t>
      </w:r>
      <w:r>
        <w:br w:type="textWrapping"/>
      </w:r>
      <w:r>
        <w:t>2.在常发病的区域及其周围，每年春、秋两季必须用气肿疽疫苗进行预防注射。</w:t>
      </w:r>
      <w:r>
        <w:br w:type="textWrapping"/>
      </w:r>
      <w:r>
        <w:t>3.污染的牧场及低湿地区，都不宜放牧羊只。</w:t>
      </w:r>
      <w:r>
        <w:br w:type="textWrapping"/>
      </w:r>
      <w:r>
        <w:t>4.对病羊尸体应严加深埋，严禁剥皮和吃肉。病羊的圈舍、场地、用具等，必须用</w:t>
      </w:r>
      <w:r>
        <w:br w:type="textWrapping"/>
      </w:r>
      <w:r>
        <w:t>3%福尔马林或0.2%升汞溶液进行消毒。对污染的饲料、粪便和垫草等，都应全部烧毁。</w:t>
      </w:r>
    </w:p>
    <w:p>
      <w:pPr>
        <w:spacing w:before="0" w:after="0" w:line="240" w:lineRule="auto"/>
        <w:jc w:val="left"/>
      </w:pPr>
    </w:p>
    <w:p>
      <w:pPr>
        <w:spacing w:before="0" w:after="0" w:line="240" w:lineRule="auto"/>
        <w:jc w:val="left"/>
      </w:pPr>
      <w:r>
        <w:t>编号（032）</w:t>
      </w:r>
    </w:p>
    <w:p>
      <w:pPr>
        <w:spacing w:before="0" w:after="0" w:line="240" w:lineRule="auto"/>
        <w:jc w:val="left"/>
      </w:pPr>
      <w:r>
        <w:t>疾病名称：羊链球菌病</w:t>
      </w:r>
    </w:p>
    <w:p>
      <w:pPr>
        <w:spacing w:before="0" w:after="0" w:line="240" w:lineRule="auto"/>
        <w:jc w:val="left"/>
      </w:pPr>
      <w:r>
        <w:t>类型：传染病</w:t>
      </w:r>
    </w:p>
    <w:p>
      <w:pPr>
        <w:spacing w:before="0" w:after="0" w:line="240" w:lineRule="auto"/>
        <w:jc w:val="left"/>
      </w:pPr>
      <w:r>
        <w:t>症状：病的潜伏期为2～5d。临床症状与绵羊出血性败血病很像，主要表现为体温升高到41℃以上，发生厌食、咳嗽、颌下淋巴结增大、咽喉肿胀、呼吸困难、流鼻涕、精神不振。有的病羊结膜充血，流泪，有时流出黏脓性分泌物，甚至眼皮粘连。有的口腔黏膜潮红，流涎。粪便有时带血。孕羊可能流产。死前磨牙、痉孪，表现神经症状。最急性的24h以内死亡，急性的2～3d死亡，慢性的可延长到5d以上。</w:t>
      </w:r>
    </w:p>
    <w:p>
      <w:pPr>
        <w:spacing w:before="0" w:after="0" w:line="240" w:lineRule="auto"/>
        <w:jc w:val="left"/>
      </w:pPr>
      <w:r>
        <w:t>防治建议：</w:t>
      </w:r>
    </w:p>
    <w:p>
      <w:pPr>
        <w:spacing w:before="0" w:after="0" w:line="240" w:lineRule="auto"/>
        <w:jc w:val="left"/>
      </w:pPr>
      <w:r>
        <w:t>1.作好饲养管理，增强羊的抵抗力，加强保膘工作。</w:t>
      </w:r>
      <w:r>
        <w:br w:type="textWrapping"/>
      </w:r>
      <w:r>
        <w:t>2.在曾发生过本病的地区，于发病季节之前进行预防接种。1959年我国试制成功了抗羊链球菌血清、羊链球菌甲醛疫苗和羊链球菌氢氧化铝甲醛疫苗，对本病的防治效果很好，为消灭本病创造了非常好的条件。</w:t>
      </w:r>
      <w:r>
        <w:br w:type="textWrapping"/>
      </w:r>
      <w:r>
        <w:t>3.当疫病发生时，应认真进行封锁、隔离，彻底消毒圈棚，同时焚烧粪便。消毒药可用3%煤酚皂溶液、1%复合酚、1%福尔马林，或0.1%升汞。对未病羊只注射油剂青霉素0.5～1.0ml或抗羊链球菌血清40ml,具有良好的预防效果。在最后一只病羊痊愈或死亡后1个月，经过彻底消毒，才能解除封锁。</w:t>
      </w:r>
    </w:p>
    <w:p>
      <w:pPr>
        <w:spacing w:before="0" w:after="0" w:line="240" w:lineRule="auto"/>
        <w:jc w:val="left"/>
      </w:pPr>
    </w:p>
    <w:p>
      <w:pPr>
        <w:spacing w:before="0" w:after="0" w:line="240" w:lineRule="auto"/>
        <w:jc w:val="left"/>
      </w:pPr>
      <w:r>
        <w:t>编号（033）</w:t>
      </w:r>
    </w:p>
    <w:p>
      <w:pPr>
        <w:spacing w:before="0" w:after="0" w:line="240" w:lineRule="auto"/>
        <w:jc w:val="left"/>
      </w:pPr>
      <w:r>
        <w:t>疾病名称：炭疽</w:t>
      </w:r>
    </w:p>
    <w:p>
      <w:pPr>
        <w:spacing w:before="0" w:after="0" w:line="240" w:lineRule="auto"/>
        <w:jc w:val="left"/>
      </w:pPr>
      <w:r>
        <w:t>类型：传染病</w:t>
      </w:r>
    </w:p>
    <w:p>
      <w:pPr>
        <w:spacing w:before="0" w:after="0" w:line="240" w:lineRule="auto"/>
        <w:jc w:val="left"/>
      </w:pPr>
      <w:r>
        <w:t>症状：根据病程的不同，炭疽可以分为最急性、急性和亚急性3种类型。绵羊和山羊患病多为最急性的。</w:t>
      </w:r>
      <w:r>
        <w:br w:type="textWrapping"/>
      </w:r>
      <w:r>
        <w:t>最急性：往往突然发现羊尸而不知道死期。如能看到症状，其表现为突然昏迷，行走不稳，磨牙，数分钟即倒毙，很像急性中毒。死前全身打颤，天然孔流血。</w:t>
      </w:r>
      <w:r>
        <w:br w:type="textWrapping"/>
      </w:r>
      <w:r>
        <w:t>急性型：病羊初呈不安状，呼吸困难，行走摇摆，大叫，发高烧，间或身体各部分发生肿胀。继而鼻孔黏膜发紫，唾液及排泄物呈红色。肛门出血，全身痉挛而死。</w:t>
      </w:r>
      <w:r>
        <w:br w:type="textWrapping"/>
      </w:r>
      <w:r>
        <w:t>亚急性型：其症状与急性型相同，惟表现较为缓和，病程亦较长(2～5d)。</w:t>
      </w:r>
    </w:p>
    <w:p>
      <w:pPr>
        <w:spacing w:before="0" w:after="0" w:line="240" w:lineRule="auto"/>
        <w:jc w:val="left"/>
      </w:pPr>
      <w:r>
        <w:t>防治建议：</w:t>
      </w:r>
    </w:p>
    <w:p>
      <w:pPr>
        <w:spacing w:before="0" w:after="0" w:line="240" w:lineRule="auto"/>
        <w:jc w:val="left"/>
      </w:pPr>
      <w:r>
        <w:t>因为患本病的羊死得很快，不易做到及时医治，故应切实执行“预防为主”的方针，认真做到以下几点：</w:t>
      </w:r>
      <w:r>
        <w:br w:type="textWrapping"/>
      </w:r>
      <w:r>
        <w:t>1.发现病羊立即隔离，可疑羊也要立刻分出，单独喂养。同时要立即报告当地有关领导机关或畜牧兽医单位。</w:t>
      </w:r>
      <w:r>
        <w:br w:type="textWrapping"/>
      </w:r>
      <w:r>
        <w:t>2.病死的羊，千万不可剥皮吃肉，必须把尸体和沾有病羊粪、尿、血液的泥土一起烧掉或深埋，上面盖以石灰。搬运尸体时要特别小心，不要把血和尿洒在地上，以免散布细菌。</w:t>
      </w:r>
      <w:r>
        <w:br w:type="textWrapping"/>
      </w:r>
      <w:r>
        <w:t>3.病羊住过的地方，要立即用20%漂白粉溶液或2%热碱水连续消毒3次(中间间隔1h),在细菌没有变成芽孢以前就把它杀死。用20%的石灰水刷墙壁，用热碱水浸泡各种用具。病羊的粪便、垫草以及吃剩的草料，都应用火烧掉，不能用来作肥料。</w:t>
      </w:r>
      <w:r>
        <w:br w:type="textWrapping"/>
      </w:r>
      <w:r>
        <w:t>4.病的来源应该及早断定，如由饲料传染，应即设法调换，危险场地应停止放牧。</w:t>
      </w:r>
      <w:r>
        <w:br w:type="textWrapping"/>
      </w:r>
      <w:r>
        <w:t>5.进行免疫注射。</w:t>
      </w:r>
      <w:r>
        <w:br w:type="textWrapping"/>
      </w:r>
      <w:r>
        <w:t>(1)被动免疫：羊群中若已发生炭疽，应给全群羊只注射抗炭疽血清，用量多少应按照瓶签说明。此种免疫法的有效期很短，只能保持1个月左右。</w:t>
      </w:r>
      <w:r>
        <w:br w:type="textWrapping"/>
      </w:r>
      <w:r>
        <w:t>(2)主动免疫：用无毒炭疽芽孢苗作皮下注射，用量为0.5ml,但山羊不适用。最好皮下注射炭疽二号苗，可用于山羊和绵羊。用量1ml。不管是哪种疫苗，1岁以内的羊不注射。</w:t>
      </w:r>
      <w:r>
        <w:br w:type="textWrapping"/>
      </w:r>
      <w:r>
        <w:t>6.管理病羊和收拾病羊尸体的人，要特别小心，从各方面加强个人防护，以免受到感染。</w:t>
      </w:r>
    </w:p>
    <w:p>
      <w:pPr>
        <w:spacing w:before="0" w:after="0" w:line="240" w:lineRule="auto"/>
        <w:jc w:val="left"/>
      </w:pPr>
    </w:p>
    <w:p>
      <w:pPr>
        <w:spacing w:before="0" w:after="0" w:line="240" w:lineRule="auto"/>
        <w:jc w:val="left"/>
      </w:pPr>
      <w:r>
        <w:t>编号（034）</w:t>
      </w:r>
    </w:p>
    <w:p>
      <w:pPr>
        <w:spacing w:before="0" w:after="0" w:line="240" w:lineRule="auto"/>
        <w:jc w:val="left"/>
      </w:pPr>
      <w:r>
        <w:t>疾病名称：肝肺坏死杆菌病</w:t>
      </w:r>
    </w:p>
    <w:p>
      <w:pPr>
        <w:spacing w:before="0" w:after="0" w:line="240" w:lineRule="auto"/>
        <w:jc w:val="left"/>
      </w:pPr>
      <w:r>
        <w:t>类型：传染病</w:t>
      </w:r>
    </w:p>
    <w:p>
      <w:pPr>
        <w:spacing w:before="0" w:after="0" w:line="240" w:lineRule="auto"/>
        <w:jc w:val="left"/>
      </w:pPr>
      <w:r>
        <w:t>症状：羔羊出生后健康状况良好，数天或1周内突然不愿吃奶，精神沉郁，不愿走动，并很快死亡。发病死亡最早年龄为生后第3天。患病最多的是4个月以内的羔羊，成年羊得此病的很少。发病羊群多数患有口疮，具有典型的口疮病变。如有坏死杆菌入侵，病情变得十分复杂。多数表面覆盖一层很厚的灰黄色假膜，下面大面积溃烂，少数舌尖烂掉，门齿脱落。坏死组织不易取下，气味恶臭，病变周围组织肿胀坚硬。病羊口腔多涎，由于疼痛不愿采食，迅速消瘦。一般体温正常，继发感染严重者体温高达41℃。也有部分病例没有口疮，仅精神委顿，不愿吃奶，行动缓慢或呼吸急促，甚至张口喘气，数日之内发生死亡。</w:t>
      </w:r>
    </w:p>
    <w:p>
      <w:pPr>
        <w:spacing w:before="0" w:after="0" w:line="240" w:lineRule="auto"/>
        <w:jc w:val="left"/>
      </w:pPr>
      <w:r>
        <w:t>防治建议：</w:t>
      </w:r>
    </w:p>
    <w:p>
      <w:pPr>
        <w:spacing w:before="0" w:after="0" w:line="240" w:lineRule="auto"/>
        <w:jc w:val="left"/>
      </w:pPr>
      <w:r>
        <w:t>只要严格执行预防措施，肝肺坏死杆菌病是可以防止的。为了预防本病的发生，应该做到以下几点：</w:t>
      </w:r>
      <w:r>
        <w:br w:type="textWrapping"/>
      </w:r>
      <w:r>
        <w:t>1.在羊只分娩之前，将圈舍打扫干净，进行消毒，垫以清洁新鲜的干草。</w:t>
      </w:r>
    </w:p>
    <w:p>
      <w:pPr>
        <w:spacing w:before="0" w:after="0" w:line="240" w:lineRule="auto"/>
        <w:jc w:val="left"/>
      </w:pPr>
      <w:r>
        <w:t>2.羔羊出生后，用碘酊消毒脐带。对群饲羔羊及时接种口疮疫苗。</w:t>
      </w:r>
      <w:r>
        <w:br w:type="textWrapping"/>
      </w:r>
      <w:r>
        <w:t>3.如果已经发生了口疮，要及时治疗，减少继发感染机会。</w:t>
      </w:r>
      <w:r>
        <w:br w:type="textWrapping"/>
      </w:r>
      <w:r>
        <w:t>陕北发生的羊肝肺坏死杆菌病，多数是口疮的继发感染。只要对患口疮的病羊用5%碘酊或石炭酸甘油涂搽，就可以预防继发感染。</w:t>
      </w:r>
      <w:r>
        <w:br w:type="textWrapping"/>
      </w:r>
      <w:r>
        <w:t>(1)碘酊配方：</w:t>
      </w:r>
      <w:r>
        <w:br w:type="textWrapping"/>
      </w:r>
      <w:r>
        <w:t>碘片5.0碘化钾10.0 75%酒精100.0每日涂搽1～2次。</w:t>
      </w:r>
      <w:r>
        <w:br w:type="textWrapping"/>
      </w:r>
      <w:r>
        <w:t>(2)石炭酸甘油配方：</w:t>
      </w:r>
      <w:r>
        <w:br w:type="textWrapping"/>
      </w:r>
      <w:r>
        <w:t>石炭酸2份甘油1份食盐少量混匀溶解，每日涂搽1～2次。</w:t>
      </w:r>
      <w:r>
        <w:br w:type="textWrapping"/>
      </w:r>
      <w:r>
        <w:t>4.由粗饲草改变为浓厚饲料时，要逐渐进行，以防前胃炎的发生。</w:t>
      </w:r>
    </w:p>
    <w:p>
      <w:pPr>
        <w:spacing w:before="0" w:after="0" w:line="240" w:lineRule="auto"/>
        <w:jc w:val="left"/>
      </w:pPr>
    </w:p>
    <w:p>
      <w:pPr>
        <w:spacing w:before="0" w:after="0" w:line="240" w:lineRule="auto"/>
        <w:jc w:val="left"/>
      </w:pPr>
      <w:r>
        <w:t>编号（035）</w:t>
      </w:r>
    </w:p>
    <w:p>
      <w:pPr>
        <w:spacing w:before="0" w:after="0" w:line="240" w:lineRule="auto"/>
        <w:jc w:val="left"/>
      </w:pPr>
      <w:r>
        <w:t>疾病名称：绵羊巴氏杆菌病</w:t>
      </w:r>
    </w:p>
    <w:p>
      <w:pPr>
        <w:spacing w:before="0" w:after="0" w:line="240" w:lineRule="auto"/>
        <w:jc w:val="left"/>
      </w:pPr>
      <w:r>
        <w:t>类型：传染病</w:t>
      </w:r>
    </w:p>
    <w:p>
      <w:pPr>
        <w:spacing w:before="0" w:after="0" w:line="240" w:lineRule="auto"/>
        <w:jc w:val="left"/>
      </w:pPr>
      <w:r>
        <w:t>症状：</w:t>
      </w:r>
    </w:p>
    <w:p>
      <w:pPr>
        <w:spacing w:before="0" w:after="0" w:line="240" w:lineRule="auto"/>
        <w:jc w:val="left"/>
      </w:pPr>
      <w:r>
        <w:t>最急性：病羊无特殊症状，常突然死亡。</w:t>
      </w:r>
      <w:r>
        <w:br w:type="textWrapping"/>
      </w:r>
      <w:r>
        <w:t>急性：体温增高至41℃以上，食欲减退；精神委顿，腹痛，肌肉震颤，呼吸困难；有蛋白尿。</w:t>
      </w:r>
      <w:r>
        <w:br w:type="textWrapping"/>
      </w:r>
      <w:r>
        <w:t>亚急性：病期为1～3周。病羊衰弱，咳嗽，体温增高，消化扰乱。眼、鼻初流黏性液体，以后变为脓性。除此以外，尚有急性肺炎、胸膜肺炎或肠炎症状。若有肠炎，排泄物初为绿色，渐呈深红色，恶臭。唇黏膜发生溃疡，间有龋齿。病羊消瘦，不久即死亡。</w:t>
      </w:r>
      <w:r>
        <w:br w:type="textWrapping"/>
      </w:r>
      <w:r>
        <w:t>慢性：病羊咳嗽频繁，喘气；眼、鼻有脓性黏液流出，渐变消瘦。腕关节及肘关节肿胀，蹄子有脓性炎症，故常有跛行症状。病羊食欲减少或完全消失，体重显著减轻。</w:t>
      </w:r>
    </w:p>
    <w:p>
      <w:pPr>
        <w:spacing w:before="0" w:after="0" w:line="240" w:lineRule="auto"/>
        <w:jc w:val="left"/>
      </w:pPr>
      <w:r>
        <w:t>防治建议：</w:t>
      </w:r>
    </w:p>
    <w:p>
      <w:pPr>
        <w:spacing w:before="0" w:after="0" w:line="240" w:lineRule="auto"/>
        <w:jc w:val="left"/>
      </w:pPr>
      <w:r>
        <w:t>1.平时作好饲养管理，提高羊的抵抗力；尽量不要到低湿的地方放牧；定期驱除内寄生虫。</w:t>
      </w:r>
      <w:r>
        <w:br w:type="textWrapping"/>
      </w:r>
      <w:r>
        <w:t>2.常发病地区及受威胁的地区，应定期注射出血性败血病疫苗。</w:t>
      </w:r>
      <w:r>
        <w:br w:type="textWrapping"/>
      </w:r>
      <w:r>
        <w:t>3.在向外起运羊只的前2周注射出败疫苗。若要急运，可以注射抗出血性败血病血清。在运输途中要避免拥挤，饲养管理应尽量规律。</w:t>
      </w:r>
      <w:r>
        <w:br w:type="textWrapping"/>
      </w:r>
      <w:r>
        <w:t>4.一旦发病，应立即隔离病羊及可疑病羊，对健羊仔细观察和测温，必要时用血清作紧急接种，2周之后再注射疫苗。对圈舍、用具等用10%漂白粉、20%石灰水或3%~5%石炭酸、臭药水进行消毒。</w:t>
      </w:r>
    </w:p>
    <w:p>
      <w:pPr>
        <w:spacing w:before="0" w:after="0" w:line="240" w:lineRule="auto"/>
        <w:jc w:val="left"/>
      </w:pPr>
    </w:p>
    <w:p>
      <w:pPr>
        <w:spacing w:before="0" w:after="0" w:line="240" w:lineRule="auto"/>
        <w:jc w:val="left"/>
      </w:pPr>
      <w:r>
        <w:t>编号（036）</w:t>
      </w:r>
    </w:p>
    <w:p>
      <w:pPr>
        <w:spacing w:before="0" w:after="0" w:line="240" w:lineRule="auto"/>
        <w:jc w:val="left"/>
      </w:pPr>
      <w:r>
        <w:t>疾病名称：李氏杆菌病</w:t>
      </w:r>
    </w:p>
    <w:p>
      <w:pPr>
        <w:spacing w:before="0" w:after="0" w:line="240" w:lineRule="auto"/>
        <w:jc w:val="left"/>
      </w:pPr>
      <w:r>
        <w:t>类型：传染病</w:t>
      </w:r>
    </w:p>
    <w:p>
      <w:pPr>
        <w:spacing w:before="0" w:after="0" w:line="240" w:lineRule="auto"/>
        <w:jc w:val="left"/>
      </w:pPr>
      <w:r>
        <w:t>症状：此病与狂犬病、肠中毒、妊娠病、乳热病及旋回病不同，与其他原因引起的脑炎也不一样。病初体温升高，食欲消失，精神沉郁，眼睛发炎，视力减退，眼球常突出。接着出现神经症状，病羊动作奇异，步态蹒跚，或来回兜圈子。有时头颈偏于一侧，走动时向一侧转圈，不能强迫改变。在行走中遇有障碍物，则以头抵靠而不动。颈项肌肉发生痉挛性收缩时，则颈项强硬，头颈上弯，呈角弓反张。病的后期，病羊倒地不起，神态昏迷，四肢爬动作游泳状。一般2～3d死亡。死亡率有时高至10%。初期染病者很难耐过，后期发生者尚有复原希望。在引起流行性流产的情况下，绵羊的表现是：产前3周左右发生流产，流产前并无任何症状。全部流产羊只的胎衣都滞留2～3d,其后不经任何处理即自动排出。少数羊表现衰弱，但没有阴道排出物或子宫炎的症状，全部流产羊都能安全度过而最后痊愈。胎羊已发育完全，但体格很小，于产出时全部死亡。在胎膜与胎体上都没有眼观病理变化。</w:t>
      </w:r>
    </w:p>
    <w:p>
      <w:pPr>
        <w:spacing w:before="0" w:after="0" w:line="240" w:lineRule="auto"/>
        <w:jc w:val="left"/>
      </w:pPr>
      <w:r>
        <w:t>防治建议：</w:t>
      </w:r>
    </w:p>
    <w:p>
      <w:pPr>
        <w:spacing w:before="0" w:after="0" w:line="240" w:lineRule="auto"/>
        <w:jc w:val="left"/>
      </w:pPr>
      <w:r>
        <w:t>1.还没有满意的疫苗，主要应注意饲养管理和清洁卫生，提高羊的抵抗力。尤其在冬季舍饲期间，应供给富含蛋白质、维生素及矿物质的饲料；经常供给青绿饲草和优质青贮料。夏、秋季节应注意消灭蜱、蚤、蝇等外寄生虫。在用青贮料作绵羊饲料时，应注意在堆放时避免土壤污染；用添加剂降低青贮的pH;不要饲喂明显发霉的青贮料；如果pH超过5,或干物质的灰分超过70mg/kg时，不要饲喂绵羊。</w:t>
      </w:r>
      <w:r>
        <w:br w:type="textWrapping"/>
      </w:r>
      <w:r>
        <w:t>2.平时应大力灭鼠，消灭疫源。因为本病的地方性暴发与啮齿动物的数量有密切关系。</w:t>
      </w:r>
      <w:r>
        <w:br w:type="textWrapping"/>
      </w:r>
      <w:r>
        <w:t>3.羊群中一旦发生本病，应采取以下扑灭措施，并预防继续发病。</w:t>
      </w:r>
      <w:r>
        <w:br w:type="textWrapping"/>
      </w:r>
      <w:r>
        <w:t>(1)及时发现和隔离病羊与疑似病羊。对病羊圈棚应用5%克辽林、3%来苏儿、5%漂白粉、2.5%～3%石炭酸或2%～2.5%苛性钠进行彻底消毒。</w:t>
      </w:r>
      <w:r>
        <w:br w:type="textWrapping"/>
      </w:r>
      <w:r>
        <w:t>(2)对于受威胁的羊群，采取预防性治疗，制止病的流行：可给饲料或饮水中加入土霉素，剂量为20～30mg/kg体重，每天1～2次，持续5～7d,可使发病率显著下降。可对全部羊只用20%磺胺噻唑钠肌肉注射，成羊每次10ml,每日1～2次，连用3d,还可用0.1%高锰酸钾水作胃肠消毒，经20余天，可控制羊只感染。</w:t>
      </w:r>
      <w:r>
        <w:br w:type="textWrapping"/>
      </w:r>
      <w:r>
        <w:t>(3)护理病羊或与病羊接触的人，应特别注意防止受到传染。尤其不可吃未经充分煮熟的病羊肉。</w:t>
      </w:r>
    </w:p>
    <w:p>
      <w:pPr>
        <w:spacing w:before="0" w:after="0" w:line="240" w:lineRule="auto"/>
        <w:jc w:val="left"/>
      </w:pPr>
    </w:p>
    <w:p>
      <w:pPr>
        <w:spacing w:before="0" w:after="0" w:line="240" w:lineRule="auto"/>
        <w:jc w:val="left"/>
      </w:pPr>
      <w:r>
        <w:t>编号（037）</w:t>
      </w:r>
    </w:p>
    <w:p>
      <w:pPr>
        <w:spacing w:before="0" w:after="0" w:line="240" w:lineRule="auto"/>
        <w:jc w:val="left"/>
      </w:pPr>
      <w:r>
        <w:t>疾病名称：绵羊类鼻疽</w:t>
      </w:r>
    </w:p>
    <w:p>
      <w:pPr>
        <w:spacing w:before="0" w:after="0" w:line="240" w:lineRule="auto"/>
        <w:jc w:val="left"/>
      </w:pPr>
      <w:r>
        <w:t>类型：传染病</w:t>
      </w:r>
    </w:p>
    <w:p>
      <w:pPr>
        <w:spacing w:before="0" w:after="0" w:line="240" w:lineRule="auto"/>
        <w:jc w:val="left"/>
      </w:pPr>
      <w:r>
        <w:t>症状：自然病例，呈现咳嗽，呼吸困难，关节肿胀，跛行，病羊消瘦。病程约数周。实验感染的病例，表现体温升高，眼、鼻腔有大量分泌物。一些动物表现中枢神经症状，包括步态异常，头偏向一侧，转圈运动，眼球震颤，轻度强直性痉挛。当通过肌肉、静脉或鼻腔内接种时，接种动物可于8～9d内死亡。</w:t>
      </w:r>
    </w:p>
    <w:p>
      <w:pPr>
        <w:spacing w:before="0" w:after="0" w:line="240" w:lineRule="auto"/>
        <w:jc w:val="left"/>
      </w:pPr>
      <w:r>
        <w:t>防治建议：</w:t>
      </w:r>
    </w:p>
    <w:p>
      <w:pPr>
        <w:spacing w:before="0" w:after="0" w:line="240" w:lineRule="auto"/>
        <w:jc w:val="left"/>
      </w:pPr>
      <w:r>
        <w:t>本病尚无有效疫苗，主要预防方法是灭鼠和清除病畜，注意羊群卫生。已证明类鼻疽假单孢菌对青霉素、链霉素、金霉素、多黏菌素治疗无效。但体外试验土霉素、氯霉素、新生霉素、磺胺嘧啶有应用价值，以土霉素最好。因此可试用于绵羊类鼻疽的治疗。</w:t>
      </w:r>
    </w:p>
    <w:p>
      <w:pPr>
        <w:spacing w:before="0" w:after="0" w:line="240" w:lineRule="auto"/>
        <w:jc w:val="left"/>
      </w:pPr>
    </w:p>
    <w:p>
      <w:pPr>
        <w:spacing w:before="0" w:after="0" w:line="240" w:lineRule="auto"/>
        <w:jc w:val="left"/>
      </w:pPr>
      <w:r>
        <w:t>编号（038）</w:t>
      </w:r>
    </w:p>
    <w:p>
      <w:pPr>
        <w:spacing w:before="0" w:after="0" w:line="240" w:lineRule="auto"/>
        <w:jc w:val="left"/>
      </w:pPr>
      <w:r>
        <w:t>疾病名称：山羊传染性胸膜肺炎</w:t>
      </w:r>
    </w:p>
    <w:p>
      <w:pPr>
        <w:spacing w:before="0" w:after="0" w:line="240" w:lineRule="auto"/>
        <w:jc w:val="left"/>
      </w:pPr>
      <w:r>
        <w:t>类型：传染病</w:t>
      </w:r>
    </w:p>
    <w:p>
      <w:pPr>
        <w:spacing w:before="0" w:after="0" w:line="240" w:lineRule="auto"/>
        <w:jc w:val="left"/>
      </w:pPr>
      <w:r>
        <w:t>症状：病的潜伏期一般为18～26d。病程常有急性和慢性之分。</w:t>
      </w:r>
      <w:r>
        <w:br w:type="textWrapping"/>
      </w:r>
      <w:r>
        <w:t>急性：多见于新疫区。病初体温升高到41～42℃,呈稽留热或间歇热。病羊常极委顿，无食欲；但有时食欲至死不减少。数小时后，即有显著的肺炎症状，表现咳嗽，呼吸困难，以至发出痛苦的鸣叫，喜欢孤立或躺卧于僻静之处。听诊肺部时，有湿性啰音和胸膜摩擦音；严重时则摩擦音消失，局部叩诊呈完全浊音。当压迫肋间隙时，病羊感觉痛苦。呼吸更困难时，伴发嘶哑声和呻吟，鼻、眼黏膜急剧充血，鼻孔有灰白色黏液外流。病的末期，常发展为肠胃炎，伴有带血的剧烈下痢，因而渴欲增加。孕羊常发生流产。病的后期，呼吸极度困难，对周围环境漠不关心。背拱起，头伸直，口半开，有泡状唾液外流。心脏衰弱，终至窒息而死。病程为15～30d,最急时经4～5d即死亡。当肺急性充血时，个别病例可能死于12～24h以内。</w:t>
      </w:r>
      <w:r>
        <w:br w:type="textWrapping"/>
      </w:r>
      <w:r>
        <w:t>慢性：是由急性转变而成。此时，可能因为肺中的病变被包围，并没有明显的肺炎症状。病羊间发咳嗽及流鼻液，或有腹泻，营养显著下降。最后衰弱而死。病程很长，可达数月，甚至更久。</w:t>
      </w:r>
    </w:p>
    <w:p>
      <w:pPr>
        <w:spacing w:before="0" w:after="0" w:line="240" w:lineRule="auto"/>
        <w:jc w:val="left"/>
      </w:pPr>
      <w:r>
        <w:t>防治建议：</w:t>
      </w:r>
    </w:p>
    <w:p>
      <w:pPr>
        <w:spacing w:before="0" w:after="0" w:line="240" w:lineRule="auto"/>
        <w:jc w:val="left"/>
      </w:pPr>
      <w:r>
        <w:t>1.“九一四”具有治疗和预防的双重作用，而且具有特效。因此当遇到本病出现时，可把羊群分为三组(明显病羊、可疑病羊、可疑感染者),分别处理。</w:t>
      </w:r>
      <w:r>
        <w:br w:type="textWrapping"/>
      </w:r>
      <w:r>
        <w:t>(1)将明显的病羊严格处理，以免扩大传染。</w:t>
      </w:r>
      <w:r>
        <w:br w:type="textWrapping"/>
      </w:r>
      <w:r>
        <w:t>(2)对可疑病羊及可疑感染者全部静脉注射“九一四”。其剂量根据年龄和体重而定：成年羊(体重30～50kg)为0.4～0.5g;5个月以上的幼年羊为0.2～0.4g;5个月以下的仔羊为0.1～0.2g。临用之前，用蒸馏水配成5%的溶液。必要时，经过2～3d后可以重复注射，但须用最小剂量。如在注射组内重新出现病羊，应当用相同剂量进行第三次注射，若呈现过敏反应，则应减少用量。</w:t>
      </w:r>
      <w:r>
        <w:br w:type="textWrapping"/>
      </w:r>
      <w:r>
        <w:t>2.在没有“九一四”的情况下，可以应用磺胺噻唑、抗生素等。磺胺噻唑是用其钠盐作静脉注射，剂量0.02~0.04g/kg体重计算。抗生素中以土霉素和泰乐菌素疗效最好，其次为金霉素及链霉素。土霉素在病初使用剂量为500～750mg(一般按10mg/kg体重计算),肌肉注射，每天1次，7d为一个疗程。</w:t>
      </w:r>
      <w:r>
        <w:br w:type="textWrapping"/>
      </w:r>
      <w:r>
        <w:t>3.对于已往发生过该病的区域，必须定期注射山羊传染性胸膜肺炎氢氧化铝疫苗。</w:t>
      </w:r>
      <w:r>
        <w:br w:type="textWrapping"/>
      </w:r>
      <w:r>
        <w:t>4.有病的羊群绝不可随便移动，饲管病羊的人员也不可到其他羊群中去，以免传播病菌。</w:t>
      </w:r>
      <w:r>
        <w:br w:type="textWrapping"/>
      </w:r>
      <w:r>
        <w:t>5.病愈的羊，必须隔离2个月以后，才可归入原来羊群。</w:t>
      </w:r>
      <w:r>
        <w:br w:type="textWrapping"/>
      </w:r>
      <w:r>
        <w:t>6.扑灭本病的方法，最重要的是杜绝外来的传染，因此在建立新羊群以及给健康的羊场补充羊只时，必须对引入的羊彻底进行检查，并应检疫30d方可放入原来的羊群。如果在检疫隔离期间发生此病，应该坚决淘汰。无论采取什么方法进行防治，都必须对原来羊舍和用具用5%克辽林、10%漂白粉或1%～2%火碱进行严格消毒。</w:t>
      </w:r>
    </w:p>
    <w:p>
      <w:pPr>
        <w:spacing w:before="0" w:after="0" w:line="240" w:lineRule="auto"/>
        <w:jc w:val="left"/>
      </w:pPr>
    </w:p>
    <w:p>
      <w:pPr>
        <w:spacing w:before="0" w:after="0" w:line="240" w:lineRule="auto"/>
        <w:jc w:val="left"/>
      </w:pPr>
      <w:r>
        <w:t>编号（039）</w:t>
      </w:r>
    </w:p>
    <w:p>
      <w:pPr>
        <w:spacing w:before="0" w:after="0" w:line="240" w:lineRule="auto"/>
        <w:jc w:val="left"/>
      </w:pPr>
      <w:r>
        <w:t>疾病名称：传染性无乳症</w:t>
      </w:r>
    </w:p>
    <w:p>
      <w:pPr>
        <w:spacing w:before="0" w:after="0" w:line="240" w:lineRule="auto"/>
        <w:jc w:val="left"/>
      </w:pPr>
      <w:r>
        <w:t>类型：传染病</w:t>
      </w:r>
    </w:p>
    <w:p>
      <w:pPr>
        <w:spacing w:before="0" w:after="0" w:line="240" w:lineRule="auto"/>
        <w:jc w:val="left"/>
      </w:pPr>
      <w:r>
        <w:t>症状：分为乳房炎型、关节型和眼型三种类型。有的呈混合型。根据病程不同又可分为急性和慢性两种。接触感染时潜伏期为12～60d;人工感染时为2～6d。急性病的病期为数天到1月，严重的于5～7d内死亡。慢性病可延续到3～5个月。绵羊羔，尤其是山羊，常呈急性病程，死亡率为30%～50%。</w:t>
      </w:r>
      <w:r>
        <w:br w:type="textWrapping"/>
      </w:r>
      <w:r>
        <w:t>乳房炎型：泌乳羊的主要表现为乳腺疾患。炎症过程开始于一个或两个乳叶内，乳房稍肿大，触摸时感到紧张、发热、疼痛。乳房上淋巴结肿大，乳头基部有硬团状结节。随着炎症过程的发展，乳量逐渐减少，乳汁变稠而有咸味。继因乳汁凝固，由乳房流出带有凝块的水样液体。以后乳腺逐渐萎缩，泌乳停止。有些病例因化脓菌的存在而使病程复杂化，结果形成脓汁，由乳头排出。患病较轻的，乳汁的性状经5～12d而恢复，但泌乳量仍很少，大多数羊的挤乳量达不到正常标准。</w:t>
      </w:r>
      <w:r>
        <w:br w:type="textWrapping"/>
      </w:r>
      <w:r>
        <w:t>关节型：不论年龄和性别，可以见到独立的关节型，或者与其他病型同时发生。泌乳绵羊在乳房发病后2～3周，往往呈现关节疾患，大部分是腕关节及跗关节患病，肘关节、髋关节及其他关节较少发病。最初症状是跛行逐渐加剧，关节无明显变化。触摸患病关节时，羊有疼痛发热表现，2～3d后，关节肿胀，屈伸时疼痛和紧张性加剧。病变波及关节囊、腱鞘相邻近组织时，肿胀增大而波动。当化脓菌侵入时，形成化脓性关节炎。有时关节僵硬，躺着不动，因而引起褥疮。病症轻微时，跛行经3～4周而消失。关节型的病期为2~8周或稍长，最后患病关节发生部分僵硬或完全僵硬。</w:t>
      </w:r>
      <w:r>
        <w:br w:type="textWrapping"/>
      </w:r>
      <w:r>
        <w:t>眼型：最初是流泪、羞明和结膜炎。2～3d后，角膜浑浊增厚，变成白翳。白翳消失后，往往形成溃疡，溃疡的边缘不整而发红。经若干天以后，溃疡瘢痕化，以后白色星状的瘢痕融合，形成角膜白斑。再经2~3d或较长时间，白斑消失，角膜逐渐透明。严重时角膜组织发生崩解，晶状体脱出，有时连眼球也脱出来。一般认为，无乳症的主要病型是伴发眼或关节疾患(有时伴发其他疾患)的乳房炎型。</w:t>
      </w:r>
    </w:p>
    <w:p>
      <w:pPr>
        <w:spacing w:before="0" w:after="0" w:line="240" w:lineRule="auto"/>
        <w:jc w:val="left"/>
      </w:pPr>
      <w:r>
        <w:t>防治建议：</w:t>
      </w:r>
    </w:p>
    <w:p>
      <w:pPr>
        <w:spacing w:before="0" w:after="0" w:line="240" w:lineRule="auto"/>
        <w:jc w:val="left"/>
      </w:pPr>
      <w:r>
        <w:t>1.注射氢氧化铝疫苗，可以获得良好预防效果。</w:t>
      </w:r>
      <w:r>
        <w:br w:type="textWrapping"/>
      </w:r>
      <w:r>
        <w:t>2.耐过传染性无乳症的羊为长期带菌者和排菌者，因而有在长时间内散布感染原的危险性，安全牧场在补充绵羊及山羊时必须特别谨慎。</w:t>
      </w:r>
      <w:r>
        <w:br w:type="textWrapping"/>
      </w:r>
      <w:r>
        <w:t>3.在发现该病的地区，如未经详细检查，不许将羊只送到安全牧场或羊群中去。安全牧场的羊群不能在牧地或饮水处接触不安全牧场的羊群。</w:t>
      </w:r>
      <w:r>
        <w:br w:type="textWrapping"/>
      </w:r>
      <w:r>
        <w:t>4.发现疾病的牧场或羊群，必须采取下列措施。</w:t>
      </w:r>
      <w:r>
        <w:br w:type="textWrapping"/>
      </w:r>
      <w:r>
        <w:t>(1)禁止赶羊通过发病的牧场，禁止分群、交换、出售，禁止在发病区集中组织动物活动(市场、展览等)。</w:t>
      </w:r>
      <w:r>
        <w:br w:type="textWrapping"/>
      </w:r>
      <w:r>
        <w:t>(2)隔离病羊和可疑病羊，应由专人护理和治疗；工作人员必须穿工作服。</w:t>
      </w:r>
      <w:r>
        <w:br w:type="textWrapping"/>
      </w:r>
      <w:r>
        <w:t>(3)在挤奶羊群内，为了防止扩大传染，挤奶员在挤奶前应用肥皂水洗手，并用消毒药(如新洁尔灭)水擦洗羊的乳房。</w:t>
      </w:r>
      <w:r>
        <w:br w:type="textWrapping"/>
      </w:r>
      <w:r>
        <w:t>(4)流产的胎儿与胎膜，必须迅速深埋。</w:t>
      </w:r>
      <w:r>
        <w:br w:type="textWrapping"/>
      </w:r>
      <w:r>
        <w:t>(5)由羊群中隔离出病羊后，应将健羊转移到新牧地，给以新的饮水处。</w:t>
      </w:r>
      <w:r>
        <w:br w:type="textWrapping"/>
      </w:r>
      <w:r>
        <w:t>(6)羊的圈舍及病羊所在的其他地方，都应进行清扫，并用石炭酸、3%来苏儿、2%</w:t>
      </w:r>
      <w:r>
        <w:br w:type="textWrapping"/>
      </w:r>
      <w:r>
        <w:t>苛性碱、3%～5%漂白粉等溶液消毒。同时必须消毒褥草和病羊排泄物。</w:t>
      </w:r>
      <w:r>
        <w:br w:type="textWrapping"/>
      </w:r>
      <w:r>
        <w:t>(7)患眼型或关节型无乳症的病羊奶，在煮沸以后才准饮用。具有乳房炎症的病奶，须进行消毒或抛弃。</w:t>
      </w:r>
      <w:r>
        <w:br w:type="textWrapping"/>
      </w:r>
      <w:r>
        <w:t>(8)被迫屠杀的病羊肉，须经仔细检查后方准利用，病羊的皮应用10%的新鲜石灰溶液消毒。</w:t>
      </w:r>
      <w:r>
        <w:br w:type="textWrapping"/>
      </w:r>
      <w:r>
        <w:t>(9)在拉走最后一头病羊后经过60d,才准解除牧场及羊群内的一切限制。</w:t>
      </w:r>
    </w:p>
    <w:p>
      <w:pPr>
        <w:spacing w:before="0" w:after="0" w:line="240" w:lineRule="auto"/>
        <w:jc w:val="left"/>
      </w:pPr>
    </w:p>
    <w:p>
      <w:pPr>
        <w:spacing w:before="0" w:after="0" w:line="240" w:lineRule="auto"/>
        <w:jc w:val="left"/>
      </w:pPr>
      <w:r>
        <w:t>编号（040）</w:t>
      </w:r>
    </w:p>
    <w:p>
      <w:pPr>
        <w:spacing w:before="0" w:after="0" w:line="240" w:lineRule="auto"/>
        <w:jc w:val="left"/>
      </w:pPr>
      <w:r>
        <w:t>疾病名称：传染性角膜结膜炎</w:t>
      </w:r>
    </w:p>
    <w:p>
      <w:pPr>
        <w:spacing w:before="0" w:after="0" w:line="240" w:lineRule="auto"/>
        <w:jc w:val="left"/>
      </w:pPr>
      <w:r>
        <w:t>类型：传染病</w:t>
      </w:r>
    </w:p>
    <w:p>
      <w:pPr>
        <w:spacing w:before="0" w:after="0" w:line="240" w:lineRule="auto"/>
        <w:jc w:val="left"/>
      </w:pPr>
      <w:r>
        <w:t>症状：发病初期呈结膜炎症状，流泪、羞明、眼睑半闭(图2-5)。眼内角流出浆液或黏液性分泌物，不久则变成脓性。上下眼睑肿胀、疼痛，结膜潮红，并有树枝状充血，个别病例的结膜上有出血斑。其后发生角膜炎。随着病情的发展，结膜上的血管伸向角膜，在角膜边缘形成红色充血带。由于炎症的蔓延，可以继发虹膜炎。角膜在病初一般变化不大，经1~2d后出现浑浊；起初半透明，浅蓝色，以后浑浊度逐渐增加，呈云翳状。严重者角膜增厚，并发生溃疡，形成角膜瘢痕。有时可波及全眼球组织，眼前房积脓或角膜破裂，晶体可能脱落，造成永久性失明。病程一般为20d左右，短者7d,长者40d。多数能自愈，自愈时浑浊的角膜渐次清亮，其顺序从角膜边缘开始走向中央。角膜中央部分恢复时间较长，一般需要30d左右。本病不易引起死亡，但在完全失明以后，由于自己不能觅食，如果护理不善，常因饥饿而死亡。尤其是遇到和山羊麻痹症同时发生时，更容易引起死亡。</w:t>
      </w:r>
    </w:p>
    <w:p>
      <w:pPr>
        <w:spacing w:before="0" w:after="0" w:line="240" w:lineRule="auto"/>
        <w:jc w:val="left"/>
      </w:pPr>
      <w:r>
        <w:t>防治建议：</w:t>
      </w:r>
    </w:p>
    <w:p>
      <w:pPr>
        <w:spacing w:before="0" w:after="0" w:line="240" w:lineRule="auto"/>
        <w:jc w:val="left"/>
      </w:pPr>
      <w:r>
        <w:t>首先应隔离病羊，以防扩大传染。其次应将病羊放在黑暗处，避免光线刺激，使羊得到足够的休息，以加速其恢复。有人用传染性角膜结膜炎菌苗作预防试验，但在实际应用中价值不大。因为此病在羊群中的流行是偶发现象，常常是经过一次大流行之后，多少年并不发生，因此菌苗接种的时间很难掌握。而且一旦羊群中发现此病，其传染非常迅速，当时亦无法依靠疫苗接种来预防扩大传染。</w:t>
      </w:r>
    </w:p>
    <w:p>
      <w:pPr>
        <w:spacing w:before="0" w:after="0" w:line="240" w:lineRule="auto"/>
        <w:jc w:val="left"/>
      </w:pPr>
    </w:p>
    <w:p>
      <w:pPr>
        <w:spacing w:before="0" w:after="0" w:line="240" w:lineRule="auto"/>
        <w:jc w:val="left"/>
      </w:pPr>
      <w:r>
        <w:t>编号（041）</w:t>
      </w:r>
    </w:p>
    <w:p>
      <w:pPr>
        <w:spacing w:before="0" w:after="0" w:line="240" w:lineRule="auto"/>
        <w:jc w:val="left"/>
      </w:pPr>
      <w:r>
        <w:t>疾病名称：心水病</w:t>
      </w:r>
    </w:p>
    <w:p>
      <w:pPr>
        <w:spacing w:before="0" w:after="0" w:line="240" w:lineRule="auto"/>
        <w:jc w:val="left"/>
      </w:pPr>
      <w:r>
        <w:t>类型：传染病</w:t>
      </w:r>
    </w:p>
    <w:p>
      <w:pPr>
        <w:spacing w:before="0" w:after="0" w:line="240" w:lineRule="auto"/>
        <w:jc w:val="left"/>
      </w:pPr>
      <w:r>
        <w:t>症状：潜伏期长短不一，实验感染的绵羊和山羊的潜伏期一般为12～18d。自然感染的潜伏期为14~28d。在自然感染时，病畜体温上升24h以后，血液中可查到立克次氏体。病畜体温可高达41～42℃,死前迅速下降。此病的最急性，可在48h内不出现典型的临床症状即突然死亡。急性病例有发热，并出现神经症状和阵发性痉挛。当出现明显的神经症状时，康复希望很小。死亡率为50%~90%。亚急性病例的病程较长，大多数康复，很少出现神经症状，但可发生剧烈腹泻。其他症状包括舌头伸出，频繁咀嚼，眼睑震颤。病畜常以高步转圈运动，步态不稳，或两腿张开站立，头向下低垂。慢性病例，临床症状较轻微或不明显，大多康复。</w:t>
      </w:r>
    </w:p>
    <w:p>
      <w:pPr>
        <w:spacing w:before="0" w:after="0" w:line="240" w:lineRule="auto"/>
        <w:jc w:val="left"/>
      </w:pPr>
      <w:r>
        <w:t>防治建议：</w:t>
      </w:r>
    </w:p>
    <w:p>
      <w:pPr>
        <w:spacing w:before="0" w:after="0" w:line="240" w:lineRule="auto"/>
        <w:jc w:val="left"/>
      </w:pPr>
      <w:r>
        <w:t>在康复动物体内，这种病原体可存留3个月。在此时期内，病原体可传递给蜱。随后发展为稳定的无菌免疫，这个阶段可维持6个月甚至5年。流行地区的动物，在免疫衰退阶段，可重复感染，但无临床症状。此病的预防主要是消灭蜱，在流行地区蜱活动季节，所有家畜每隔5d药浴1次，或把灭蜱药撒布到畜体上。灭蜱的具体方法可参考Q热的预防。严禁有蜱寄生的家畜进入无病地区，预防该病发生和传播。</w:t>
      </w:r>
    </w:p>
    <w:p>
      <w:pPr>
        <w:spacing w:before="0" w:after="0" w:line="240" w:lineRule="auto"/>
        <w:jc w:val="left"/>
      </w:pPr>
    </w:p>
    <w:p>
      <w:pPr>
        <w:spacing w:before="0" w:after="0" w:line="240" w:lineRule="auto"/>
        <w:jc w:val="left"/>
      </w:pPr>
      <w:r>
        <w:t>编号（042）</w:t>
      </w:r>
    </w:p>
    <w:p>
      <w:pPr>
        <w:spacing w:before="0" w:after="0" w:line="240" w:lineRule="auto"/>
        <w:jc w:val="left"/>
      </w:pPr>
      <w:r>
        <w:t>疾病名称：钩端螺旋体病</w:t>
      </w:r>
    </w:p>
    <w:p>
      <w:pPr>
        <w:spacing w:before="0" w:after="0" w:line="240" w:lineRule="auto"/>
        <w:jc w:val="left"/>
      </w:pPr>
      <w:r>
        <w:t>类型：传染病</w:t>
      </w:r>
    </w:p>
    <w:p>
      <w:pPr>
        <w:spacing w:before="0" w:after="0" w:line="240" w:lineRule="auto"/>
        <w:jc w:val="left"/>
      </w:pPr>
      <w:r>
        <w:t>症状：绵羊和山羊钩端螺旋体病的潜伏期为4～15d。依照病程不同，可将该病分为最急性、急性、亚急性、慢性和非典型性5种。通常均为急性或亚急性，很少呈慢性者。</w:t>
      </w:r>
      <w:r>
        <w:br w:type="textWrapping"/>
      </w:r>
      <w:r>
        <w:t>最急性：体温升高到40～41.5℃,脉搏增加达90～100次/min。呼吸加快，黏膜黄色。尿呈红色，有下痢。经12～14h死亡。</w:t>
      </w:r>
      <w:r>
        <w:br w:type="textWrapping"/>
      </w:r>
      <w:r>
        <w:t>急性：体温高达40.5～41℃,由于胃肠道弛缓而发生便秘，尿呈暗红色。眼发生结膜炎，流泪。鼻腔流出黏液脓性或脓性分泌物，鼻孔周围的皮肤破裂。病期持续5～10d,死亡率达50%～70%。</w:t>
      </w:r>
      <w:r>
        <w:br w:type="textWrapping"/>
      </w:r>
      <w:r>
        <w:t>亚急性：症状与急性者大体相同，惟发展比较缓慢。体温升高后，可迅速降到常温，也可能下降后又重复升高。黄疸及血色素尿很显著。耳部、躯干及乳头部的皮肤发生坏死。胃肠道显著弛缓，因而发生严重的便秘。虽然可能痊愈，但极为缓慢。死亡率为24%～25%。</w:t>
      </w:r>
      <w:r>
        <w:br w:type="textWrapping"/>
      </w:r>
      <w:r>
        <w:t>慢性：临床症状不显著，只是呈现发热及血尿。病羊食欲减少，精神委顿，由于肠胃道动作弛缓而发生便秘。时间经久，表现十分消瘦。某些病羊可能获得痊愈，病期长达3～5个月。</w:t>
      </w:r>
      <w:r>
        <w:br w:type="textWrapping"/>
      </w:r>
      <w:r>
        <w:t>非典型性：急性型所特有的症状不明显，甚至缺乏，疫群内往往有些羊仅仅表现短暂的体温升高。</w:t>
      </w:r>
    </w:p>
    <w:p>
      <w:pPr>
        <w:spacing w:before="0" w:after="0" w:line="240" w:lineRule="auto"/>
        <w:jc w:val="left"/>
      </w:pPr>
      <w:r>
        <w:t>防治建议：</w:t>
      </w:r>
    </w:p>
    <w:p>
      <w:pPr>
        <w:spacing w:before="0" w:after="0" w:line="240" w:lineRule="auto"/>
        <w:jc w:val="left"/>
      </w:pPr>
      <w:r>
        <w:t>1.经常注意环境卫生，作好灭鼠、排水工作。</w:t>
      </w:r>
      <w:r>
        <w:br w:type="textWrapping"/>
      </w:r>
      <w:r>
        <w:t>2.不许将病畜或可疑病畜(钩端螺旋体携带者)运入安全牧场、队。对新进入场的羊只，应隔离检疫30d,必要时进行血清学检查。</w:t>
      </w:r>
      <w:r>
        <w:br w:type="textWrapping"/>
      </w:r>
      <w:r>
        <w:t>3.饮水为本病传播的主要方式，因此在隔离病羊以后，应将其他假定健康的羊转移到具有新饮水处的安全放牧地区。</w:t>
      </w:r>
    </w:p>
    <w:p>
      <w:pPr>
        <w:spacing w:before="0" w:after="0" w:line="240" w:lineRule="auto"/>
        <w:jc w:val="left"/>
      </w:pPr>
      <w:r>
        <w:t>4.彻底清除病羊舍的粪便及污物，用10%～20%生石灰水或2%苛性钠严格消毒。对于饲槽、水桶及其他日常用具，应用开水或热草木灰水处理，将粪便堆集起来，进行生物热消毒。</w:t>
      </w:r>
      <w:r>
        <w:br w:type="textWrapping"/>
      </w:r>
      <w:r>
        <w:t>5.当羊群或牧场发生本病时，应当宣布为疫群或疫场，采取一定的限制措施。在最后一只病羊死亡或痊愈后30d,在进行预防消毒的情况下，才可解除限制措施。</w:t>
      </w:r>
      <w:r>
        <w:br w:type="textWrapping"/>
      </w:r>
      <w:r>
        <w:t>6.在常发病地区，应该有计划地进行死菌苗或鸡胚化菌苗或多价浓缩菌苗注射。免疫期可达1年。</w:t>
      </w:r>
    </w:p>
    <w:p>
      <w:pPr>
        <w:spacing w:before="0" w:after="0" w:line="240" w:lineRule="auto"/>
        <w:jc w:val="left"/>
      </w:pPr>
    </w:p>
    <w:p>
      <w:pPr>
        <w:spacing w:before="0" w:after="0" w:line="240" w:lineRule="auto"/>
        <w:jc w:val="left"/>
      </w:pPr>
      <w:r>
        <w:t>编号（043）</w:t>
      </w:r>
    </w:p>
    <w:p>
      <w:pPr>
        <w:spacing w:before="0" w:after="0" w:line="240" w:lineRule="auto"/>
        <w:jc w:val="left"/>
      </w:pPr>
      <w:r>
        <w:t>疾病名称：羊痘</w:t>
      </w:r>
    </w:p>
    <w:p>
      <w:pPr>
        <w:spacing w:before="0" w:after="0" w:line="240" w:lineRule="auto"/>
        <w:jc w:val="left"/>
      </w:pPr>
      <w:r>
        <w:t>类型：传染病</w:t>
      </w:r>
    </w:p>
    <w:p>
      <w:pPr>
        <w:spacing w:before="0" w:after="0" w:line="240" w:lineRule="auto"/>
        <w:jc w:val="left"/>
      </w:pPr>
      <w:r>
        <w:t>症状：潜伏期一般为6～8d,但可短至2～3d,天冷时可以长达15～20d。在临床表现上绵羊和山羊基本相同，但也有不同之处。</w:t>
      </w:r>
      <w:r>
        <w:br w:type="textWrapping"/>
      </w:r>
      <w:r>
        <w:t>绵羊痘：病初体温升高至41～42℃,精神委顿，食欲不振，脉搏及呼吸加快，间有寒战。手压脊柱时，有严重的疼痛表现，尤以腰部最甚。眼结膜及鼻黏膜充血，轻度发炎。此时称为疾病的前驱期，约持续1～2d。下一期的特征为在无毛区或少毛区(如头部、眼周围、鼻翼、口唇、口角、四肢的内侧、乳房区及胸腹部)发生红色圆形斑点，在斑点上很快形成结节，呈圆锥形(丘疹)。数日之后，丘疹内部逐渐充满浆液性的内容物变成水泡。水泡通常扁平，中间凹下，其内容物经过2～3d变为脓性(由于化脓菌的侵入),即由水泡期转为脓疱期(此期体温重新升高)。脓疱再逐渐破裂，变为褐色的痂，称为结痂期。痂经过4~6d脱落，遗留红色瘢痕，称为落痂期。以上为典型绵羊痘的症状。但实践中常遇到以下各种不典型的症状。</w:t>
      </w:r>
      <w:r>
        <w:br w:type="textWrapping"/>
      </w:r>
      <w:r>
        <w:t>1.只呈呼吸道及眼结膜的卡他症状，并无痘的发生，这是因为羊的抵抗力特别强大。</w:t>
      </w:r>
      <w:r>
        <w:br w:type="textWrapping"/>
      </w:r>
      <w:r>
        <w:t>2.丘疹并不变成水泡，数日内脱落而消失。</w:t>
      </w:r>
      <w:r>
        <w:br w:type="textWrapping"/>
      </w:r>
      <w:r>
        <w:t>3.脓疱特别多，互相融合而形成大片脓疱，即形成融合痘。</w:t>
      </w:r>
      <w:r>
        <w:br w:type="textWrapping"/>
      </w:r>
      <w:r>
        <w:t>4.有时水泡或脓疱内部出血，羊的全身症状剧烈，形成溃疡及坏死区，称为黑痘或出血痘。</w:t>
      </w:r>
      <w:r>
        <w:br w:type="textWrapping"/>
      </w:r>
      <w:r>
        <w:t>5.若伴发整块皮肤的坏死及脱落，则称为坏疽痘，此型痘通常引起死亡。</w:t>
      </w:r>
      <w:r>
        <w:br w:type="textWrapping"/>
      </w:r>
      <w:r>
        <w:t>山羊痘：在病程上和绵羊痘相似，但痘的病变常局限在乳房部，少数病羊可蔓延到嘴唇或齿龈。病程为10～15d。</w:t>
      </w:r>
      <w:r>
        <w:br w:type="textWrapping"/>
      </w:r>
      <w:r>
        <w:t>恶性型的山羊痘：其表现为体温升高达41～42℃,精神委顿，食欲消失，脉搏增速，呼吸困难，喘息。结膜潮红充血，眼睑肿胀。鼻腔流出浆液脓性分泌物。经过1～3d,全身皮肤的表面出现黄豆、绿豆或蚕豆大的红色斑疹(痘疹)。这些斑疹经过2～3d形成水痘(痘疱)。由斑疹过渡到疱疹约持续5～6d。</w:t>
      </w:r>
      <w:r>
        <w:br w:type="textWrapping"/>
      </w:r>
      <w:r>
        <w:t>在第9~10天，与出现痘疹的同时，水痘的内容物即变为脓性。水痘变为脓疱后即干涸，数日以后脱落，留下红色的陷窝，最后形成瘢痕。在流行过程中，也可见到非典型症状。有些病例，病初的症状和典型痘相同，但病程多在丘疹期不再发展，结节仅稍增大而硬固，并不变成水泡，特称为“石痘”。随着丘疹消失而痊愈。</w:t>
      </w:r>
    </w:p>
    <w:p>
      <w:pPr>
        <w:spacing w:before="0" w:after="0" w:line="240" w:lineRule="auto"/>
        <w:jc w:val="left"/>
      </w:pPr>
      <w:r>
        <w:t>防治建议：</w:t>
      </w:r>
    </w:p>
    <w:p>
      <w:pPr>
        <w:spacing w:before="0" w:after="0" w:line="240" w:lineRule="auto"/>
        <w:jc w:val="left"/>
      </w:pPr>
      <w:r>
        <w:t>1.平时加强饲养管理，增强羊的抵抗力，引进羊只时需严格检疫21d。</w:t>
      </w:r>
      <w:r>
        <w:br w:type="textWrapping"/>
      </w:r>
      <w:r>
        <w:t>2.定期进行预防注射。对流行地区的健康羊，每年定期注射疫苗。过去曾长期使用鸡胚化羊痘弱毒疫苗，使用很安全，能产生一年的坚强免疫力，但成本偏高。1984年研制成功了山羊痘细胞化弱毒冻干疫苗，可用于山羊痘和绵羊痘免疫，效果很好，对控制和净化羊痘，取得了显著效果。例如20世纪50年代绵羊的总发病率为0.877%,80年代降低到0.190%,基本控制了疫情的传染流行。不论羊只大小，一律在尾内面或股内侧皮内注射0.5ml,免疫期为1年。将新鲜痘浆注射于尾部皮内，也有免疫作用，但接种的羊可为传染媒介，故只可采用于全群免疫。</w:t>
      </w:r>
      <w:r>
        <w:br w:type="textWrapping"/>
      </w:r>
      <w:r>
        <w:t>3.一旦发病，应认真施行隔离、封锁和消毒，并采取预防措施。</w:t>
      </w:r>
      <w:r>
        <w:br w:type="textWrapping"/>
      </w:r>
      <w:r>
        <w:t>(1)一旦发病，应急速进行隔离和封锁。不要到远处放牧，以免传染其他羊群。把病羊的粪便单独堆起来，经过发热消毒后再作肥料。病羊的圈舍和用具要经常进行消毒。</w:t>
      </w:r>
      <w:r>
        <w:br w:type="textWrapping"/>
      </w:r>
      <w:r>
        <w:t>(2)为了消灭病原体，在开始发现有一二只羊患羊痘时，最好立即屠杀深埋，切勿姑息养病，因小失大。</w:t>
      </w:r>
      <w:r>
        <w:br w:type="textWrapping"/>
      </w:r>
      <w:r>
        <w:t>(3)对疫群中未发病的羊及周围的羊群，用羊痘弱毒疫苗进行紧急接种。</w:t>
      </w:r>
      <w:r>
        <w:br w:type="textWrapping"/>
      </w:r>
      <w:r>
        <w:t>(4)对疫群中没有临床症状的，应用中药预防，可采用葛根汤(见本病治疗项)或下列处方：</w:t>
      </w:r>
      <w:r>
        <w:br w:type="textWrapping"/>
      </w:r>
      <w:r>
        <w:t>双花12g板蓝根12g蝉蜕12g连翘9g防风9g甘草9g</w:t>
      </w:r>
      <w:r>
        <w:br w:type="textWrapping"/>
      </w:r>
      <w:r>
        <w:t>煎服，供一头羊用，只服1次。</w:t>
      </w:r>
      <w:r>
        <w:br w:type="textWrapping"/>
      </w:r>
      <w:r>
        <w:t>(5)流行区域，应禁止羊只及其畜产品(皮、肉、毛等)外运。如必须外运时，一定要经过严格消毒。</w:t>
      </w:r>
      <w:r>
        <w:br w:type="textWrapping"/>
      </w:r>
      <w:r>
        <w:t>(6)最后一只病羊死亡或痊愈后2个月，方可解除封锁。绝不可在刚结疤的时候入群，因为疤里面的病毒很多，最容易扩大传染。</w:t>
      </w:r>
    </w:p>
    <w:p>
      <w:pPr>
        <w:spacing w:before="0" w:after="0" w:line="240" w:lineRule="auto"/>
        <w:jc w:val="left"/>
      </w:pPr>
    </w:p>
    <w:p>
      <w:pPr>
        <w:spacing w:before="0" w:after="0" w:line="240" w:lineRule="auto"/>
        <w:jc w:val="left"/>
      </w:pPr>
      <w:r>
        <w:t>编号（044）</w:t>
      </w:r>
    </w:p>
    <w:p>
      <w:pPr>
        <w:spacing w:before="0" w:after="0" w:line="240" w:lineRule="auto"/>
        <w:jc w:val="left"/>
      </w:pPr>
      <w:r>
        <w:t>疾病名称：口蹄疫</w:t>
      </w:r>
    </w:p>
    <w:p>
      <w:pPr>
        <w:spacing w:before="0" w:after="0" w:line="240" w:lineRule="auto"/>
        <w:jc w:val="left"/>
      </w:pPr>
      <w:r>
        <w:t>类型：传染病</w:t>
      </w:r>
    </w:p>
    <w:p>
      <w:pPr>
        <w:spacing w:before="0" w:after="0" w:line="240" w:lineRule="auto"/>
        <w:jc w:val="left"/>
      </w:pPr>
      <w:r>
        <w:t>症状：绵羊和山羊病的潜伏期为1～7d,平均2～4d。主要症状是体温升高，食欲废绝，精神沉郁，跛行。口腔的水泡多发生在口膜，舌上水泡少见。山羊口腔病变比绵羊多见，水泡多发生在硬腭和舌面上。母羊常流产。蹄子的水泡小，不像牛那么明显。乳用山羊有时可见乳头上有病变，奶量减少。哺乳羔羊特别容易得病，多发生出血性胃肠炎。也可能发生恶性口蹄疫，由于急性心脏麻痹而死亡。死亡率可达20%～50%。</w:t>
      </w:r>
    </w:p>
    <w:p>
      <w:pPr>
        <w:spacing w:before="0" w:after="0" w:line="240" w:lineRule="auto"/>
        <w:jc w:val="left"/>
      </w:pPr>
      <w:r>
        <w:t>防治建议：</w:t>
      </w:r>
    </w:p>
    <w:p>
      <w:pPr>
        <w:spacing w:before="0" w:after="0" w:line="240" w:lineRule="auto"/>
        <w:jc w:val="left"/>
      </w:pPr>
      <w:r>
        <w:t>1.无病地区严禁从有病国或地区引进动物及动物产品、饲料、生物制品等。来自无病地区的动物及其产品，也应进行检疫。检出阳性动物时，全群动物销毁处理，运载工具、动物废料等污染器物应就地消毒。</w:t>
      </w:r>
      <w:r>
        <w:br w:type="textWrapping"/>
      </w:r>
      <w:r>
        <w:t>2.无口蹄疫地区，一旦发生疫情，应采取果断措施，对患病动物和同群动物全部捕杀销毁，对被污染的环境严格、彻底消毒。</w:t>
      </w:r>
      <w:r>
        <w:br w:type="textWrapping"/>
      </w:r>
      <w:r>
        <w:t>3.口蹄疫流行区，坚持免疫接种。用当地流行毒株同型的口蹄疫弱毒疫苗或灭活疫苗接种动物。由于牛、羊的弱毒疫苗对猪可能致病，安全性差，故目前已改用口蹄疫灭活疫苗。</w:t>
      </w:r>
      <w:r>
        <w:br w:type="textWrapping"/>
      </w:r>
      <w:r>
        <w:t>4.当动物群发生口蹄疫时，应立即上报疫情，确定诊断，划定疫点、疫区和受威胁区，实施隔离封锁措施，对疫区和受威胁区的未发病动物进行紧急免疫接种。</w:t>
      </w:r>
    </w:p>
    <w:p>
      <w:pPr>
        <w:spacing w:before="0" w:after="0" w:line="240" w:lineRule="auto"/>
        <w:jc w:val="left"/>
      </w:pPr>
    </w:p>
    <w:p>
      <w:pPr>
        <w:spacing w:before="0" w:after="0" w:line="240" w:lineRule="auto"/>
        <w:jc w:val="left"/>
      </w:pPr>
      <w:r>
        <w:t>编号（045）</w:t>
      </w:r>
    </w:p>
    <w:p>
      <w:pPr>
        <w:spacing w:before="0" w:after="0" w:line="240" w:lineRule="auto"/>
        <w:jc w:val="left"/>
      </w:pPr>
      <w:r>
        <w:t>疾病名称：绵羊溃疡性皮肤病</w:t>
      </w:r>
    </w:p>
    <w:p>
      <w:pPr>
        <w:spacing w:before="0" w:after="0" w:line="240" w:lineRule="auto"/>
        <w:jc w:val="left"/>
      </w:pPr>
      <w:r>
        <w:t>类型：传染病</w:t>
      </w:r>
    </w:p>
    <w:p>
      <w:pPr>
        <w:spacing w:before="0" w:after="0" w:line="240" w:lineRule="auto"/>
        <w:jc w:val="left"/>
      </w:pPr>
      <w:r>
        <w:t>症状：症状根据发病部位而定。</w:t>
      </w:r>
      <w:r>
        <w:br w:type="textWrapping"/>
      </w:r>
      <w:r>
        <w:t>发病在唇及小腿者，最初症状为跛行，这是由于局部病灶所引起。病灶表现为溃疡，其大小与深浅不一，初期阶段即形成痂皮，将溃疡面遮盖起来。除去痂皮时，可见一无皮而出血的浅伤口，一般只有数毫米深。在痂皮与溃疡底部之间存在有乳酪样而无臭的脓汁。与口疮病灶的主要不同是，此种溃疡是由组织受到破坏所形成，而口疮病灶则是组织增生的结果。面部病灶最常限于上唇缘与鼻孔之间的区域，以及眼内角下方,但也可能发生于颊部。除了最严重的病例可使唇部穿孔以外，均不涉及颊黏膜。足部病灶可发生在蹄冠与腕部(或跗部)之间的任何部分。包皮炎的病灶开始于包皮孔，溃疡可部分或全部地围绕包皮孔。由于患病部分伴发水肿，故可造成包茎或嵌顿包茎。病灶可以蔓延到阴茎头。当溃疡面扩大时，可使公羊丧失交配能力。母羊阴户上的病灶并不像在公羊那么大，但性质完全相同。通常先由下联合处开始发病，以后扩及整个阴唇，致使阴户水肿。但并不涉及到阴道。</w:t>
      </w:r>
    </w:p>
    <w:p>
      <w:pPr>
        <w:spacing w:before="0" w:after="0" w:line="240" w:lineRule="auto"/>
        <w:jc w:val="left"/>
      </w:pPr>
      <w:r>
        <w:t>防治建议：</w:t>
      </w:r>
    </w:p>
    <w:p>
      <w:pPr>
        <w:spacing w:before="0" w:after="0" w:line="240" w:lineRule="auto"/>
        <w:jc w:val="left"/>
      </w:pPr>
      <w:r>
        <w:t>目前尚无疫苗和特效疗法。在发现本病的地区，配种季节开始以前，必须对公羊严格检查，发现有任何包皮炎的症状时，应即进行淘汰。</w:t>
      </w:r>
    </w:p>
    <w:p>
      <w:pPr>
        <w:spacing w:before="0" w:after="0" w:line="240" w:lineRule="auto"/>
        <w:jc w:val="left"/>
      </w:pPr>
    </w:p>
    <w:p>
      <w:pPr>
        <w:spacing w:before="0" w:after="0" w:line="240" w:lineRule="auto"/>
        <w:jc w:val="left"/>
      </w:pPr>
      <w:r>
        <w:t>编号（046）</w:t>
      </w:r>
    </w:p>
    <w:p>
      <w:pPr>
        <w:spacing w:before="0" w:after="0" w:line="240" w:lineRule="auto"/>
        <w:jc w:val="left"/>
      </w:pPr>
      <w:r>
        <w:t>疾病名称：狂犬病</w:t>
      </w:r>
    </w:p>
    <w:p>
      <w:pPr>
        <w:spacing w:before="0" w:after="0" w:line="240" w:lineRule="auto"/>
        <w:jc w:val="left"/>
      </w:pPr>
      <w:r>
        <w:t>类型：传染病</w:t>
      </w:r>
    </w:p>
    <w:p>
      <w:pPr>
        <w:spacing w:before="0" w:after="0" w:line="240" w:lineRule="auto"/>
        <w:jc w:val="left"/>
      </w:pPr>
      <w:r>
        <w:t>症状：病的潜伏期为3～8周，亦可长达1～2年。国际兽疫局规定的最长潜伏期为半年。疯羊的症状和其他病畜相似。起初容易兴奋，好斗，常舔咬受伤部位。如果不易舔到，即放声大叫，或者踏蹄不安，来往跑动。原来温顺的羊变为暴躁，常舔咬其他家畜，甚至咬狗或攻击人。母羊常欺侮自己的小羊。如果喉头麻痹，唾液便不时流出口外。当喉头麻痹比较严重时，饮食难以下咽。性欲亢进。沉闷少动，最后麻痹死亡。病期为3～5d,亦可延长到8d。有时被咬的羊只并不发病，可是一旦出现标准症状，就难免发生死亡。</w:t>
      </w:r>
    </w:p>
    <w:p>
      <w:pPr>
        <w:spacing w:before="0" w:after="0" w:line="240" w:lineRule="auto"/>
        <w:jc w:val="left"/>
      </w:pPr>
      <w:r>
        <w:t>防治建议：</w:t>
      </w:r>
    </w:p>
    <w:p>
      <w:pPr>
        <w:spacing w:before="0" w:after="0" w:line="240" w:lineRule="auto"/>
        <w:jc w:val="left"/>
      </w:pPr>
      <w:r>
        <w:t>1.对于疯狗应立即捕杀。加强犬类管理，养犬须登记注册，并进行免疫接种。</w:t>
      </w:r>
      <w:r>
        <w:br w:type="textWrapping"/>
      </w:r>
      <w:r>
        <w:t>2.对于被疯动物或可疑动物咬伤的羊，必须严格隔离，最少观察3个月，而且应及时用清水或肥皂水冲洗伤口，再用7%浓碘酊彻底消毒。对于有价值的羊还应尽快注射狂犬病疫苗，或狂犬病免疫血清，以防止发病。如果耽误时间，就可能来不及产生免疫性。若已显出症状，便没有预防作用。</w:t>
      </w:r>
    </w:p>
    <w:p>
      <w:pPr>
        <w:spacing w:before="0" w:after="0" w:line="240" w:lineRule="auto"/>
        <w:jc w:val="left"/>
      </w:pPr>
    </w:p>
    <w:p>
      <w:pPr>
        <w:spacing w:before="0" w:after="0" w:line="240" w:lineRule="auto"/>
        <w:jc w:val="left"/>
      </w:pPr>
      <w:r>
        <w:t>编号（047）</w:t>
      </w:r>
    </w:p>
    <w:p>
      <w:pPr>
        <w:spacing w:before="0" w:after="0" w:line="240" w:lineRule="auto"/>
        <w:jc w:val="left"/>
      </w:pPr>
      <w:r>
        <w:t>疾病名称：伪狂犬病</w:t>
      </w:r>
    </w:p>
    <w:p>
      <w:pPr>
        <w:spacing w:before="0" w:after="0" w:line="240" w:lineRule="auto"/>
        <w:jc w:val="left"/>
      </w:pPr>
      <w:r>
        <w:t>类型：传染病</w:t>
      </w:r>
    </w:p>
    <w:p>
      <w:pPr>
        <w:spacing w:before="0" w:after="0" w:line="240" w:lineRule="auto"/>
        <w:jc w:val="left"/>
      </w:pPr>
      <w:r>
        <w:t>症状：在自然条件下，潜伏期平均为2～15d。病羊主要呈现中枢神经系统受损害的症状。体温升高到41.5℃,呼吸加快，精神沉郁。唇部、眼睑及整个头部迅速出现剧痒，病畜常摩擦发痒部位。病羊运动失调，常作跳跃状或向前呆望。结膜有严重炎症，口腔排出泡沫状唾液，鼻腔流出浆液性黏性分泌物。病羊身体各部肌肉出现痉挛性收缩，迅速发展至咽喉麻痹及全身性衰弱。病程2～3d,死亡率很高。</w:t>
      </w:r>
    </w:p>
    <w:p>
      <w:pPr>
        <w:spacing w:before="0" w:after="0" w:line="240" w:lineRule="auto"/>
        <w:jc w:val="left"/>
      </w:pPr>
      <w:r>
        <w:t>防治建议：</w:t>
      </w:r>
    </w:p>
    <w:p>
      <w:pPr>
        <w:spacing w:before="0" w:after="0" w:line="240" w:lineRule="auto"/>
        <w:jc w:val="left"/>
      </w:pPr>
      <w:r>
        <w:t>1.病愈羊血清中含有抗体，能获得长时期的免疫力。狂犬病与伪狂犬病无交叉免疫。在发病羊场，可使用伪狂犬病疫苗，作两次肌肉注射，间隔6～8d,注射部位为大腿内侧或颈部(第一次左侧，第二次改为右侧)。接种量：1～6月龄的羊只，第一次接种2ml,第二次3ml;6月龄以上的羊只，第一次和第二次均接种5ml</w:t>
      </w:r>
      <w:r>
        <w:br w:type="textWrapping"/>
      </w:r>
      <w:r>
        <w:t>2.羊群中发现伪狂犬病后，应立即隔离病羊，停止放牧，严格地进行圈舍消毒。</w:t>
      </w:r>
      <w:r>
        <w:br w:type="textWrapping"/>
      </w:r>
      <w:r>
        <w:t>3.与病羊同群或同圈的其他羊只应注射免疫血清。当出现新病例时，经14d后，再注射一次免疫血清。如果没有出现新病例，应对所有羊只进行疫苗接种。</w:t>
      </w:r>
      <w:r>
        <w:br w:type="textWrapping"/>
      </w:r>
      <w:r>
        <w:t>4.进行灭鼠，避免与猪接触，防止散播病毒。</w:t>
      </w:r>
    </w:p>
    <w:p>
      <w:pPr>
        <w:spacing w:before="0" w:after="0" w:line="240" w:lineRule="auto"/>
        <w:jc w:val="left"/>
      </w:pPr>
    </w:p>
    <w:p>
      <w:pPr>
        <w:spacing w:before="0" w:after="0" w:line="240" w:lineRule="auto"/>
        <w:jc w:val="left"/>
      </w:pPr>
      <w:r>
        <w:t>编号（048）</w:t>
      </w:r>
    </w:p>
    <w:p>
      <w:pPr>
        <w:spacing w:before="0" w:after="0" w:line="240" w:lineRule="auto"/>
        <w:jc w:val="left"/>
      </w:pPr>
      <w:r>
        <w:t>疾病名称：蓝舌病</w:t>
      </w:r>
    </w:p>
    <w:p>
      <w:pPr>
        <w:spacing w:before="0" w:after="0" w:line="240" w:lineRule="auto"/>
        <w:jc w:val="left"/>
      </w:pPr>
      <w:r>
        <w:t>类型：传染病</w:t>
      </w:r>
    </w:p>
    <w:p>
      <w:pPr>
        <w:spacing w:before="0" w:after="0" w:line="240" w:lineRule="auto"/>
        <w:jc w:val="left"/>
      </w:pPr>
      <w:r>
        <w:t>症状：经过约3～10d的潜伏期之后，体温升高到40～42℃,并持续数日。在某些病例，体温升高为惟一症状。在急性病例，病羊精神沉郁，流出口涎和鼻涕。上唇水肿，水肿可能波及到双耳和整个面部。颊部黏膜出血，继而发绀。经过数日发热之后，唇部及颊部黏膜的上皮剥脱，接着发生溃疡和坏死。波及鼻黏膜时则鼻孔排出黏液脓性分泌物，分泌物凝固变干后，即影响到呼吸。有一些病例，蹄冠、蹄叶发生炎症，出现跛行。除此以外，还可能出现下痢，有时粪便带血。因此病羊迅速消瘦，全身衰弱。急性病程通常为6～14d;致死性病例，即在这一期间死亡。否则这种虚弱情况可以保持数周。</w:t>
      </w:r>
    </w:p>
    <w:p>
      <w:pPr>
        <w:spacing w:before="0" w:after="0" w:line="240" w:lineRule="auto"/>
        <w:jc w:val="left"/>
      </w:pPr>
      <w:r>
        <w:t>防治建议：</w:t>
      </w:r>
    </w:p>
    <w:p>
      <w:pPr>
        <w:spacing w:before="0" w:after="0" w:line="240" w:lineRule="auto"/>
        <w:jc w:val="left"/>
      </w:pPr>
      <w:r>
        <w:t>1.加强口岸检疫和运输检疫，严禁从有本病的国家和地区引进种羊及其冻精、胚胎。为防止本病传入，进口动物应选在媒介昆虫不活动的季节。</w:t>
      </w:r>
      <w:r>
        <w:br w:type="textWrapping"/>
      </w:r>
      <w:r>
        <w:t>2.加强疫情监测，在非疫区一旦发生本病，要采取果断措施，捕杀、销毁处理病羊和定期复检同群动物，污染的环境严格进行消毒。3.本病流行地区，可用蓝舌病灭活苗或弱毒疫苗进行免疫接种，弱毒疫苗应在配种前或怀孕3个月后接种，以免影响胎儿发育。控制、消灭本病媒介昆虫——库嫁，用药物、驱杀等方法，防止其叮咬家畜，夏、秋季应在高燥地区放牧并驱赶畜群回圈舍过夜。</w:t>
      </w:r>
    </w:p>
    <w:p>
      <w:pPr>
        <w:spacing w:before="0" w:after="0" w:line="240" w:lineRule="auto"/>
        <w:jc w:val="left"/>
      </w:pPr>
    </w:p>
    <w:p>
      <w:pPr>
        <w:spacing w:before="0" w:after="0" w:line="240" w:lineRule="auto"/>
        <w:jc w:val="left"/>
      </w:pPr>
      <w:r>
        <w:t>编号（049）</w:t>
      </w:r>
    </w:p>
    <w:p>
      <w:pPr>
        <w:spacing w:before="0" w:after="0" w:line="240" w:lineRule="auto"/>
        <w:jc w:val="left"/>
      </w:pPr>
      <w:r>
        <w:t>疾病名称：裂谷热</w:t>
      </w:r>
    </w:p>
    <w:p>
      <w:pPr>
        <w:spacing w:before="0" w:after="0" w:line="240" w:lineRule="auto"/>
        <w:jc w:val="left"/>
      </w:pPr>
      <w:r>
        <w:t>类型：传染病</w:t>
      </w:r>
    </w:p>
    <w:p>
      <w:pPr>
        <w:spacing w:before="0" w:after="0" w:line="240" w:lineRule="auto"/>
        <w:jc w:val="left"/>
      </w:pPr>
      <w:r>
        <w:t>症状：潜伏期为4~6d,羔羊潜伏期20～72h。新生羔羊的最急性病例不出现临床症状即可死亡。幼龄羔羊感染后，表现发热、厌食、虚弱、卧地，常在24～36h内死亡，死亡率可高达95%。青年羊常呈急性经过，而成年绵羊和山羊则表现为温和症状，但多数怀孕母羊发热(41～42℃)、流产、呕吐；在发热期白细胞急剧减少，尤其是中性粒细胞；病程数天，死亡率可达20%。人类患此病虽然少有致死者，但引起身体疼痛，暂时不能工作。</w:t>
      </w:r>
    </w:p>
    <w:p>
      <w:pPr>
        <w:spacing w:before="0" w:after="0" w:line="240" w:lineRule="auto"/>
        <w:jc w:val="left"/>
      </w:pPr>
      <w:r>
        <w:t>防治建议：</w:t>
      </w:r>
    </w:p>
    <w:p>
      <w:pPr>
        <w:spacing w:before="0" w:after="0" w:line="240" w:lineRule="auto"/>
        <w:jc w:val="left"/>
      </w:pPr>
      <w:r>
        <w:t>可采取灭蚊，限制流行地区易感动物流动及免疫预防等措施。连续接种小鼠和鸡胚获得的弱毒疫苗可用于预防接种。嗜神经的弱毒苗可用于大范围的免疫，但不能用于妊娠动物。羔羊生后3~6个月内具有被动免疫力。雄性动物免疫后，可产生一个时期的无菌免疫，因此，这种方法常常在配种季节前使用。</w:t>
      </w:r>
    </w:p>
    <w:p>
      <w:pPr>
        <w:spacing w:before="0" w:after="0" w:line="240" w:lineRule="auto"/>
        <w:jc w:val="left"/>
      </w:pPr>
    </w:p>
    <w:p>
      <w:pPr>
        <w:spacing w:before="0" w:after="0" w:line="240" w:lineRule="auto"/>
        <w:jc w:val="left"/>
      </w:pPr>
      <w:r>
        <w:t>编号（050）</w:t>
      </w:r>
    </w:p>
    <w:p>
      <w:pPr>
        <w:spacing w:before="0" w:after="0" w:line="240" w:lineRule="auto"/>
        <w:jc w:val="left"/>
      </w:pPr>
      <w:r>
        <w:t>疾病名称：威塞尔斯布朗病</w:t>
      </w:r>
    </w:p>
    <w:p>
      <w:pPr>
        <w:spacing w:before="0" w:after="0" w:line="240" w:lineRule="auto"/>
        <w:jc w:val="left"/>
      </w:pPr>
      <w:r>
        <w:t>类型：传染病</w:t>
      </w:r>
    </w:p>
    <w:p>
      <w:pPr>
        <w:spacing w:before="0" w:after="0" w:line="240" w:lineRule="auto"/>
        <w:jc w:val="left"/>
      </w:pPr>
      <w:r>
        <w:t>症状：自然感染的潜伏期为24～72h,随后持续2～3d的发热反应。罹病的新生羔羊衰弱，食欲丧失，脑炎，嗜眠，经3～4d死亡；死亡率为20%～30%,有时可高达100%。妊娠母羊发热流产，娩出死羔，死亡率为5%～20%。</w:t>
      </w:r>
    </w:p>
    <w:p>
      <w:pPr>
        <w:spacing w:before="0" w:after="0" w:line="240" w:lineRule="auto"/>
        <w:jc w:val="left"/>
      </w:pPr>
      <w:r>
        <w:t>防治建议：</w:t>
      </w:r>
    </w:p>
    <w:p>
      <w:pPr>
        <w:spacing w:before="0" w:after="0" w:line="240" w:lineRule="auto"/>
        <w:jc w:val="left"/>
      </w:pPr>
      <w:r>
        <w:t>应用嗜神经的适应鼠的病毒品系接种乳鼠，再由乳鼠脑制备的冰冻干燥疫苗能有效地预防此病。其他预防措施如隔离、消毒、灭蚊、禁止病畜流动和不引进带毒动物等，也有一定效果。</w:t>
      </w:r>
    </w:p>
    <w:p>
      <w:pPr>
        <w:spacing w:before="0" w:after="0" w:line="240" w:lineRule="auto"/>
        <w:jc w:val="left"/>
      </w:pPr>
    </w:p>
    <w:p>
      <w:pPr>
        <w:spacing w:before="0" w:after="0" w:line="240" w:lineRule="auto"/>
        <w:jc w:val="left"/>
      </w:pPr>
      <w:r>
        <w:t>编号（051）</w:t>
      </w:r>
    </w:p>
    <w:p>
      <w:pPr>
        <w:spacing w:before="0" w:after="0" w:line="240" w:lineRule="auto"/>
        <w:jc w:val="left"/>
      </w:pPr>
      <w:r>
        <w:t>疾病名称：内罗毕绵羊病</w:t>
      </w:r>
    </w:p>
    <w:p>
      <w:pPr>
        <w:spacing w:before="0" w:after="0" w:line="240" w:lineRule="auto"/>
        <w:jc w:val="left"/>
      </w:pPr>
      <w:r>
        <w:t>类型：传染病</w:t>
      </w:r>
    </w:p>
    <w:p>
      <w:pPr>
        <w:spacing w:before="0" w:after="0" w:line="240" w:lineRule="auto"/>
        <w:jc w:val="left"/>
      </w:pPr>
      <w:r>
        <w:t>症状：主要发生于绵羊，偶尔可发生于牛。为一种急性发热性疾病，潜伏期1～6d,体温升高约持续7～9d,然后突然下降到低于正常时发生死亡。其他症状为黏性、脓性鼻漏，呼吸快而感痛苦，出血性胃肠炎。病羊表现相当痛苦，常不自主地排出粪便。母羊阴门肿胀、充血，怀孕母羊流产，血液白细胞显著下降，母羊死亡率为20%～70%。</w:t>
      </w:r>
    </w:p>
    <w:p>
      <w:pPr>
        <w:spacing w:before="0" w:after="0" w:line="240" w:lineRule="auto"/>
        <w:jc w:val="left"/>
      </w:pPr>
      <w:r>
        <w:t>防治建议：</w:t>
      </w:r>
    </w:p>
    <w:p>
      <w:pPr>
        <w:spacing w:before="0" w:after="0" w:line="240" w:lineRule="auto"/>
        <w:jc w:val="left"/>
      </w:pPr>
      <w:r>
        <w:t>康复动物具有强的长时期免疫力，适应小鼠的弱毒疫苗可以试用于预防接种。抗菌药物治疗无效。</w:t>
      </w:r>
    </w:p>
    <w:p>
      <w:pPr>
        <w:spacing w:before="0" w:after="0" w:line="240" w:lineRule="auto"/>
        <w:jc w:val="left"/>
      </w:pPr>
    </w:p>
    <w:p>
      <w:pPr>
        <w:spacing w:before="0" w:after="0" w:line="240" w:lineRule="auto"/>
        <w:jc w:val="left"/>
      </w:pPr>
      <w:r>
        <w:t>编号（052）</w:t>
      </w:r>
    </w:p>
    <w:p>
      <w:pPr>
        <w:spacing w:before="0" w:after="0" w:line="240" w:lineRule="auto"/>
        <w:jc w:val="left"/>
      </w:pPr>
      <w:r>
        <w:t>疾病名称：博尔纳病</w:t>
      </w:r>
    </w:p>
    <w:p>
      <w:pPr>
        <w:spacing w:before="0" w:after="0" w:line="240" w:lineRule="auto"/>
        <w:jc w:val="left"/>
      </w:pPr>
      <w:r>
        <w:t>类型：传染病</w:t>
      </w:r>
    </w:p>
    <w:p>
      <w:pPr>
        <w:spacing w:before="0" w:after="0" w:line="240" w:lineRule="auto"/>
        <w:jc w:val="left"/>
      </w:pPr>
      <w:r>
        <w:t>症状：潜伏期1~2个月。患羊体温升高，并可能持续于整个毒血症期。结膜发红，视力受损。厌食，流涎，磨牙。运动失调，头、颈肌肉震颤，过度兴奋，反复发生惊厥，全身虚弱，最终卧地，四肢作游泳样划动，于数天之后死亡或恢复。发病率可达全群的25%,致死率约50%,病程数天到2周或更久。</w:t>
      </w:r>
    </w:p>
    <w:p>
      <w:pPr>
        <w:spacing w:before="0" w:after="0" w:line="240" w:lineRule="auto"/>
        <w:jc w:val="left"/>
      </w:pPr>
      <w:r>
        <w:t>防治建议：</w:t>
      </w:r>
    </w:p>
    <w:p>
      <w:pPr>
        <w:spacing w:before="0" w:after="0" w:line="240" w:lineRule="auto"/>
        <w:jc w:val="left"/>
      </w:pPr>
      <w:r>
        <w:t>定期灭蜱可减少绵羊遭到感染，国外有特异性疫苗，每年应用，可使羊群得到保护。尚无有效治疗方法。</w:t>
      </w:r>
    </w:p>
    <w:p>
      <w:pPr>
        <w:spacing w:before="0" w:after="0" w:line="240" w:lineRule="auto"/>
        <w:jc w:val="left"/>
      </w:pPr>
    </w:p>
    <w:p>
      <w:pPr>
        <w:spacing w:before="0" w:after="0" w:line="240" w:lineRule="auto"/>
        <w:jc w:val="left"/>
      </w:pPr>
      <w:r>
        <w:t>编号（053）</w:t>
      </w:r>
    </w:p>
    <w:p>
      <w:pPr>
        <w:spacing w:before="0" w:after="0" w:line="240" w:lineRule="auto"/>
        <w:jc w:val="left"/>
      </w:pPr>
      <w:r>
        <w:t>疾病名称：山羊结核</w:t>
      </w:r>
    </w:p>
    <w:p>
      <w:pPr>
        <w:spacing w:before="0" w:after="0" w:line="240" w:lineRule="auto"/>
        <w:jc w:val="left"/>
      </w:pPr>
      <w:r>
        <w:t>类型：传染病</w:t>
      </w:r>
    </w:p>
    <w:p>
      <w:pPr>
        <w:spacing w:before="0" w:after="0" w:line="240" w:lineRule="auto"/>
        <w:jc w:val="left"/>
      </w:pPr>
      <w:r>
        <w:t>症状：奶用山羊结核病的症状与牛相似。轻度病羊没有临床症状，病重时食欲减退，全身消瘦，皮毛干燥，精神不振。常排出黄色稠鼻液，甚至含有血丝，呼吸带痰音(呼噜作响)发生湿性咳嗽，肺部听诊有湿性罗音。有的病羊臂部或腕关节发生慢性浮肿。乳上淋巴结发硬肿大，乳房有结节状溃疡。每当饲养管理不良时，即见食欲减退，迅速消瘦，奶量亦随之下降。尤其是在天气炎热的时候，最容易引起体温波动，症状也就随着加剧。病的后期表现贫血，呼气带臭味，磨牙，喜吃土，常因痰咳不出而高声叫唤。体温上升达40~41C，死前2d左右下降(图2-11)。贫血严重时，乳房皮肤淡黄，粪球变为淡黄褐色，最后消瘦衰竭而死亡，死前高声惨叫。</w:t>
      </w:r>
    </w:p>
    <w:p>
      <w:pPr>
        <w:spacing w:before="0" w:after="0" w:line="240" w:lineRule="auto"/>
        <w:jc w:val="left"/>
      </w:pPr>
      <w:r>
        <w:t>防治建议：</w:t>
      </w:r>
    </w:p>
    <w:p>
      <w:pPr>
        <w:spacing w:before="0" w:after="0" w:line="240" w:lineRule="auto"/>
        <w:jc w:val="left"/>
      </w:pPr>
      <w:r>
        <w:t>为了建立一个健康的羊群，一切方法都应以预防结核病的扩大传播为基础。</w:t>
      </w:r>
      <w:r>
        <w:br w:type="textWrapping"/>
      </w:r>
      <w:r>
        <w:t>1.将阳性反应的山羊严格隔离；禁止与健康羊群发生任何直接或间接的接触，例如放牧时应避免走同一道路及利用同一牧场。</w:t>
      </w:r>
      <w:r>
        <w:br w:type="textWrapping"/>
      </w:r>
      <w:r>
        <w:t>2.病羊所产的仔羊，立刻用3%克辽林或1%来苏儿溶液洗涤消毒，运到羔羊舍，用健康羊奶实行人工哺乳，禁止吸食病羊奶。</w:t>
      </w:r>
      <w:r>
        <w:br w:type="textWrapping"/>
      </w:r>
      <w:r>
        <w:t>3.病羊奶必须在用巴氏灭菌法消毒后(最好煮沸)方可出售；禁止将生奶出售或运往健康羊场。最好将病奶全部做成炼乳。</w:t>
      </w:r>
      <w:r>
        <w:br w:type="textWrapping"/>
      </w:r>
      <w:r>
        <w:t>4.如果病羊为数不多，可以全部宰杀，以免增加管理上的麻烦及威胁健康羊群</w:t>
      </w:r>
      <w:r>
        <w:br w:type="textWrapping"/>
      </w:r>
      <w:r>
        <w:t>5.如要增添新羊，必须先作结核菌素试验，阴性反应的才可引进。</w:t>
      </w:r>
    </w:p>
    <w:p>
      <w:pPr>
        <w:spacing w:before="0" w:after="0" w:line="240" w:lineRule="auto"/>
        <w:jc w:val="left"/>
      </w:pPr>
    </w:p>
    <w:p>
      <w:pPr>
        <w:spacing w:before="0" w:after="0" w:line="240" w:lineRule="auto"/>
        <w:jc w:val="left"/>
      </w:pPr>
      <w:r>
        <w:t>编号（054）</w:t>
      </w:r>
    </w:p>
    <w:p>
      <w:pPr>
        <w:spacing w:before="0" w:after="0" w:line="240" w:lineRule="auto"/>
        <w:jc w:val="left"/>
      </w:pPr>
      <w:r>
        <w:t>疾病名称：羊伪结核</w:t>
      </w:r>
    </w:p>
    <w:p>
      <w:pPr>
        <w:spacing w:before="0" w:after="0" w:line="240" w:lineRule="auto"/>
        <w:jc w:val="left"/>
      </w:pPr>
      <w:r>
        <w:t>类型：传染病</w:t>
      </w:r>
    </w:p>
    <w:p>
      <w:pPr>
        <w:spacing w:before="0" w:after="0" w:line="240" w:lineRule="auto"/>
        <w:jc w:val="left"/>
      </w:pPr>
      <w:r>
        <w:t>症状：病害常局限于淋巴结，故许多病羊在生前丝毫不显症状，只有在屠宰以后才发现有病。患病的淋巴结肿大，无疼痛，但有阻碍行动的可能。最常患病的部位为肩前、股前及头颈部的淋巴结。有时一个或两个睾丸肿胀。当肺部患病时，则发生慢性咳嗽，呼吸快而费力，咳嗽痛苦，鼻孔流出黏液或脓性黏液。病的进展很慢，病羊逐渐消瘦、贫血，毛干燥，最后虚脱而死亡。当病局限于乳房时，由于形成干酪样区域，而发生不规则的增大。挤奶时发现少量黄色浑浊的乳汁，在3~5d内可能有中毒现象，此时有蛋白尿，脂肪呈柠檬黄色，脾脏急性肿胀。在染病时间长久的奶羊群，常侵及内脏淋巴结。其主要特点是食欲减退，体温升高。经用青霉素、链霉素或四环素治疗以后，体温可降至正常，但停药之后又可上升，多次反复，终至死亡。</w:t>
      </w:r>
    </w:p>
    <w:p>
      <w:pPr>
        <w:spacing w:before="0" w:after="0" w:line="240" w:lineRule="auto"/>
        <w:jc w:val="left"/>
      </w:pPr>
      <w:r>
        <w:t>防治建议：</w:t>
      </w:r>
    </w:p>
    <w:p>
      <w:pPr>
        <w:spacing w:before="0" w:after="0" w:line="240" w:lineRule="auto"/>
        <w:jc w:val="left"/>
      </w:pPr>
      <w:r>
        <w:t>目前还没有研制出有效的疫苗。据报道给1月龄的绵羊注射卡介苗，对预防本病有满意效果，缺点是免疫后结核菌素的反应阳性期要保持很长时间。预防主要在于防止病原体的散播。因伤口传染的可能性很大，尤其是容易通过剪毛伤扩散，故在受染的羊群中，消毒所有伤口即可使发病率大为减少，尤其是对剪伤应特别注意消毒，同时应该注意剪毛次序。</w:t>
      </w:r>
      <w:r>
        <w:br w:type="textWrapping"/>
      </w:r>
      <w:r>
        <w:t>1.剪毛之前先消毒剪毛场所，并将剪子进行煮沸消毒或在2%苛性钠或煤酚皂溶液中浸泡消毒。</w:t>
      </w:r>
      <w:r>
        <w:br w:type="textWrapping"/>
      </w:r>
      <w:r>
        <w:t>2.剪毛次序：应该先剪小羊，后剪大羊，对体表有病灶的羊留在最后剪。</w:t>
      </w:r>
      <w:r>
        <w:br w:type="textWrapping"/>
      </w:r>
      <w:r>
        <w:t>3.在剪毛过程中，如果遇到有的羊有脓肿破裂时，应立即将其隔离，并把剪子放在消毒液中浸泡5～10min。</w:t>
      </w:r>
      <w:r>
        <w:br w:type="textWrapping"/>
      </w:r>
      <w:r>
        <w:t>4.剪毛之后，尽可能地把羊圈养一段时间。</w:t>
      </w:r>
      <w:r>
        <w:br w:type="textWrapping"/>
      </w:r>
      <w:r>
        <w:t>5.处理假结核脓肿时，用脓盘收集脓汁，加消毒药水处理。</w:t>
      </w:r>
      <w:r>
        <w:br w:type="textWrapping"/>
      </w:r>
      <w:r>
        <w:t>只要能在剪毛阶段严格注意消毒，不但能够有效地防止本病的传播，而且可以预防破伤风和气肿疽等传染病的发生。</w:t>
      </w:r>
    </w:p>
    <w:p>
      <w:pPr>
        <w:spacing w:before="0" w:after="0" w:line="240" w:lineRule="auto"/>
        <w:jc w:val="left"/>
      </w:pPr>
    </w:p>
    <w:p>
      <w:pPr>
        <w:spacing w:before="0" w:after="0" w:line="240" w:lineRule="auto"/>
        <w:jc w:val="left"/>
      </w:pPr>
      <w:r>
        <w:t>编号（055）</w:t>
      </w:r>
    </w:p>
    <w:p>
      <w:pPr>
        <w:spacing w:before="0" w:after="0" w:line="240" w:lineRule="auto"/>
        <w:jc w:val="left"/>
      </w:pPr>
      <w:r>
        <w:t>疾病名称：Q热</w:t>
      </w:r>
    </w:p>
    <w:p>
      <w:pPr>
        <w:spacing w:before="0" w:after="0" w:line="240" w:lineRule="auto"/>
        <w:jc w:val="left"/>
      </w:pPr>
      <w:r>
        <w:t>类型：传染病</w:t>
      </w:r>
    </w:p>
    <w:p>
      <w:pPr>
        <w:spacing w:before="0" w:after="0" w:line="240" w:lineRule="auto"/>
        <w:jc w:val="left"/>
      </w:pPr>
      <w:r>
        <w:t>症状：在绵羊和山羊，可并发支气管肺炎和流产；牛也可并发流产。此外，家畜一些其他特有的疾病也可能与伯内特柯克氏体有关。有人认为，动物的Q热可能完全缺乏临床症状。在人经14～28d的潜伏期之后，可以突然暴发。临床症状类似流感，其特点是体温升高，剧烈头痛，畏光，发热，怕冷，但不出现皮疹，也没有其他方面的皮肤损害。在发热期，病原体出现于血液，并可随尿、痰及奶排出体外，但病人与健康人之间很少传播。在人的病程通常较短，少数可长达数月，死亡率很低。</w:t>
      </w:r>
    </w:p>
    <w:p>
      <w:pPr>
        <w:spacing w:before="0" w:after="0" w:line="240" w:lineRule="auto"/>
        <w:jc w:val="left"/>
      </w:pPr>
      <w:r>
        <w:t>防治建议：</w:t>
      </w:r>
    </w:p>
    <w:p>
      <w:pPr>
        <w:spacing w:before="0" w:after="0" w:line="240" w:lineRule="auto"/>
        <w:jc w:val="left"/>
      </w:pPr>
      <w:r>
        <w:t>国外用乙醚浸出的卵黄囊疫苗和活的弱毒苗，预防兽医人员、饲养员和屠宰场工作人员的Q热，但预防效果不一致。预防病原体传播的其他措施，包括巴斯德高温法消毒鲜奶，对患病羊(包括牛)的胎盘、垫草及分泌物、排泄物污染的物质进行严格消毒处理或焚烧，以及消灭传染媒介等。消灭传染媒介，包括消灭其他家畜体上的蜱。常用的灭蜱方法如下。</w:t>
      </w:r>
      <w:r>
        <w:br w:type="textWrapping"/>
      </w:r>
      <w:r>
        <w:t>(1)捕捉。</w:t>
      </w:r>
      <w:r>
        <w:br w:type="textWrapping"/>
      </w:r>
      <w:r>
        <w:t>(2)可用0.04%二嗪农溶液或0.032%稀虫磷，或用1%敌百虫水溶液喷洒或洗刷畜体。对有蜱寄生的畜群，每半月进行1次。并对畜舍地面和墙缝用上述药液喷洒。</w:t>
      </w:r>
    </w:p>
    <w:p>
      <w:pPr>
        <w:spacing w:before="0" w:after="0" w:line="240" w:lineRule="auto"/>
        <w:jc w:val="left"/>
      </w:pPr>
    </w:p>
    <w:p>
      <w:pPr>
        <w:spacing w:before="0" w:after="0" w:line="240" w:lineRule="auto"/>
        <w:jc w:val="left"/>
      </w:pPr>
      <w:r>
        <w:t>编号（056）</w:t>
      </w:r>
    </w:p>
    <w:p>
      <w:pPr>
        <w:spacing w:before="0" w:after="0" w:line="240" w:lineRule="auto"/>
        <w:jc w:val="left"/>
      </w:pPr>
      <w:r>
        <w:t>疾病名称：山羊关节炎脑炎</w:t>
      </w:r>
    </w:p>
    <w:p>
      <w:pPr>
        <w:spacing w:before="0" w:after="0" w:line="240" w:lineRule="auto"/>
        <w:jc w:val="left"/>
      </w:pPr>
      <w:r>
        <w:t>类型：传染病</w:t>
      </w:r>
    </w:p>
    <w:p>
      <w:pPr>
        <w:spacing w:before="0" w:after="0" w:line="240" w:lineRule="auto"/>
        <w:jc w:val="left"/>
      </w:pPr>
      <w:r>
        <w:t>症状：被感染的山羊，在良好的饲养管理条件下，常常不出现临床症状或者症状不明显，只能通过血清学试验才能发现。一旦改变饲养管理、环境条件，或经过长途运输等应激因素刺激，则引起发病，表现出临床症状。其临床症状有的为关节炎型，主要发生于成年山羊，病程缓慢；有的为脑炎型，多见于羔羊；有的为间质性肺炎或间质性乳房炎型(乳房硬肿);也有混合发生的病例。</w:t>
      </w:r>
      <w:r>
        <w:br w:type="textWrapping"/>
      </w:r>
      <w:r>
        <w:t>关节炎型：成年山羊最常见单侧或双侧腕关节的渐进性肿胀、跛行，往往波及前肢远端主要伸肌腱鞘，并延伸到腕关节近侧。在进行性病例，关节明显肿胀、变硬，继之关节周围广泛纤维变性，胶原坏死和钙化，并形成骨赘。病的后期，寰椎和椎骨棘上方的黏液囊肿胀。跛行的程度变化很大，一些山羊表现轻度步态僵硬，可持续数年；而另一些山羊，关节迅速不能活动，常见前肢跪地膝行，甚至韧带和腱断裂而失去站立能力。病羊因长期卧地、衰竭或继发感染而死亡。病程1～3年。患病关节和黏液囊常肿大(图2-20)。</w:t>
      </w:r>
      <w:r>
        <w:br w:type="textWrapping"/>
      </w:r>
      <w:r>
        <w:t>脑炎型：常发生于2~6月龄山羊羔。初期以后躯衰弱、一肢或两肢运动失调为特征。以后可发展为四肢麻痹，一般体温正常。病羔反应灵敏，能采食和饮水。本体感觉检查明显缺乏，但运动神经原反射不一定消失。有的膝反射或收缩反射消失，但多数正常。有时患肢肌肉明显萎缩。病程半月至数年，最终死亡。</w:t>
      </w:r>
    </w:p>
    <w:p>
      <w:pPr>
        <w:spacing w:before="0" w:after="0" w:line="240" w:lineRule="auto"/>
        <w:jc w:val="left"/>
      </w:pPr>
      <w:r>
        <w:t>防治建议：</w:t>
      </w:r>
    </w:p>
    <w:p>
      <w:pPr>
        <w:spacing w:before="0" w:after="0" w:line="240" w:lineRule="auto"/>
        <w:jc w:val="left"/>
      </w:pPr>
      <w:r>
        <w:t>在制定预防控制计划之前，首先用琼脂扩散试验确定羊群的感染率。如果羊群为CAE血清学阴性，可通过羊群的封闭式管理及仅引进无CAE病毒的新基因原种，以保持羊群无CAE。定期对羊群进行CAE检疫，监视羊群状态。一旦发现羊群感染CAE病毒，可根据畜主的愿望及财力，选用以下几种控制和消灭CAE的措施。一种是当羊群不大时，可全部捕杀羊只，重新建立无CAE羊场。另一种是有计划地对羊群进行定期检疫，及时捕杀阳性羊和隔离饲养新生羔羊，认真执行兽医卫生措施，直到一年数次检疫表明羊群没有进一步CAE病毒感染，再按无CAE羊群管理。这种措施经澳大利亚、新西兰等实施，证明是有效的防制措施。</w:t>
      </w:r>
    </w:p>
    <w:p>
      <w:pPr>
        <w:spacing w:before="0" w:after="0" w:line="240" w:lineRule="auto"/>
        <w:jc w:val="left"/>
      </w:pPr>
    </w:p>
    <w:p>
      <w:pPr>
        <w:spacing w:before="0" w:after="0" w:line="240" w:lineRule="auto"/>
        <w:jc w:val="left"/>
      </w:pPr>
      <w:r>
        <w:t>编号（057）</w:t>
      </w:r>
    </w:p>
    <w:p>
      <w:pPr>
        <w:spacing w:before="0" w:after="0" w:line="240" w:lineRule="auto"/>
        <w:jc w:val="left"/>
      </w:pPr>
      <w:r>
        <w:t>疾病名称：梅迪—维斯纳病</w:t>
      </w:r>
    </w:p>
    <w:p>
      <w:pPr>
        <w:spacing w:before="0" w:after="0" w:line="240" w:lineRule="auto"/>
        <w:jc w:val="left"/>
      </w:pPr>
      <w:r>
        <w:t>类型：传染病</w:t>
      </w:r>
    </w:p>
    <w:p>
      <w:pPr>
        <w:spacing w:before="0" w:after="0" w:line="240" w:lineRule="auto"/>
        <w:jc w:val="left"/>
      </w:pPr>
      <w:r>
        <w:t>症状：</w:t>
      </w:r>
    </w:p>
    <w:p>
      <w:pPr>
        <w:spacing w:before="0" w:after="0" w:line="240" w:lineRule="auto"/>
        <w:jc w:val="left"/>
      </w:pPr>
      <w:r>
        <w:t>1.梅迪病(呼吸型)。只见于3～4岁成年羊。病程通常为4～8个月，有的甚至数年，在羊群里扩散时开始很慢，通常见不到临床病例。死亡率可达20%～30%。病的潜伏期为2~3年，开始很不明显。在临床症状出现以前，经常会发生白细胞增多症。主要临床表现为进行性消瘦，呼吸快而费力，最后变得困难。除辅助呼吸肌参与呼吸过程外，头部和胁部经常出现有节奏的跳动。病羊经常死于继发性肺炎。</w:t>
      </w:r>
      <w:r>
        <w:br w:type="textWrapping"/>
      </w:r>
      <w:r>
        <w:t>2.维斯纳病(神经型)。见于2岁以上的绵羊。病羊经常落群。后肢容易失足、发软，体重减轻。随后关节不能伸直，休息时经常跗骨后段着地。四肢麻痹逐渐发展，行走困难，用力后容易疲乏。有时唇和眼睑震颤，头稍微偏向一侧。天然和人工感染病例的病程很长，往往可达数年，然后出现偏瘫或完全麻痹。病的发展有时呈波浪式，中间出现轻度缓解。过度用力或重复全身麻醉可加速病的发展。</w:t>
      </w:r>
    </w:p>
    <w:p>
      <w:pPr>
        <w:spacing w:before="0" w:after="0" w:line="240" w:lineRule="auto"/>
        <w:jc w:val="left"/>
      </w:pPr>
      <w:r>
        <w:t>防治建议：</w:t>
      </w:r>
    </w:p>
    <w:p>
      <w:pPr>
        <w:spacing w:before="0" w:after="0" w:line="240" w:lineRule="auto"/>
        <w:jc w:val="left"/>
      </w:pPr>
      <w:r>
        <w:t>1.病尸或污染物应销毁或作无害化处理。圈舍、饲管用具应用2%氢氧化钠或4%石炭酸消毒。</w:t>
      </w:r>
      <w:r>
        <w:br w:type="textWrapping"/>
      </w:r>
      <w:r>
        <w:t>2.定期对羊群进行血清学检测，及时淘汰有临床症状及血清学阳性的羊及其后代，以清除本病，净化畜群。</w:t>
      </w:r>
      <w:r>
        <w:br w:type="textWrapping"/>
      </w:r>
      <w:r>
        <w:t>3.应从未发生本病的国家和地区引进种羊。动物进口前30d进行梅迪一维斯纳病琼脂扩散试验，结果阴性者方可启运。口岸检疫中，如发现梅迪一维斯纳病阳性动物，则作捕杀销毁处理，同群动物严格隔离观察。</w:t>
      </w:r>
    </w:p>
    <w:p>
      <w:pPr>
        <w:spacing w:before="0" w:after="0" w:line="240" w:lineRule="auto"/>
        <w:jc w:val="left"/>
      </w:pPr>
    </w:p>
    <w:p>
      <w:pPr>
        <w:spacing w:before="0" w:after="0" w:line="240" w:lineRule="auto"/>
        <w:jc w:val="left"/>
      </w:pPr>
      <w:r>
        <w:t>编号（058）</w:t>
      </w:r>
    </w:p>
    <w:p>
      <w:pPr>
        <w:spacing w:before="0" w:after="0" w:line="240" w:lineRule="auto"/>
        <w:jc w:val="left"/>
      </w:pPr>
      <w:r>
        <w:t>疾病名称：绵羊肺腺瘤样病</w:t>
      </w:r>
    </w:p>
    <w:p>
      <w:pPr>
        <w:spacing w:before="0" w:after="0" w:line="240" w:lineRule="auto"/>
        <w:jc w:val="left"/>
      </w:pPr>
      <w:r>
        <w:t>类型：传染病</w:t>
      </w:r>
    </w:p>
    <w:p>
      <w:pPr>
        <w:spacing w:before="0" w:after="0" w:line="240" w:lineRule="auto"/>
        <w:jc w:val="left"/>
      </w:pPr>
      <w:r>
        <w:t>症状：病的潜伏期长达数月，常在人们不知不觉中发生，只有较大的和成年的绵羊才有临床表现，但往往在出现症状以前病情就很严重。临床表现是呼吸困难，鼻孔流出卡他性分泌物，咳嗽。支气管有湿啰音。叩诊时可发现肺水肿，病重的羊在低头时，由鼻孔流出大量液体。食欲消失，体重减轻。引起进行性肌肉衰弱，贫血，最后极度消瘦而死亡。在整个病程中仅伴发微热，有些羊体温并不升高。本病有一个特点是，在放牧中赶路时即加重，因此在南非又称为驱羊病。</w:t>
      </w:r>
    </w:p>
    <w:p>
      <w:pPr>
        <w:spacing w:before="0" w:after="0" w:line="240" w:lineRule="auto"/>
        <w:jc w:val="left"/>
      </w:pPr>
      <w:r>
        <w:t>防治建议：</w:t>
      </w:r>
    </w:p>
    <w:p>
      <w:pPr>
        <w:spacing w:before="0" w:after="0" w:line="240" w:lineRule="auto"/>
        <w:jc w:val="left"/>
      </w:pPr>
      <w:r>
        <w:t>在完全确诊以后，最好将全群羊及早屠杀，以消除病原，并通过建立无绵羊肺腺瘤样病的健康羊群，逐步消灭本病。</w:t>
      </w:r>
    </w:p>
    <w:p>
      <w:pPr>
        <w:spacing w:before="0" w:after="0" w:line="240" w:lineRule="auto"/>
        <w:jc w:val="left"/>
      </w:pPr>
    </w:p>
    <w:p>
      <w:pPr>
        <w:spacing w:before="0" w:after="0" w:line="240" w:lineRule="auto"/>
        <w:jc w:val="left"/>
      </w:pPr>
      <w:r>
        <w:t>编号（059）</w:t>
      </w:r>
    </w:p>
    <w:p>
      <w:pPr>
        <w:spacing w:before="0" w:after="0" w:line="240" w:lineRule="auto"/>
        <w:jc w:val="left"/>
      </w:pPr>
      <w:r>
        <w:t>疾病名称：痒病</w:t>
      </w:r>
    </w:p>
    <w:p>
      <w:pPr>
        <w:spacing w:before="0" w:after="0" w:line="240" w:lineRule="auto"/>
        <w:jc w:val="left"/>
      </w:pPr>
      <w:r>
        <w:t>类型：传染病</w:t>
      </w:r>
    </w:p>
    <w:p>
      <w:pPr>
        <w:spacing w:before="0" w:after="0" w:line="240" w:lineRule="auto"/>
        <w:jc w:val="left"/>
      </w:pPr>
      <w:r>
        <w:t>症状：病的发展为隐性，潜伏期为18～42个月。症状是在不知不觉中发展，初期症状为不安、兴奋、震颤及磨牙，但如不仔细观察，不容易发现。最特殊的症状是瘙痒；病羊在硬物上摩擦身体，或用后蹄搔痒。当用手抓其背部时，表现摇尾和缩动唇部。由于不断摩擦、蹄搔和口咬的结果，引起胁腹部及后躯发生脱毛，造成羊毛的大量损失。有时还会出现大小便失禁。病初食欲良好，体温正常。随着发痒变为剧烈，可使进食和反刍受到破坏。由于疾病的发展，神经症状加重，行动的不协调现象逐渐增强。当走动时，病羊四肢高抬，步伐很快。当前腿快行时，后腿常一起运动。最后消瘦衰弱，以至卧地不起，终归死亡。但在实验病例亦有恢复健康的。</w:t>
      </w:r>
      <w:r>
        <w:br w:type="textWrapping"/>
      </w:r>
      <w:r>
        <w:t>病程为6周到8个月，甚至更长。</w:t>
      </w:r>
    </w:p>
    <w:p>
      <w:pPr>
        <w:spacing w:before="0" w:after="0" w:line="240" w:lineRule="auto"/>
        <w:jc w:val="left"/>
      </w:pPr>
      <w:r>
        <w:t>防治建议：</w:t>
      </w:r>
    </w:p>
    <w:p>
      <w:pPr>
        <w:spacing w:before="0" w:after="0" w:line="240" w:lineRule="auto"/>
        <w:jc w:val="left"/>
      </w:pPr>
      <w:r>
        <w:t>本病尚无有效疗法，主要是要作好预防。但因此病为隐性性质，而且潜伏期很长，故普通检查和检疫无效。要有效地控制本病，必须采取以下各种坚决措施。</w:t>
      </w:r>
      <w:r>
        <w:br w:type="textWrapping"/>
      </w:r>
      <w:r>
        <w:t>1.对发病羊群进行屠杀、隔离、封锁、消毒等措施，并进行疫情监测。</w:t>
      </w:r>
      <w:r>
        <w:br w:type="textWrapping"/>
      </w:r>
      <w:r>
        <w:t>2.从病群引进羊只的羊群，在42个月以内应严格进行检疫，受染羊只及其后代坚决屠杀。</w:t>
      </w:r>
      <w:r>
        <w:br w:type="textWrapping"/>
      </w:r>
      <w:r>
        <w:t>3.从可疑地区或可疑羊群引进羊只的羊群，应该每隔6个月检查一次，连续施行42个月。</w:t>
      </w:r>
      <w:r>
        <w:br w:type="textWrapping"/>
      </w:r>
      <w:r>
        <w:t>4.定期清毒。常用的消毒方法有：焚烧、5%～10%氢氧化钠溶液作用1h、0.5%~1%次氯酸钠溶液作用2h、浸入3%十二烷基磺酸钠溶液煮沸10min。</w:t>
      </w:r>
    </w:p>
    <w:p>
      <w:pPr>
        <w:spacing w:before="0" w:after="0" w:line="240" w:lineRule="auto"/>
        <w:jc w:val="left"/>
      </w:pPr>
    </w:p>
    <w:p>
      <w:pPr>
        <w:spacing w:before="0" w:after="0" w:line="240" w:lineRule="auto"/>
        <w:jc w:val="left"/>
      </w:pPr>
      <w:r>
        <w:t>编号（060）</w:t>
      </w:r>
    </w:p>
    <w:p>
      <w:pPr>
        <w:spacing w:before="0" w:after="0" w:line="240" w:lineRule="auto"/>
        <w:jc w:val="left"/>
      </w:pPr>
      <w:r>
        <w:t>疾病名称：羊螨病</w:t>
      </w:r>
    </w:p>
    <w:p>
      <w:pPr>
        <w:spacing w:before="0" w:after="0" w:line="240" w:lineRule="auto"/>
        <w:jc w:val="left"/>
      </w:pPr>
      <w:r>
        <w:t>类型：寄生虫病</w:t>
      </w:r>
    </w:p>
    <w:p>
      <w:pPr>
        <w:spacing w:before="0" w:after="0" w:line="240" w:lineRule="auto"/>
        <w:jc w:val="left"/>
      </w:pPr>
      <w:r>
        <w:t>症状：本病是接触感染，如健羊与病羊同群，或使用病羊用过的器具和圈舍，便会受到感染。虽然螨的种类不同，但一般都在感染后3~6周发病。</w:t>
      </w:r>
      <w:r>
        <w:br w:type="textWrapping"/>
      </w:r>
      <w:r>
        <w:t>1.痒螨病。绵羊发生较多，因患部淋巴液渗出增多，故有的地方称为水骚。最初发生于身体毛长处，如臀、尾部及背部。在冬末春初天气温暖湿润、尚未剪毛时，正是螨活动的适宜时期，由此可迅速蔓延到体侧及全身。首先看到的症状是羊摩擦搔痒，被毛零乱，以后羊毛大块脱落，露出病部。因螨刺激皮肤，吸食体液，故蛾多时使皮肤发红、发肿、发热，有血清渗出。如有细菌感染，则发生化脓，不久结成淡黄色疮痴。起初痴皮不大，到虫体侵犯健康部位时疮痴就会扩大。除脱毛外，皮肤变厚皱缩，病羊感到奇痒，显出疯狂性的摩擦。</w:t>
      </w:r>
      <w:r>
        <w:br w:type="textWrapping"/>
      </w:r>
      <w:r>
        <w:t>2.疥螨病。多见于山羊，绵羊较少，因淋巴液的渗出较痒螨病少，故有的地方称为干骚。病发生于毛短处，如唇、口角、鼻孔四周、眼睛周围及四肢等部。因虫体穿隧道时的刺激，使羊发生强烈痒觉，病部肿胀或有水泡，皮屑很多。水泡破裂后，结成干灰色疮痴，皮肤变厚、脱毛，干如皮革，内有大量虫体。病势严重时，可使山羊的嘴全被疮痴所盖，不能张口，仔山羊常因之饿死。以上两种螨病，都可使病羊把大部分时间用在擦痒上，以致吃草和休息时间减少，因此营养不良，身体衰弱，对其他病抵抗力减低。在寒冷季节里，由于皮肤脱毛常常引起死亡。</w:t>
      </w:r>
    </w:p>
    <w:p>
      <w:pPr>
        <w:spacing w:before="0" w:after="0" w:line="240" w:lineRule="auto"/>
        <w:jc w:val="left"/>
      </w:pPr>
      <w:r>
        <w:t>防治建议：</w:t>
      </w:r>
    </w:p>
    <w:p>
      <w:pPr>
        <w:spacing w:before="0" w:after="0" w:line="240" w:lineRule="auto"/>
        <w:jc w:val="left"/>
      </w:pPr>
      <w:r>
        <w:t>本病是由接触传染，在预防时应该注意下列各项。</w:t>
      </w:r>
      <w:r>
        <w:br w:type="textWrapping"/>
      </w:r>
      <w:r>
        <w:t>1.平时注意羊舍及羊体的清洁卫生。对新购入的羊，要隔离观察，并进行预防处理然后再混入健康羊群。</w:t>
      </w:r>
      <w:r>
        <w:br w:type="textWrapping"/>
      </w:r>
      <w:r>
        <w:t>2.及时发现病羊，进行严格隔离和治疗，并给以卫生管理及合理饲养。对于治过的</w:t>
      </w:r>
      <w:r>
        <w:br w:type="textWrapping"/>
      </w:r>
      <w:r>
        <w:t>羊只，在20d以内应随时观察，如未痊愈，应继续治疗。</w:t>
      </w:r>
      <w:r>
        <w:br w:type="textWrapping"/>
      </w:r>
      <w:r>
        <w:t>3施行药浴。这是比较理想的预防方法。可以因地制宜利用0.025%~0.030%林丹乳油水溶液、0.05%蝇毒磷乳剂水溶液、0.05%辛硫磷乳剂水溶液、0.05%双甲脒水溶液或喜农疥螨灵。喜农疥螨灵的预防性药浴浓度为150~200mg/L药浴1次，其残效期可维持3个月。在每年夏初秋末各进行一次。</w:t>
      </w:r>
    </w:p>
    <w:p>
      <w:pPr>
        <w:spacing w:before="0" w:after="0" w:line="240" w:lineRule="auto"/>
        <w:jc w:val="left"/>
      </w:pPr>
    </w:p>
    <w:p>
      <w:pPr>
        <w:spacing w:before="0" w:after="0" w:line="240" w:lineRule="auto"/>
        <w:jc w:val="left"/>
      </w:pPr>
      <w:r>
        <w:t>编号（061）</w:t>
      </w:r>
    </w:p>
    <w:p>
      <w:pPr>
        <w:spacing w:before="0" w:after="0" w:line="240" w:lineRule="auto"/>
        <w:jc w:val="left"/>
      </w:pPr>
      <w:r>
        <w:t>疾病名称：虱病</w:t>
      </w:r>
    </w:p>
    <w:p>
      <w:pPr>
        <w:spacing w:before="0" w:after="0" w:line="240" w:lineRule="auto"/>
        <w:jc w:val="left"/>
      </w:pPr>
      <w:r>
        <w:t>类型：寄生虫病</w:t>
      </w:r>
    </w:p>
    <w:p>
      <w:pPr>
        <w:spacing w:before="0" w:after="0" w:line="240" w:lineRule="auto"/>
        <w:jc w:val="left"/>
      </w:pPr>
      <w:r>
        <w:t>症状：虱在吸血时，分泌有毒的唾液，刺激皮肤的神经末梢而引起发痒，羊通过啃咬或摩擦而损伤皮肤。当大量虱聚集时，可使皮肤发生炎症、脱皮或脱毛。由于虱的长期骚扰，病羊烦乱不安，影响采食和休息，以致逐渐消瘦、贫血。幼羊发育不良，奶羊泌乳量显著下降。羊体虚弱，抵抗力降低，严重者可引起死亡。</w:t>
      </w:r>
    </w:p>
    <w:p>
      <w:pPr>
        <w:spacing w:before="0" w:after="0" w:line="240" w:lineRule="auto"/>
        <w:jc w:val="left"/>
      </w:pPr>
      <w:r>
        <w:t>防治建议：</w:t>
      </w:r>
    </w:p>
    <w:p>
      <w:pPr>
        <w:spacing w:before="0" w:after="0" w:line="240" w:lineRule="auto"/>
        <w:jc w:val="left"/>
      </w:pPr>
      <w:r>
        <w:t>1.加强饲养管理及兽医卫生工作，保持羊舍清洁、干燥、透光和通风，平时给予营养丰富的饲料，以增强羊的抵抗力。</w:t>
      </w:r>
      <w:r>
        <w:br w:type="textWrapping"/>
      </w:r>
      <w:r>
        <w:t>2.对新引进的羊只应加以检查，及时发现及时隔离治疗，防止蔓延，对羊舍要经常清扫、消毒，垫草要勤换勤晒，管理工具要定期用热碱水或开水烫洗，以杀死虱卵。</w:t>
      </w:r>
      <w:r>
        <w:br w:type="textWrapping"/>
      </w:r>
      <w:r>
        <w:t>3.及时对羊体灭虱，应根据气候不同采用洗刷、喷洒或药浴。常用灭虱药物及方法参照螨病疗法。</w:t>
      </w:r>
    </w:p>
    <w:p>
      <w:pPr>
        <w:spacing w:before="0" w:after="0" w:line="240" w:lineRule="auto"/>
        <w:jc w:val="left"/>
      </w:pPr>
    </w:p>
    <w:p>
      <w:pPr>
        <w:spacing w:before="0" w:after="0" w:line="240" w:lineRule="auto"/>
        <w:jc w:val="left"/>
      </w:pPr>
      <w:r>
        <w:t>编号（062）</w:t>
      </w:r>
    </w:p>
    <w:p>
      <w:pPr>
        <w:spacing w:before="0" w:after="0" w:line="240" w:lineRule="auto"/>
        <w:jc w:val="left"/>
      </w:pPr>
      <w:r>
        <w:t>疾病名称：施氏带油丝虫病</w:t>
      </w:r>
    </w:p>
    <w:p>
      <w:pPr>
        <w:spacing w:before="0" w:after="0" w:line="240" w:lineRule="auto"/>
        <w:jc w:val="left"/>
      </w:pPr>
      <w:r>
        <w:t>类型：寄生虫病</w:t>
      </w:r>
    </w:p>
    <w:p>
      <w:pPr>
        <w:spacing w:before="0" w:after="0" w:line="240" w:lineRule="auto"/>
        <w:jc w:val="left"/>
      </w:pPr>
      <w:r>
        <w:t>症状：大多数头部病变是同侧性的。所有病羊都有头部皮炎，其中25%～50%有口和鼻黏膜炎症，25%有后肢皮炎。病变组织发生特异性变化：感染皮肤的被毛脱落，并堆积着干涸的血清和渗出物痂皮；出现结膜炎与角膜浑浊；口内出现腭部溃疡；鼻甲骨变厚，呈结节状；蹄冠变形。由于全身不适，患羊生长不良，并可能出现跛行与呼吸困难。脑的病变可引起运动紊乱。发病率通常小于0.5%,很少死亡。经3～4年的病程后发生愈合。</w:t>
      </w:r>
    </w:p>
    <w:p>
      <w:pPr>
        <w:spacing w:before="0" w:after="0" w:line="240" w:lineRule="auto"/>
        <w:jc w:val="left"/>
      </w:pPr>
      <w:r>
        <w:t>防治建议：</w:t>
      </w:r>
    </w:p>
    <w:p>
      <w:pPr>
        <w:spacing w:before="0" w:after="0" w:line="240" w:lineRule="auto"/>
        <w:jc w:val="left"/>
      </w:pPr>
      <w:r>
        <w:t>避免在有受感染的鹿和媒介性虻存在的山区草场放牧，以预防或减少施氏带油丝虫病的发送。</w:t>
      </w:r>
    </w:p>
    <w:p>
      <w:pPr>
        <w:spacing w:before="0" w:after="0" w:line="240" w:lineRule="auto"/>
        <w:jc w:val="left"/>
      </w:pPr>
    </w:p>
    <w:p>
      <w:pPr>
        <w:spacing w:before="0" w:after="0" w:line="240" w:lineRule="auto"/>
        <w:jc w:val="left"/>
      </w:pPr>
      <w:r>
        <w:t>编号（063）</w:t>
      </w:r>
    </w:p>
    <w:p>
      <w:pPr>
        <w:spacing w:before="0" w:after="0" w:line="240" w:lineRule="auto"/>
        <w:jc w:val="left"/>
      </w:pPr>
      <w:r>
        <w:t>疾病名称：埤性脓毒血症</w:t>
      </w:r>
    </w:p>
    <w:p>
      <w:pPr>
        <w:spacing w:before="0" w:after="0" w:line="240" w:lineRule="auto"/>
        <w:jc w:val="left"/>
      </w:pPr>
      <w:r>
        <w:t>类型：寄生虫病</w:t>
      </w:r>
    </w:p>
    <w:p>
      <w:pPr>
        <w:spacing w:before="0" w:after="0" w:line="240" w:lineRule="auto"/>
        <w:jc w:val="left"/>
      </w:pPr>
      <w:r>
        <w:t>症状：本病如果发生于成年羊，可引起母羊流产和公羊不育。病羊体温升高到40～41.5℃,可持续9~10d。然后温度下降，但羔羊的体况已受到损害，对于其他疾病(如跳跃病或蜱性脓毒血症)的抵抗力降低。于退热之后1周左右，病羊表现食欲减少，精神萎靡。</w:t>
      </w:r>
    </w:p>
    <w:p>
      <w:pPr>
        <w:spacing w:before="0" w:after="0" w:line="240" w:lineRule="auto"/>
        <w:jc w:val="left"/>
      </w:pPr>
      <w:r>
        <w:t>防治建议：</w:t>
      </w:r>
    </w:p>
    <w:p>
      <w:pPr>
        <w:spacing w:before="0" w:after="0" w:line="240" w:lineRule="auto"/>
        <w:jc w:val="left"/>
      </w:pPr>
      <w:r>
        <w:t>本病尚无满意的疫苗作预防注射，应用抗生素进行预防注射更不实际。最好的方法是对于存在有蜱性脓毒血症问题的羊群，于羔羊出生后不久进行药浴。由于羔羊的被毛短，药浴的保护作用只能维持14d,因此每间隔2周应再重复进行药浴。</w:t>
      </w:r>
    </w:p>
    <w:p>
      <w:pPr>
        <w:spacing w:before="0" w:after="0" w:line="240" w:lineRule="auto"/>
        <w:jc w:val="left"/>
      </w:pPr>
    </w:p>
    <w:p>
      <w:pPr>
        <w:spacing w:before="0" w:after="0" w:line="240" w:lineRule="auto"/>
        <w:jc w:val="left"/>
      </w:pPr>
      <w:r>
        <w:t>编号（064）</w:t>
      </w:r>
    </w:p>
    <w:p>
      <w:pPr>
        <w:spacing w:before="0" w:after="0" w:line="240" w:lineRule="auto"/>
        <w:jc w:val="left"/>
      </w:pPr>
      <w:r>
        <w:t>疾病名称：蝉传热</w:t>
      </w:r>
    </w:p>
    <w:p>
      <w:pPr>
        <w:spacing w:before="0" w:after="0" w:line="240" w:lineRule="auto"/>
        <w:jc w:val="left"/>
      </w:pPr>
      <w:r>
        <w:t>类型：寄生虫病</w:t>
      </w:r>
    </w:p>
    <w:p>
      <w:pPr>
        <w:spacing w:before="0" w:after="0" w:line="240" w:lineRule="auto"/>
        <w:jc w:val="left"/>
      </w:pPr>
      <w:r>
        <w:t>症状：潜伏期2～6d,随后病畜体温升高到40～42℃,经2～3周减退。在发热期，病原体可在血液中存在，特别是高热期，95%颗粒性白细胞和单核细胞均含有欧立希氏病原体。体温减退后，血液中的病原体几乎消失，但仍是具有传染性，这种传染性可维持2年。少数病羊痊愈后又可复发。患病绵羊表现抑郁，体重明显下降；成年母羊肌肉强直，站立不稳，大约有30%的妊娠母羊流产，死亡率约23%。患病羔羊很少出现临床症状；但是，由于白细胞减少使羔羊易患其他疾病。</w:t>
      </w:r>
    </w:p>
    <w:p>
      <w:pPr>
        <w:spacing w:before="0" w:after="0" w:line="240" w:lineRule="auto"/>
        <w:jc w:val="left"/>
      </w:pPr>
      <w:r>
        <w:t>防治建议：</w:t>
      </w:r>
    </w:p>
    <w:p>
      <w:pPr>
        <w:spacing w:before="0" w:after="0" w:line="240" w:lineRule="auto"/>
        <w:jc w:val="left"/>
      </w:pPr>
      <w:r>
        <w:t>应用四环素、土霉素或其他广谱抗生素治疗可缩短疾病的发热期，连用磺胺二甲嘧啶3d亦有良效，但仍然可能复发。自然感染的羊只康复后可获得不同程度的免疫。虽然这种致病因子在康复羊只体内可维持多月，但血清中尚未查出确切的抗体。目前尚无有效的疫苗。在疫区应该进行有规律的药浴。无病地区在引进羊只时必须进行严格的检疫，因为病原体和蜱都有可能随着羊只的流动而传播至其他安全地区。消灭羊体和其他动物体上的蜱，以及消灭畜舍中的蜱是有效的预防措施，其方法可按Q热病中介绍的进行。</w:t>
      </w:r>
    </w:p>
    <w:p>
      <w:pPr>
        <w:spacing w:before="0" w:after="0" w:line="240" w:lineRule="auto"/>
        <w:jc w:val="left"/>
      </w:pPr>
    </w:p>
    <w:p>
      <w:pPr>
        <w:spacing w:before="0" w:after="0" w:line="240" w:lineRule="auto"/>
        <w:jc w:val="left"/>
      </w:pPr>
      <w:r>
        <w:t>编号（065）</w:t>
      </w:r>
    </w:p>
    <w:p>
      <w:pPr>
        <w:spacing w:before="0" w:after="0" w:line="240" w:lineRule="auto"/>
        <w:jc w:val="left"/>
      </w:pPr>
      <w:r>
        <w:t>疾病名称：婢麻痹</w:t>
      </w:r>
    </w:p>
    <w:p>
      <w:pPr>
        <w:spacing w:before="0" w:after="0" w:line="240" w:lineRule="auto"/>
        <w:jc w:val="left"/>
      </w:pPr>
      <w:r>
        <w:t>类型：寄生虫病</w:t>
      </w:r>
    </w:p>
    <w:p>
      <w:pPr>
        <w:spacing w:before="0" w:after="0" w:line="240" w:lineRule="auto"/>
        <w:jc w:val="left"/>
      </w:pPr>
      <w:r>
        <w:t>症状：约经蜱叮咬后约4d,绵羊后肢虚弱，表现运动共济失调。在几小时之内变成麻痹，麻痹向前发展到前肢、颈和头。某些绵羊没有观察到前驱性虚弱，就出现麻痹。眼睛突出，表现机敏。大量寄生可引起贫血。体温正常，发病率低。病程为2～4d,如不给予有效治疗，终归死亡。</w:t>
      </w:r>
    </w:p>
    <w:p>
      <w:pPr>
        <w:spacing w:before="0" w:after="0" w:line="240" w:lineRule="auto"/>
        <w:jc w:val="left"/>
      </w:pPr>
      <w:r>
        <w:t>防治建议：</w:t>
      </w:r>
    </w:p>
    <w:p>
      <w:pPr>
        <w:spacing w:before="0" w:after="0" w:line="240" w:lineRule="auto"/>
        <w:jc w:val="left"/>
      </w:pPr>
      <w:r>
        <w:t>加强管理与药疗具有防制效果。必须避免在蜱活跃的春季放牧绵羊于受侵袭的地区。若此预防法不能实行，必须用杀蜱剂处理。对麻痹的绵羊必须用手除掉蜱，如受侵袭的羊数目大或蜱数多，可采用手持喷雾或淋浴去蜱法。杀蜱方法，可应用市售之伊维菌素制剂伊力佳，有效期可达10d以上。</w:t>
      </w:r>
    </w:p>
    <w:p>
      <w:pPr>
        <w:spacing w:before="0" w:after="0" w:line="240" w:lineRule="auto"/>
        <w:jc w:val="left"/>
      </w:pPr>
    </w:p>
    <w:p>
      <w:pPr>
        <w:spacing w:before="0" w:after="0" w:line="240" w:lineRule="auto"/>
        <w:jc w:val="left"/>
      </w:pPr>
      <w:r>
        <w:t>编号（066）</w:t>
      </w:r>
    </w:p>
    <w:p>
      <w:pPr>
        <w:spacing w:before="0" w:after="0" w:line="240" w:lineRule="auto"/>
        <w:jc w:val="left"/>
      </w:pPr>
      <w:r>
        <w:t>疾病名称：住肉孢子虫病</w:t>
      </w:r>
    </w:p>
    <w:p>
      <w:pPr>
        <w:spacing w:before="0" w:after="0" w:line="240" w:lineRule="auto"/>
        <w:jc w:val="left"/>
      </w:pPr>
      <w:r>
        <w:t>类型：寄生虫病</w:t>
      </w:r>
    </w:p>
    <w:p>
      <w:pPr>
        <w:spacing w:before="0" w:after="0" w:line="240" w:lineRule="auto"/>
        <w:jc w:val="left"/>
      </w:pPr>
      <w:r>
        <w:t>症状：轻度感染不显症状。严重感染时，羊表现不安，无力，肌肉僵硬，食欲不振，发热，贫血，淋巴结肿大，腹泻，发育不良，有的跛行，后肢瘫痪，共济失调。母羊可引起流产。部分严重病羊可发生死亡。</w:t>
      </w:r>
    </w:p>
    <w:p>
      <w:pPr>
        <w:spacing w:before="0" w:after="0" w:line="240" w:lineRule="auto"/>
        <w:jc w:val="left"/>
      </w:pPr>
      <w:r>
        <w:t>防治建议：</w:t>
      </w:r>
    </w:p>
    <w:p>
      <w:pPr>
        <w:spacing w:before="0" w:after="0" w:line="240" w:lineRule="auto"/>
        <w:jc w:val="left"/>
      </w:pPr>
      <w:r>
        <w:t>肉食动物必须与草食动物及禽类分饲，并减少接触；加强环境卫生管理，不要用生肉饲喂动物，杀灭鼠类。</w:t>
      </w:r>
    </w:p>
    <w:p>
      <w:pPr>
        <w:spacing w:before="0" w:after="0" w:line="240" w:lineRule="auto"/>
        <w:jc w:val="left"/>
      </w:pPr>
    </w:p>
    <w:p>
      <w:pPr>
        <w:spacing w:before="0" w:after="0" w:line="240" w:lineRule="auto"/>
        <w:jc w:val="left"/>
      </w:pPr>
      <w:r>
        <w:t>编号（067）</w:t>
      </w:r>
    </w:p>
    <w:p>
      <w:pPr>
        <w:spacing w:before="0" w:after="0" w:line="240" w:lineRule="auto"/>
        <w:jc w:val="left"/>
      </w:pPr>
      <w:r>
        <w:t>疾病名称：锥蝇姐病</w:t>
      </w:r>
    </w:p>
    <w:p>
      <w:pPr>
        <w:spacing w:before="0" w:after="0" w:line="240" w:lineRule="auto"/>
        <w:jc w:val="left"/>
      </w:pPr>
      <w:r>
        <w:t>类型：寄生虫病</w:t>
      </w:r>
    </w:p>
    <w:p>
      <w:pPr>
        <w:spacing w:before="0" w:after="0" w:line="240" w:lineRule="auto"/>
        <w:jc w:val="left"/>
      </w:pPr>
      <w:r>
        <w:t>症状：幼虫引起羊难以忍受的疼痛，使羊起卧不安，有时沉郁，有时兴奋。病羊离群独居、咬啃、搔抓受侵袭的创伤。体温可能升高。创伤渗出液发出恶臭，并吸引各种蝇子。仔细检查创伤，可发现锥蝇团块与它们所造成的蛆洞。如不治疗，侵袭区域可通过新卵块的增加继续扩张。在末期表现沉郁，通常虚脱。经约10d发生死亡。</w:t>
      </w:r>
    </w:p>
    <w:p>
      <w:pPr>
        <w:spacing w:before="0" w:after="0" w:line="240" w:lineRule="auto"/>
        <w:jc w:val="left"/>
      </w:pPr>
      <w:r>
        <w:t>防治建议：</w:t>
      </w:r>
    </w:p>
    <w:p>
      <w:pPr>
        <w:spacing w:before="0" w:after="0" w:line="240" w:lineRule="auto"/>
        <w:jc w:val="left"/>
      </w:pPr>
      <w:r>
        <w:t>必须在侵袭早期进行治疗，并需移除所有幼虫，保护羊只不再受侵袭。剪短侵袭部位周围的羊毛，移除幼虫和碎屑，清洁创伤，并用药物杀死与驱逐幼虫与蝇。应避免意外损伤和在有蝇季节分娩。如在有蝇季节发生损伤或进行外科手术，必须使用驱蝇剂，或用蝇毒磷喷雾剂。较满意的防制方法是地区性的锥蝇根除法。虽然开始的花费高，但对以后的经济节约要超过投资的偿付。成功的根除计划包含以下项目：</w:t>
      </w:r>
    </w:p>
    <w:p>
      <w:pPr>
        <w:spacing w:before="0" w:after="0" w:line="240" w:lineRule="auto"/>
        <w:jc w:val="left"/>
      </w:pPr>
      <w:r>
        <w:t>①有计划战略性释放不育的雄性到自然界的蝇群体中；</w:t>
      </w:r>
    </w:p>
    <w:p>
      <w:pPr>
        <w:spacing w:before="0" w:after="0" w:line="240" w:lineRule="auto"/>
        <w:jc w:val="left"/>
      </w:pPr>
      <w:r>
        <w:t>②检查带蝇的所有进口家畜；</w:t>
      </w:r>
    </w:p>
    <w:p>
      <w:pPr>
        <w:spacing w:before="0" w:after="0" w:line="240" w:lineRule="auto"/>
        <w:jc w:val="left"/>
      </w:pPr>
      <w:r>
        <w:t>③对局部暴发地区进行严格检查；</w:t>
      </w:r>
    </w:p>
    <w:p>
      <w:pPr>
        <w:spacing w:before="0" w:after="0" w:line="240" w:lineRule="auto"/>
        <w:jc w:val="left"/>
      </w:pPr>
      <w:r>
        <w:t>④对群众宣传根除计划。</w:t>
      </w:r>
    </w:p>
    <w:p>
      <w:pPr>
        <w:spacing w:before="0" w:after="0" w:line="240" w:lineRule="auto"/>
        <w:jc w:val="left"/>
      </w:pPr>
    </w:p>
    <w:p>
      <w:pPr>
        <w:spacing w:before="0" w:after="0" w:line="240" w:lineRule="auto"/>
        <w:jc w:val="left"/>
      </w:pPr>
      <w:r>
        <w:t>编号（068）</w:t>
      </w:r>
    </w:p>
    <w:p>
      <w:pPr>
        <w:spacing w:before="0" w:after="0" w:line="240" w:lineRule="auto"/>
        <w:jc w:val="left"/>
      </w:pPr>
      <w:r>
        <w:t>疾病名称：羊狂蝇蛆病</w:t>
      </w:r>
    </w:p>
    <w:p>
      <w:pPr>
        <w:spacing w:before="0" w:after="0" w:line="240" w:lineRule="auto"/>
        <w:jc w:val="left"/>
      </w:pPr>
      <w:r>
        <w:t>类型：寄生虫病</w:t>
      </w:r>
    </w:p>
    <w:p>
      <w:pPr>
        <w:spacing w:before="0" w:after="0" w:line="240" w:lineRule="auto"/>
        <w:jc w:val="left"/>
      </w:pPr>
      <w:r>
        <w:t>症状：病羊表现的症状分为两个阶段：</w:t>
      </w:r>
      <w:r>
        <w:br w:type="textWrapping"/>
      </w:r>
      <w:r>
        <w:t>1.成虫侵袭阶段。当羊鼻蝇追逐羊只在鼻孔周围产幼虫时，使羊只扰乱不安。羊只为了避免侵袭，采取各种动作防范，例如当有羊鼻蝇飞来时，羊只四处逃跑或彼此拥挤在一起，或者一只羊把鼻子藏在另一羊的腿中间，或者静避树阴下。这样就使羊只把吃草的时间大部分用在防御动作上，时间长了，就会使羊只精神疲乏，身体消瘦，营养不良。</w:t>
      </w:r>
      <w:r>
        <w:br w:type="textWrapping"/>
      </w:r>
      <w:r>
        <w:t>2.幼虫危害阶段。当羊鼻蝇幼虫向鼻腔内爬行时，由于其口钩的刺激作用，可使鼻腔发生炎症。在幼虫附着的地方，形成小圆凹陷及小点出血，因而表现出以下各种症状。</w:t>
      </w:r>
      <w:r>
        <w:br w:type="textWrapping"/>
      </w:r>
      <w:r>
        <w:t>(1)发炎初期，流出大量清鼻液，以后由于细菌感染，变成稠鼻液，有时混有血液。</w:t>
      </w:r>
      <w:r>
        <w:br w:type="textWrapping"/>
      </w:r>
      <w:r>
        <w:t>(2)患羊因受刺激而磨牙。因分泌物黏附在鼻孔周围，加上外物附着形成痂皮，致使患羊呼吸困难，打喷嚏，用鼻端在地上摩擦。</w:t>
      </w:r>
      <w:r>
        <w:br w:type="textWrapping"/>
      </w:r>
      <w:r>
        <w:t>(3)咳嗽，常摔鼻子。</w:t>
      </w:r>
      <w:r>
        <w:br w:type="textWrapping"/>
      </w:r>
      <w:r>
        <w:t>(4)结膜发炎，头下垂。</w:t>
      </w:r>
      <w:r>
        <w:br w:type="textWrapping"/>
      </w:r>
      <w:r>
        <w:t>有时个别幼虫深入颅腔，使脑膜发炎或受损，出现运动失调和痉挛等神经症状，严重的可造成极度衰竭而死亡。</w:t>
      </w:r>
    </w:p>
    <w:p>
      <w:pPr>
        <w:spacing w:before="0" w:after="0" w:line="240" w:lineRule="auto"/>
        <w:jc w:val="left"/>
      </w:pPr>
      <w:r>
        <w:t>防治建议：</w:t>
      </w:r>
    </w:p>
    <w:p>
      <w:pPr>
        <w:spacing w:before="0" w:after="0" w:line="240" w:lineRule="auto"/>
        <w:jc w:val="left"/>
      </w:pPr>
      <w:r>
        <w:t>根据不同季节鼻蝇的活动规律，采取不同的预防措施。</w:t>
      </w:r>
      <w:r>
        <w:br w:type="textWrapping"/>
      </w:r>
      <w:r>
        <w:t>1.夏季。尽量避免在中午放牧。夏季羊舍墙壁常有大批成虫，在初飞出时，翅膀软弱，不太活动，此时可发动群众进行捕捉，消灭成虫。连续进行3年，可以收到显著效果。也可用诱蝇板，引诱鼻蝇飞落板上休息。每天早晨检查诱蝇板，将鼻蝇取下消灭。</w:t>
      </w:r>
      <w:r>
        <w:br w:type="textWrapping"/>
      </w:r>
      <w:r>
        <w:t>2.冬春季。注意杀死从羊鼻内喷出的幼虫，同时在春季从羊圈的墙角挖蛹，将其杀灭。</w:t>
      </w:r>
    </w:p>
    <w:p>
      <w:pPr>
        <w:spacing w:before="0" w:after="0" w:line="240" w:lineRule="auto"/>
        <w:jc w:val="left"/>
      </w:pPr>
    </w:p>
    <w:p>
      <w:pPr>
        <w:spacing w:before="0" w:after="0" w:line="240" w:lineRule="auto"/>
        <w:jc w:val="left"/>
      </w:pPr>
      <w:r>
        <w:t>编号（069）</w:t>
      </w:r>
    </w:p>
    <w:p>
      <w:pPr>
        <w:spacing w:before="0" w:after="0" w:line="240" w:lineRule="auto"/>
        <w:jc w:val="left"/>
      </w:pPr>
      <w:r>
        <w:t>疾病名称：伤口蛆病</w:t>
      </w:r>
    </w:p>
    <w:p>
      <w:pPr>
        <w:spacing w:before="0" w:after="0" w:line="240" w:lineRule="auto"/>
        <w:jc w:val="left"/>
      </w:pPr>
      <w:r>
        <w:t>类型：寄生虫病</w:t>
      </w:r>
    </w:p>
    <w:p>
      <w:pPr>
        <w:spacing w:before="0" w:after="0" w:line="240" w:lineRule="auto"/>
        <w:jc w:val="left"/>
      </w:pPr>
      <w:r>
        <w:t>症状：症状与蛆的寄生部位有关系，寄生部位又因羊的性别、年龄而不同。</w:t>
      </w:r>
      <w:r>
        <w:br w:type="textWrapping"/>
      </w:r>
      <w:r>
        <w:t>公羊：寄生于包皮内部和头部皮肤皱褶的深部。蝇蛆引起瘙痒不安，数目多时可使包皮腐烂坏死，龟头发炎，排尿发生困难。</w:t>
      </w:r>
      <w:r>
        <w:br w:type="textWrapping"/>
      </w:r>
      <w:r>
        <w:t>母羊、羔羊：常见于肛门和尾根部被稀粪或尿液污染的情况下，若存在于母羊阴道前庭的皱凹陷中，引起阴唇肿胀；阴蒂部的黏膜呈暗红色，由于发生肿胀，常从阴门中向外突出。以后黏膜肿胀处的末端坏死，在坏死组织之下有许多血凝块、溃烂组织和空隙，常与阴蒂相交通。有时由于向尾部和荐部继续移行，可将皮肤破坏成筛孔状。除了天然孔以外，蛆还可以寄生在伤口内，例如断尾伤、去势伤、剪毛伤、患腐蹄病的蹄子，以及患乳房炎的乳房等。寄生于伤口内的蛆，能够继续损伤和破坏健康组织。有时继发细菌感染，使伤口长期不能愈合。</w:t>
      </w:r>
    </w:p>
    <w:p>
      <w:pPr>
        <w:spacing w:before="0" w:after="0" w:line="240" w:lineRule="auto"/>
        <w:jc w:val="left"/>
      </w:pPr>
      <w:r>
        <w:t>防治建议：</w:t>
      </w:r>
    </w:p>
    <w:p>
      <w:pPr>
        <w:spacing w:before="0" w:after="0" w:line="240" w:lineRule="auto"/>
        <w:jc w:val="left"/>
      </w:pPr>
      <w:r>
        <w:t>1.消灭蝇类孳生地</w:t>
      </w:r>
      <w:r>
        <w:br w:type="textWrapping"/>
      </w:r>
      <w:r>
        <w:t>2.对各种伤口加强治疗和护理，防止蝇子骚扰和产幼虫。</w:t>
      </w:r>
      <w:r>
        <w:br w:type="textWrapping"/>
      </w:r>
      <w:r>
        <w:t>3.将清理出的蛆倒入强烈的消毒液中杀死，以防继续发育为成虫、扩大危害。</w:t>
      </w:r>
    </w:p>
    <w:p>
      <w:pPr>
        <w:spacing w:before="0" w:after="0" w:line="240" w:lineRule="auto"/>
        <w:jc w:val="left"/>
      </w:pPr>
    </w:p>
    <w:p>
      <w:pPr>
        <w:spacing w:before="0" w:after="0" w:line="240" w:lineRule="auto"/>
        <w:jc w:val="left"/>
      </w:pPr>
      <w:r>
        <w:t>编号（070）</w:t>
      </w:r>
    </w:p>
    <w:p>
      <w:pPr>
        <w:spacing w:before="0" w:after="0" w:line="240" w:lineRule="auto"/>
        <w:jc w:val="left"/>
      </w:pPr>
      <w:r>
        <w:t>疾病名称：多头蚴病</w:t>
      </w:r>
    </w:p>
    <w:p>
      <w:pPr>
        <w:spacing w:before="0" w:after="0" w:line="240" w:lineRule="auto"/>
        <w:jc w:val="left"/>
      </w:pPr>
      <w:r>
        <w:t>类型：寄生虫病</w:t>
      </w:r>
    </w:p>
    <w:p>
      <w:pPr>
        <w:spacing w:before="0" w:after="0" w:line="240" w:lineRule="auto"/>
        <w:jc w:val="left"/>
      </w:pPr>
      <w:r>
        <w:t>症状：羊的多头蚴病临床表现多呈慢性和急性型。感染初期由于病原体转入脑部，引起局部发炎，病羊显出脑膜炎或脑炎症状，此时病羊体温升高，脉搏呼吸加快，有时强烈兴奋，有时沉郁，离群落后，长时间躺卧，部分病羊在5-7d内因急性脑膜炎而死亡。耐过急性不死的病羊转为慢性，在一定时期内不显症状，在此期间多头蚴继续发育长大，大约在6~8周内患羊呈现视神经乳头瘀血。再经2~6个月，病羊精神沉郁，停止采食，因寄生部位的不同表现出下列各种症状:</w:t>
      </w:r>
      <w:r>
        <w:br w:type="textWrapping"/>
      </w:r>
      <w:r>
        <w:t>1.寄生在大脑半球的侧面时，病羊常把头偏向一侧，向着寄生的一侧转圈子。病情越重的，转的圈子越小。有时患部对侧的眼睛失明。</w:t>
      </w:r>
      <w:r>
        <w:br w:type="textWrapping"/>
      </w:r>
      <w:r>
        <w:t>2.寄生在大脑额叶时，羊头低向胸部，走路时部抬高，或沿直线前行。碰到障碍物而不能再走时，即把头顶在障碍物上，站立不动。</w:t>
      </w:r>
      <w:r>
        <w:br w:type="textWrapping"/>
      </w:r>
      <w:r>
        <w:t>3.寄生在大脑枕叶时，头向后仰。</w:t>
      </w:r>
      <w:r>
        <w:br w:type="textWrapping"/>
      </w:r>
      <w:r>
        <w:t>4.寄生在脑室内时，病羊向后退行。</w:t>
      </w:r>
      <w:r>
        <w:br w:type="textWrapping"/>
      </w:r>
      <w:r>
        <w:t>5.寄生在小脑内时，病羊神经过敏易于疲倦，步态僵硬，最后瘫痪。</w:t>
      </w:r>
      <w:r>
        <w:br w:type="textWrapping"/>
      </w:r>
      <w:r>
        <w:t>6.寄生在脑的表面时，颅骨可因受到压力变为薄而软，甚至发生穿孔。</w:t>
      </w:r>
      <w:r>
        <w:br w:type="textWrapping"/>
      </w:r>
      <w:r>
        <w:t>7.寄生在腰部脊髓内时，后肢、直肠及膀胱发生麻痹。同时食欲无常，身体消瘦最后因贫血和体力不能支持发生死亡。</w:t>
      </w:r>
      <w:r>
        <w:br w:type="textWrapping"/>
      </w:r>
      <w:r>
        <w:t>病到末期时，食欲完全消失，最后因消瘦及神经中枢受损害而死亡。</w:t>
      </w:r>
    </w:p>
    <w:p>
      <w:pPr>
        <w:spacing w:before="0" w:after="0" w:line="240" w:lineRule="auto"/>
        <w:jc w:val="left"/>
      </w:pPr>
      <w:r>
        <w:t>防治建议：</w:t>
      </w:r>
    </w:p>
    <w:p>
      <w:pPr>
        <w:spacing w:before="0" w:after="0" w:line="240" w:lineRule="auto"/>
        <w:jc w:val="left"/>
      </w:pPr>
      <w:r>
        <w:t>1.防止犬感染绦虫。应把死于该病的羊头割掉、深埋，或用火烧掉。这是最有效的预防办法。</w:t>
      </w:r>
      <w:r>
        <w:br w:type="textWrapping"/>
      </w:r>
      <w:r>
        <w:t>2.广泛进行宣传。向群众进行预防感染的教育。</w:t>
      </w:r>
      <w:r>
        <w:br w:type="textWrapping"/>
      </w:r>
      <w:r>
        <w:t>3.每年给看羊的犬进行驱绦虫工作。这样可以避免羊群采食犬的绦虫卵，是防止羊只感染的有效方法。</w:t>
      </w:r>
    </w:p>
    <w:p>
      <w:pPr>
        <w:spacing w:before="0" w:after="0" w:line="240" w:lineRule="auto"/>
        <w:jc w:val="left"/>
      </w:pPr>
    </w:p>
    <w:p>
      <w:pPr>
        <w:spacing w:before="0" w:after="0" w:line="240" w:lineRule="auto"/>
        <w:jc w:val="left"/>
      </w:pPr>
      <w:r>
        <w:t>编号（071）</w:t>
      </w:r>
    </w:p>
    <w:p>
      <w:pPr>
        <w:spacing w:before="0" w:after="0" w:line="240" w:lineRule="auto"/>
        <w:jc w:val="left"/>
      </w:pPr>
      <w:r>
        <w:t>疾病名称：细颈囊尾蚴病</w:t>
      </w:r>
    </w:p>
    <w:p>
      <w:pPr>
        <w:spacing w:before="0" w:after="0" w:line="240" w:lineRule="auto"/>
        <w:jc w:val="left"/>
      </w:pPr>
      <w:r>
        <w:t>类型：寄生虫病</w:t>
      </w:r>
    </w:p>
    <w:p>
      <w:pPr>
        <w:spacing w:before="0" w:after="0" w:line="240" w:lineRule="auto"/>
        <w:jc w:val="left"/>
      </w:pPr>
      <w:r>
        <w:t>症状：羊吃到绦虫卵的数目很少时，不表现症状。如果吃下虫卵很多，则因幼虫在肝实质中移行，破坏微血管而引起出血，使病羊很快死亡，尤其是羔羊更容易死亡。急性症状为精神不好，食欲消失。引起腹膜炎时，体温上升，发生腹水。已经长成的囊尾蚴不产生损伤，也不引起症状，对羊没有危害。</w:t>
      </w:r>
    </w:p>
    <w:p>
      <w:pPr>
        <w:spacing w:before="0" w:after="0" w:line="240" w:lineRule="auto"/>
        <w:jc w:val="left"/>
      </w:pPr>
      <w:r>
        <w:t>防治建议：</w:t>
      </w:r>
    </w:p>
    <w:p>
      <w:pPr>
        <w:spacing w:before="0" w:after="0" w:line="240" w:lineRule="auto"/>
        <w:jc w:val="left"/>
      </w:pPr>
      <w:r>
        <w:t>在对本病的诊断治疗尚有困难的情况下，预防工作就显得更为重要。为了做好预防工作，首先要在本病流行区域做好宣传教育，尤其是对屠宰工人、群众的宣传教育非常重要。因为虫卵用眼睛看不到，很容易使人畜吞入，故须使群众提高认识，经常注意防范，努力做到以下几点，才能取得良好预防效果。</w:t>
      </w:r>
      <w:r>
        <w:br w:type="textWrapping"/>
      </w:r>
      <w:r>
        <w:t>1.预防犬的感染。通过宣传教育，使他们了解本病与犬的关系，不可将此病死亡的羊尸乱抛或喂给犬吃。</w:t>
      </w:r>
      <w:r>
        <w:br w:type="textWrapping"/>
      </w:r>
      <w:r>
        <w:t>2.预防人的感染。</w:t>
      </w:r>
      <w:r>
        <w:br w:type="textWrapping"/>
      </w:r>
      <w:r>
        <w:t>(1)教育小孩子不要玩犬。</w:t>
      </w:r>
      <w:r>
        <w:br w:type="textWrapping"/>
      </w:r>
      <w:r>
        <w:t>(2)摸犬以后务必洗手，在饭前更应注意。</w:t>
      </w:r>
      <w:r>
        <w:br w:type="textWrapping"/>
      </w:r>
      <w:r>
        <w:t>(3)大力消灭苍蝇，因为苍蝇也可以传播虫卵。</w:t>
      </w:r>
      <w:r>
        <w:br w:type="textWrapping"/>
      </w:r>
      <w:r>
        <w:t>(4)把蔬菜洗净熟食。因为通过施肥和犬的乱跑，可能将虫卵黏在菜上。</w:t>
      </w:r>
      <w:r>
        <w:br w:type="textWrapping"/>
      </w:r>
      <w:r>
        <w:t>(5)驱除犬体内的绦虫。每年用溴氢酸槟榔碱进行驱虫，每季一次。剂量为0.04~0.065g,也可以用卡马拉4～8g,包在食物内喂给。为了防止犬的呕吐，投药前应给犬喂几滴碘酒。治后必须对犬加强管制，将排出的粪便全部烧毁。</w:t>
      </w:r>
      <w:r>
        <w:br w:type="textWrapping"/>
      </w:r>
      <w:r>
        <w:t>3.消灭狼和野犬。狼和野犬都是本病的传播者，因此在牧区应该大力消灭狼和野犬。</w:t>
      </w:r>
      <w:r>
        <w:br w:type="textWrapping"/>
      </w:r>
      <w:r>
        <w:t>4.加强兽医卫生检验工作。对有病的脏器进行严格处理，绝对不要用来喂犬和随便乱丢。</w:t>
      </w:r>
    </w:p>
    <w:p>
      <w:pPr>
        <w:spacing w:before="0" w:after="0" w:line="240" w:lineRule="auto"/>
        <w:jc w:val="left"/>
      </w:pPr>
    </w:p>
    <w:p>
      <w:pPr>
        <w:spacing w:before="0" w:after="0" w:line="240" w:lineRule="auto"/>
        <w:jc w:val="left"/>
      </w:pPr>
      <w:r>
        <w:t>编号（072）</w:t>
      </w:r>
    </w:p>
    <w:p>
      <w:pPr>
        <w:spacing w:before="0" w:after="0" w:line="240" w:lineRule="auto"/>
        <w:jc w:val="left"/>
      </w:pPr>
      <w:r>
        <w:t>疾病名称：绦虫病</w:t>
      </w:r>
    </w:p>
    <w:p>
      <w:pPr>
        <w:spacing w:before="0" w:after="0" w:line="240" w:lineRule="auto"/>
        <w:jc w:val="left"/>
      </w:pPr>
      <w:r>
        <w:t>类型：寄生虫病</w:t>
      </w:r>
    </w:p>
    <w:p>
      <w:pPr>
        <w:spacing w:before="0" w:after="0" w:line="240" w:lineRule="auto"/>
        <w:jc w:val="left"/>
      </w:pPr>
      <w:r>
        <w:t>症状：症状的轻重与虫体感染强度及羊的年龄、体质密切相关。一般轻微感染的羊不表现症状，尤其是成年羊。但1.5～8个月大的羔羊，在严重感染后则表现食欲降低，渴欲增加，下痢，贫血及淋巴结肿大。病羊生长不良，体重显著降低；腹泻时粪中混有绦虫节片，有时可见一段虫体吊在肛门处。若虫体阻塞肠道，则出现膨胀和腹痛现象，甚至因发生肠破裂而死亡。有时病羊出现转圈、肌肉痉挛或头向后仰等神经症状。后期仰头倒地，经常作咀嚼运动，口周围有泡沫，对外界反应几乎丧失，直至衰竭而死。</w:t>
      </w:r>
    </w:p>
    <w:p>
      <w:pPr>
        <w:spacing w:before="0" w:after="0" w:line="240" w:lineRule="auto"/>
        <w:jc w:val="left"/>
      </w:pPr>
      <w:r>
        <w:t>防治建议：</w:t>
      </w:r>
    </w:p>
    <w:p>
      <w:pPr>
        <w:spacing w:before="0" w:after="0" w:line="240" w:lineRule="auto"/>
        <w:jc w:val="left"/>
      </w:pPr>
      <w:r>
        <w:t>在预防中，首先应了解牧场情况，然后将放牧时间与驱虫工作结合起来，才能有效。还需要考虑的是：凡是经过一年没有放牧过羔羊的牧场，对绦虫的感染机会比较少，反之就较大。预防应该从以下几点进行。</w:t>
      </w:r>
      <w:r>
        <w:br w:type="textWrapping"/>
      </w:r>
      <w:r>
        <w:t>1.如果在一年以前放牧过患绦虫病羔羊的牧场进行放牧，应该在经过25～30d以后进行预防性治疗。在到达该牧场后35～40d进行第二次预防性治疗，以驱除未成熟的绦虫。治疗后把羊转移到安全牧场。</w:t>
      </w:r>
      <w:r>
        <w:br w:type="textWrapping"/>
      </w:r>
      <w:r>
        <w:t>2.如果治疗后仍有羔羊死亡，应在2周后对全群再进行一次驱虫。</w:t>
      </w:r>
      <w:r>
        <w:br w:type="textWrapping"/>
      </w:r>
      <w:r>
        <w:t>3.为了把每年在羔羊中发现绦虫病的牧场变成安全牧场，应该将其改成放牧成年羊群，而把羔羊放牧到两年来没有放牧过羔羊的牧场去。</w:t>
      </w:r>
    </w:p>
    <w:p>
      <w:pPr>
        <w:spacing w:before="0" w:after="0" w:line="240" w:lineRule="auto"/>
        <w:jc w:val="left"/>
      </w:pPr>
    </w:p>
    <w:p>
      <w:pPr>
        <w:spacing w:before="0" w:after="0" w:line="240" w:lineRule="auto"/>
        <w:jc w:val="left"/>
      </w:pPr>
      <w:r>
        <w:t>编号（073）</w:t>
      </w:r>
    </w:p>
    <w:p>
      <w:pPr>
        <w:spacing w:before="0" w:after="0" w:line="240" w:lineRule="auto"/>
        <w:jc w:val="left"/>
      </w:pPr>
      <w:r>
        <w:t>疾病名称：双腔吸虫病</w:t>
      </w:r>
    </w:p>
    <w:p>
      <w:pPr>
        <w:spacing w:before="0" w:after="0" w:line="240" w:lineRule="auto"/>
        <w:jc w:val="left"/>
      </w:pPr>
      <w:r>
        <w:t>类型：寄生虫病</w:t>
      </w:r>
    </w:p>
    <w:p>
      <w:pPr>
        <w:spacing w:before="0" w:after="0" w:line="240" w:lineRule="auto"/>
        <w:jc w:val="left"/>
      </w:pPr>
      <w:r>
        <w:t>症状：病羊表现因感染强度不同而有差异。轻度感染时，通常无明显症状。严重感染时，黏膜发黄，颌下水肿，消化反常，腹泻与便秘交替，逐渐消瘦，最后因极度衰竭而死亡。</w:t>
      </w:r>
    </w:p>
    <w:p>
      <w:pPr>
        <w:spacing w:before="0" w:after="0" w:line="240" w:lineRule="auto"/>
        <w:jc w:val="left"/>
      </w:pPr>
      <w:r>
        <w:t>防治建议：</w:t>
      </w:r>
    </w:p>
    <w:p>
      <w:pPr>
        <w:spacing w:before="0" w:after="0" w:line="240" w:lineRule="auto"/>
        <w:jc w:val="left"/>
      </w:pPr>
      <w:r>
        <w:t>1.以定期驱虫为主，同时加强饲养管理，以提高羊的抵抗力，并采取轮牧消灭中间宿主和预防性驱虫。</w:t>
      </w:r>
      <w:r>
        <w:br w:type="textWrapping"/>
      </w:r>
      <w:r>
        <w:t>2.消灭中间宿主可采用下列各种办法。</w:t>
      </w:r>
      <w:r>
        <w:br w:type="textWrapping"/>
      </w:r>
      <w:r>
        <w:t>(1)发动群众拣捉蜗牛，或养鸡消灭蜗牛和蚂蚁。</w:t>
      </w:r>
      <w:r>
        <w:br w:type="textWrapping"/>
      </w:r>
      <w:r>
        <w:t>(2)铲除杂草，清除石子，消灭蜗牛及蚂蚁的孳生地。</w:t>
      </w:r>
      <w:r>
        <w:br w:type="textWrapping"/>
      </w:r>
      <w:r>
        <w:t>(3)化学药品消灭蜗牛。用氯化钾20～25g,能够杀死蜗牛60%～90%。</w:t>
      </w:r>
      <w:r>
        <w:br w:type="textWrapping"/>
      </w:r>
      <w:r>
        <w:t>3.对粪便进行堆肥发酵处理，以杀灭虫卵。</w:t>
      </w:r>
    </w:p>
    <w:p>
      <w:pPr>
        <w:spacing w:before="0" w:after="0" w:line="240" w:lineRule="auto"/>
        <w:jc w:val="left"/>
      </w:pPr>
    </w:p>
    <w:p>
      <w:pPr>
        <w:spacing w:before="0" w:after="0" w:line="240" w:lineRule="auto"/>
        <w:jc w:val="left"/>
      </w:pPr>
      <w:r>
        <w:t>编号（074）</w:t>
      </w:r>
    </w:p>
    <w:p>
      <w:pPr>
        <w:spacing w:before="0" w:after="0" w:line="240" w:lineRule="auto"/>
        <w:jc w:val="left"/>
      </w:pPr>
      <w:r>
        <w:t>疾病名称：片形吸虫病</w:t>
      </w:r>
    </w:p>
    <w:p>
      <w:pPr>
        <w:spacing w:before="0" w:after="0" w:line="240" w:lineRule="auto"/>
        <w:jc w:val="left"/>
      </w:pPr>
      <w:r>
        <w:t>类型：寄生虫病</w:t>
      </w:r>
    </w:p>
    <w:p>
      <w:pPr>
        <w:spacing w:before="0" w:after="0" w:line="240" w:lineRule="auto"/>
        <w:jc w:val="left"/>
      </w:pPr>
      <w:r>
        <w:t>症状：症状的表现程度，根据虫体多少、羊的年龄，以及感染后的饲养管理情况而不同。对于绵羊来说，当虫体达到50个以上时才会发生显著症状，年龄小的症状更为明显。绵羊和山羊的症状有急性型和慢性型之分。</w:t>
      </w:r>
      <w:r>
        <w:br w:type="textWrapping"/>
      </w:r>
      <w:r>
        <w:t>急性型：多见于秋季，表现是体温升高，精神沉郁；食欲废绝，偶有腹泻；肝脏叩诊时，半浊音区扩大，敏感性增高；病羊迅速贫血。有些病例表现症状后3～5d发生死亡。</w:t>
      </w:r>
      <w:r>
        <w:br w:type="textWrapping"/>
      </w:r>
      <w:r>
        <w:t>慢性型：最为常见，可发生在任何季节。病的发展很慢，一般在1～2个月后体温稍有升高，食欲略见降低；眼睑、下颌、胸下及腹下部出现水肿。病程继续发展时，食欲趋于消失，表现卡他性肠炎，因之黏膜苍白，贫血剧烈。由于毒素危害以及代谢障碍，羊的被毛粗乱，无光泽，脆而易断，有局部脱毛现象。3～4个月后水肿更为剧烈，病羊更加消瘦。孕羊可能生产弱羔，甚至生产死胎。如不采取医疗措施，最后常发生死亡。</w:t>
      </w:r>
    </w:p>
    <w:p>
      <w:pPr>
        <w:spacing w:before="0" w:after="0" w:line="240" w:lineRule="auto"/>
        <w:jc w:val="left"/>
      </w:pPr>
      <w:r>
        <w:t>防治建议：</w:t>
      </w:r>
    </w:p>
    <w:p>
      <w:pPr>
        <w:spacing w:before="0" w:after="0" w:line="240" w:lineRule="auto"/>
        <w:jc w:val="left"/>
      </w:pPr>
      <w:r>
        <w:t>为了消灭片形吸虫病，必须贯彻“预防为主”的方针，同时要发动广大饲养员和放牧人员，采取下列综合性防治措施。</w:t>
      </w:r>
      <w:r>
        <w:br w:type="textWrapping"/>
      </w:r>
      <w:r>
        <w:t>1.防止健羊吞入囊蚴。</w:t>
      </w:r>
      <w:r>
        <w:br w:type="textWrapping"/>
      </w:r>
      <w:r>
        <w:t>(1)不要把羊舍建在低湿地区。</w:t>
      </w:r>
      <w:r>
        <w:br w:type="textWrapping"/>
      </w:r>
      <w:r>
        <w:t>(2)不在有片形吸虫的潮湿牧场上放牧。</w:t>
      </w:r>
      <w:r>
        <w:br w:type="textWrapping"/>
      </w:r>
      <w:r>
        <w:t>(3)不让羊饮用池塘、沼泽、水潭及沟渠里的脏水和死水。</w:t>
      </w:r>
      <w:r>
        <w:br w:type="textWrapping"/>
      </w:r>
      <w:r>
        <w:t>(4)在潮湿牧场上割草时，必须割高一些。否则，应将割回的牧草贮藏6个月以上饲用。</w:t>
      </w:r>
      <w:r>
        <w:br w:type="textWrapping"/>
      </w:r>
      <w:r>
        <w:t>2.进行定期驱虫。驱虫是预防本病的重要方法之一，应有计划地进行全群性驱虫，一般是每年进行1次，可在秋末冬初进行；对染病羊群，每年应进行3次：第一次在大量虫体成熟之前20～30d(成虫期前驱虫),第二次在第一次以后的5个月(成虫期驱虫)第三次在第二次以后的2～2.5个月。不论在什么时候发现羊患本病，都要及时进行驱虫。</w:t>
      </w:r>
      <w:r>
        <w:br w:type="textWrapping"/>
      </w:r>
      <w:r>
        <w:t>3.避免粪便散布虫卵。对病羊的粪便应经常用堆肥发酵的方法进行处理，杀死其中虫卵。对于施行驱虫的羊只，必须圈留5~7d,不让乱跑，对这一时期所排的粪便，更应严格进行消毒。对于被屠宰羊的肠内容物也要认真进行处理。</w:t>
      </w:r>
      <w:r>
        <w:br w:type="textWrapping"/>
      </w:r>
      <w:r>
        <w:t>4.防止病羊的肝脏散布病原体。为了达到这一目的，必须加强兽医卫生检验工作。对检查出严重感染的肝脏，应该全部废弃；对感染轻微的肝脏，应该废弃被感染的部分。将废弃的肝脏进行煮沸，然后用作其他动物的饲料。</w:t>
      </w:r>
      <w:r>
        <w:br w:type="textWrapping"/>
      </w:r>
      <w:r>
        <w:t>5.消灭中间宿主(螺蛳)。灭螺时要特别注意小水沟、小水洼及小河的岸边等处。具体方法如下：</w:t>
      </w:r>
      <w:r>
        <w:br w:type="textWrapping"/>
      </w:r>
      <w:r>
        <w:t>(1)排水。对于沼泽地和低洼的牧地进行排水，利用阳光曝晒的力量杀死螺蛳。</w:t>
      </w:r>
      <w:r>
        <w:br w:type="textWrapping"/>
      </w:r>
      <w:r>
        <w:t>(2)喷洒药物溶液。对于较小而不能排水的死水地，可用1:50000的硫酸铜溶液定期</w:t>
      </w:r>
      <w:r>
        <w:br w:type="textWrapping"/>
      </w:r>
      <w:r>
        <w:t>喷洒，以杀死螺蛳，至少用5000ml溶液/m²,每年喷洒1～2次。也可用2.5:1000000的血防67浸杀或喷杀椎实螺。</w:t>
      </w:r>
      <w:r>
        <w:br w:type="textWrapping"/>
      </w:r>
      <w:r>
        <w:t>(3)生物灭螺。可在湖沼周围养鸭养鹅。</w:t>
      </w:r>
      <w:r>
        <w:br w:type="textWrapping"/>
      </w:r>
      <w:r>
        <w:t>(4)发动群众。捡拾螺蛳，消灭池塘、沼泽、河岸及沟渠中的螺蛳。</w:t>
      </w:r>
    </w:p>
    <w:p>
      <w:pPr>
        <w:spacing w:before="0" w:after="0" w:line="240" w:lineRule="auto"/>
        <w:jc w:val="left"/>
      </w:pPr>
    </w:p>
    <w:p>
      <w:pPr>
        <w:spacing w:before="0" w:after="0" w:line="240" w:lineRule="auto"/>
        <w:jc w:val="left"/>
      </w:pPr>
      <w:r>
        <w:t>编号（075）</w:t>
      </w:r>
    </w:p>
    <w:p>
      <w:pPr>
        <w:spacing w:before="0" w:after="0" w:line="240" w:lineRule="auto"/>
        <w:jc w:val="left"/>
      </w:pPr>
      <w:r>
        <w:t>疾病名称：前后盘吸虫病</w:t>
      </w:r>
    </w:p>
    <w:p>
      <w:pPr>
        <w:spacing w:before="0" w:after="0" w:line="240" w:lineRule="auto"/>
        <w:jc w:val="left"/>
      </w:pPr>
      <w:r>
        <w:t>类型：寄生虫病</w:t>
      </w:r>
    </w:p>
    <w:p>
      <w:pPr>
        <w:spacing w:before="0" w:after="0" w:line="240" w:lineRule="auto"/>
        <w:jc w:val="left"/>
      </w:pPr>
      <w:r>
        <w:t>症状：在童虫大量人侵十二指肠期间，病羊精神沉郁，厌食，消瘦，数天后发生顽固性拉稀，粪便呈粥状或水样，恶臭，混有血液。以致病羊急剧消瘦，高度贫血，黏膜苍白，血液稀薄，红细胞在3×1012L左右，血红蛋白含量降到40%以下。白细胞总数稍增高，出现核左移现象。体温一般正常。病至后期，精神萎靡，极度虚弱，眼睑、颌下、胸腹下部水肿，最后常因恶病质而死亡。成虫引起的症状也是消瘦、贫血、下痢和水肿，但经过缓慢。</w:t>
      </w:r>
    </w:p>
    <w:p>
      <w:pPr>
        <w:spacing w:before="0" w:after="0" w:line="240" w:lineRule="auto"/>
        <w:jc w:val="left"/>
      </w:pPr>
      <w:r>
        <w:t>防治建议：</w:t>
      </w:r>
    </w:p>
    <w:p>
      <w:pPr>
        <w:spacing w:before="0" w:after="0" w:line="240" w:lineRule="auto"/>
        <w:jc w:val="left"/>
      </w:pPr>
      <w:r>
        <w:t>预防可参考片形吸虫病。</w:t>
      </w:r>
    </w:p>
    <w:p>
      <w:pPr>
        <w:spacing w:before="0" w:after="0" w:line="240" w:lineRule="auto"/>
        <w:jc w:val="left"/>
      </w:pPr>
    </w:p>
    <w:p>
      <w:pPr>
        <w:spacing w:before="0" w:after="0" w:line="240" w:lineRule="auto"/>
        <w:jc w:val="left"/>
      </w:pPr>
      <w:r>
        <w:t>编号（076）</w:t>
      </w:r>
    </w:p>
    <w:p>
      <w:pPr>
        <w:spacing w:before="0" w:after="0" w:line="240" w:lineRule="auto"/>
        <w:jc w:val="left"/>
      </w:pPr>
      <w:r>
        <w:t>疾病名称：东毕吸虫病</w:t>
      </w:r>
    </w:p>
    <w:p>
      <w:pPr>
        <w:spacing w:before="0" w:after="0" w:line="240" w:lineRule="auto"/>
        <w:jc w:val="left"/>
      </w:pPr>
      <w:r>
        <w:t>类型：寄生虫病</w:t>
      </w:r>
    </w:p>
    <w:p>
      <w:pPr>
        <w:spacing w:before="0" w:after="0" w:line="240" w:lineRule="auto"/>
        <w:jc w:val="left"/>
      </w:pPr>
      <w:r>
        <w:t>症状：本病多呈慢性经过，个别为急性。感染大量尾蚴时发病，临床表现为体质瘦弱，贫血，腹泻及下痢，有时带有血迹。体温达40℃,呼吸急促，有浆液性鼻漏，好似流感。年龄愈小症状愈明显，羔羊严重感染时，生长发育受阻。</w:t>
      </w:r>
    </w:p>
    <w:p>
      <w:pPr>
        <w:spacing w:before="0" w:after="0" w:line="240" w:lineRule="auto"/>
        <w:jc w:val="left"/>
      </w:pPr>
      <w:r>
        <w:t>防治建议：</w:t>
      </w:r>
    </w:p>
    <w:p>
      <w:pPr>
        <w:spacing w:before="0" w:after="0" w:line="240" w:lineRule="auto"/>
        <w:jc w:val="left"/>
      </w:pPr>
      <w:r>
        <w:t>本病的预防方法基本上与片形吸虫病相同。应注意移场放牧及饮水卫生，用血防67、五氯酚钠灭螺，用硫酸铜杀灭尾蚴。</w:t>
      </w:r>
    </w:p>
    <w:p>
      <w:pPr>
        <w:spacing w:before="0" w:after="0" w:line="240" w:lineRule="auto"/>
        <w:jc w:val="left"/>
      </w:pPr>
    </w:p>
    <w:p>
      <w:pPr>
        <w:spacing w:before="0" w:after="0" w:line="240" w:lineRule="auto"/>
        <w:jc w:val="left"/>
      </w:pPr>
      <w:r>
        <w:t>编号（077）</w:t>
      </w:r>
    </w:p>
    <w:p>
      <w:pPr>
        <w:spacing w:before="0" w:after="0" w:line="240" w:lineRule="auto"/>
        <w:jc w:val="left"/>
      </w:pPr>
      <w:r>
        <w:t>疾病名称：日本血吸虫病</w:t>
      </w:r>
    </w:p>
    <w:p>
      <w:pPr>
        <w:spacing w:before="0" w:after="0" w:line="240" w:lineRule="auto"/>
        <w:jc w:val="left"/>
      </w:pPr>
      <w:r>
        <w:t>类型：寄生虫病</w:t>
      </w:r>
    </w:p>
    <w:p>
      <w:pPr>
        <w:spacing w:before="0" w:after="0" w:line="240" w:lineRule="auto"/>
        <w:jc w:val="left"/>
      </w:pPr>
      <w:r>
        <w:t>症状：轻度感染时无明显症状。严重感染时呈急性经过，表现食欲不振，精神沉郁，行动迟缓，呆立不动；进而腹泻，粪中含有黏液、血液，气味腥臭，病羊里急后重，体温升高，消瘦，衰弱，结膜苍白，终因衰竭而死亡。有的持续2～3个月，反复发作，消瘦不堪。可引起母羊流产与不孕，总的来说，症状较东毕吸虫病为轻。</w:t>
      </w:r>
    </w:p>
    <w:p>
      <w:pPr>
        <w:spacing w:before="0" w:after="0" w:line="240" w:lineRule="auto"/>
        <w:jc w:val="left"/>
      </w:pPr>
      <w:r>
        <w:t>防治建议：</w:t>
      </w:r>
    </w:p>
    <w:p>
      <w:pPr>
        <w:spacing w:before="0" w:after="0" w:line="240" w:lineRule="auto"/>
        <w:jc w:val="left"/>
      </w:pPr>
      <w:r>
        <w:t>消灭钉螺，加强环境卫生及羊群管理，保护水源，安全放牧。</w:t>
      </w:r>
    </w:p>
    <w:p>
      <w:pPr>
        <w:spacing w:before="0" w:after="0" w:line="240" w:lineRule="auto"/>
        <w:jc w:val="left"/>
      </w:pPr>
    </w:p>
    <w:p>
      <w:pPr>
        <w:spacing w:before="0" w:after="0" w:line="240" w:lineRule="auto"/>
        <w:jc w:val="left"/>
      </w:pPr>
      <w:r>
        <w:t>编号（078）</w:t>
      </w:r>
    </w:p>
    <w:p>
      <w:pPr>
        <w:spacing w:before="0" w:after="0" w:line="240" w:lineRule="auto"/>
        <w:jc w:val="left"/>
      </w:pPr>
      <w:r>
        <w:t>疾病名称：捻转血矛线虫病</w:t>
      </w:r>
    </w:p>
    <w:p>
      <w:pPr>
        <w:spacing w:before="0" w:after="0" w:line="240" w:lineRule="auto"/>
        <w:jc w:val="left"/>
      </w:pPr>
      <w:r>
        <w:t>类型：寄生虫病</w:t>
      </w:r>
    </w:p>
    <w:p>
      <w:pPr>
        <w:spacing w:before="0" w:after="0" w:line="240" w:lineRule="auto"/>
        <w:jc w:val="left"/>
      </w:pPr>
      <w:r>
        <w:t>症状：</w:t>
      </w:r>
    </w:p>
    <w:p>
      <w:pPr>
        <w:spacing w:before="0" w:after="0" w:line="240" w:lineRule="auto"/>
        <w:jc w:val="left"/>
      </w:pPr>
      <w:r>
        <w:t>急性：最引人注意的是肥胖羔羊的突然死亡。如果检查同群中其他羔羊，可发现结膜高度贫血。粪便干硬而少，时常便秘。如有下痢，也是因为初吃青草，或者有毛圆线虫混合感染。</w:t>
      </w:r>
    </w:p>
    <w:p>
      <w:pPr>
        <w:spacing w:before="0" w:after="0" w:line="240" w:lineRule="auto"/>
        <w:jc w:val="left"/>
      </w:pPr>
      <w:r>
        <w:t>慢性：病羊食欲减退，精神迟钝，喜欢孤立，放牧时常落在群后。羊毛干而脆。黏膜高度贫血，下痢便秘交替发生。因为血液稀薄，体液外漏，而发生典型的颌下、胸下或腹下水肿。水肿常在夜间自然消失。病羊逐渐消瘦，行走不稳，最后由于极度衰竭而死亡。</w:t>
      </w:r>
    </w:p>
    <w:p>
      <w:pPr>
        <w:spacing w:before="0" w:after="0" w:line="240" w:lineRule="auto"/>
        <w:jc w:val="left"/>
      </w:pPr>
      <w:r>
        <w:t>防治建议：</w:t>
      </w:r>
    </w:p>
    <w:p>
      <w:pPr>
        <w:spacing w:before="0" w:after="0" w:line="240" w:lineRule="auto"/>
        <w:jc w:val="left"/>
      </w:pPr>
      <w:r>
        <w:t>1.加强饲养管理及卫生工作。保持羊舍清洁干燥，注意饮水卫生，对粪便进行发酵处理，杀死其中虫卵。</w:t>
      </w:r>
      <w:r>
        <w:br w:type="textWrapping"/>
      </w:r>
      <w:r>
        <w:t>2.进行计划性驱虫。在牧区，根据四季牧场轮换规律安排驱虫；在不是常年放牧的地区，于春季出牧之前和秋冬转入舍饲以后的2周内各进行一次驱虫。</w:t>
      </w:r>
      <w:r>
        <w:br w:type="textWrapping"/>
      </w:r>
      <w:r>
        <w:t>3.进行药物预防。在严重感染地区，放牧季节内应按捻转胃虫的季节动态和牧场轮牧情况，在一定阶段内连续内服少量吩噻嗪(硫化二苯胺)。用量为每天成年羊1.0g,羔羊0.5g,混入食盐或精料内自由采食。吩噻嗪在羊体内可制止成虫排卵，随粪排出后可阻止幼虫发育，故可达到预防目的。也可以用噻苯唑进行药物预防。</w:t>
      </w:r>
      <w:r>
        <w:br w:type="textWrapping"/>
      </w:r>
      <w:r>
        <w:t>4.合理轮牧。在温暖季节，从虫卵发育到可感染幼虫，一般需要1周左右，因此为了防止羊受感染，应该每5～6d换一次牧场。</w:t>
      </w:r>
    </w:p>
    <w:p>
      <w:pPr>
        <w:spacing w:before="0" w:after="0" w:line="240" w:lineRule="auto"/>
        <w:jc w:val="left"/>
      </w:pPr>
    </w:p>
    <w:p>
      <w:pPr>
        <w:spacing w:before="0" w:after="0" w:line="240" w:lineRule="auto"/>
        <w:jc w:val="left"/>
      </w:pPr>
      <w:r>
        <w:t>编号（079）</w:t>
      </w:r>
    </w:p>
    <w:p>
      <w:pPr>
        <w:spacing w:before="0" w:after="0" w:line="240" w:lineRule="auto"/>
        <w:jc w:val="left"/>
      </w:pPr>
      <w:r>
        <w:t>疾病名称：仰口线虫病</w:t>
      </w:r>
    </w:p>
    <w:p>
      <w:pPr>
        <w:spacing w:before="0" w:after="0" w:line="240" w:lineRule="auto"/>
        <w:jc w:val="left"/>
      </w:pPr>
      <w:r>
        <w:t>类型：寄生虫病</w:t>
      </w:r>
    </w:p>
    <w:p>
      <w:pPr>
        <w:spacing w:before="0" w:after="0" w:line="240" w:lineRule="auto"/>
        <w:jc w:val="left"/>
      </w:pPr>
      <w:r>
        <w:t>症状：因为钩虫是借其发达的角质口囊吸着于小肠黏膜，以吸食血液为主，故使感染羊只表现出进行性贫血、顽固性下痢及下颌水肿。结果引起大羊消瘦，小羊发育不良。严重病例常会造成死亡。</w:t>
      </w:r>
    </w:p>
    <w:p>
      <w:pPr>
        <w:spacing w:before="0" w:after="0" w:line="240" w:lineRule="auto"/>
        <w:jc w:val="left"/>
      </w:pPr>
      <w:r>
        <w:t>防治建议：</w:t>
      </w:r>
    </w:p>
    <w:p>
      <w:pPr>
        <w:spacing w:before="0" w:after="0" w:line="240" w:lineRule="auto"/>
        <w:jc w:val="left"/>
      </w:pPr>
      <w:r>
        <w:t>参照捻转胃虫病的预防措施，进行综合性预防。因为钩虫能经皮肤使羊只感染，故应特别注意棚舍及运动场的清洁卫生。</w:t>
      </w:r>
    </w:p>
    <w:p>
      <w:pPr>
        <w:spacing w:before="0" w:after="0" w:line="240" w:lineRule="auto"/>
        <w:jc w:val="left"/>
      </w:pPr>
    </w:p>
    <w:p>
      <w:pPr>
        <w:spacing w:before="0" w:after="0" w:line="240" w:lineRule="auto"/>
        <w:jc w:val="left"/>
      </w:pPr>
      <w:r>
        <w:t>编号（080）</w:t>
      </w:r>
    </w:p>
    <w:p>
      <w:pPr>
        <w:spacing w:before="0" w:after="0" w:line="240" w:lineRule="auto"/>
        <w:jc w:val="left"/>
      </w:pPr>
      <w:r>
        <w:t>疾病名称：食道口线虫病</w:t>
      </w:r>
    </w:p>
    <w:p>
      <w:pPr>
        <w:spacing w:before="0" w:after="0" w:line="240" w:lineRule="auto"/>
        <w:jc w:val="left"/>
      </w:pPr>
      <w:r>
        <w:t>类型：寄生虫病</w:t>
      </w:r>
    </w:p>
    <w:p>
      <w:pPr>
        <w:spacing w:before="0" w:after="0" w:line="240" w:lineRule="auto"/>
        <w:jc w:val="left"/>
      </w:pPr>
      <w:r>
        <w:t>症状：临床症状可分为急性和慢性两期。</w:t>
      </w:r>
      <w:r>
        <w:br w:type="textWrapping"/>
      </w:r>
      <w:r>
        <w:t>急性期：是由于幼虫钻入肠黏膜所引起的。其特征是顽固性下痢，粪便呈黑绿色，带有很多黏液，有时带有血液。病羊疝痛，食欲减退。拱背，翘尾，伸展后肢。有痉挛性排尿。按压其腹壁时，有疼痛表现。如不及时治疗，可引起羊只极度消瘦而死亡。</w:t>
      </w:r>
      <w:r>
        <w:br w:type="textWrapping"/>
      </w:r>
      <w:r>
        <w:t>慢性期：是成虫寄生阶段所引起。病羊呈间歇性下痢，经久时消瘦衰弱，终至虚脱而死。如果感染轻微，除了初期表现间歇性下痢以外，再无其他症状。</w:t>
      </w:r>
    </w:p>
    <w:p>
      <w:pPr>
        <w:spacing w:before="0" w:after="0" w:line="240" w:lineRule="auto"/>
        <w:jc w:val="left"/>
      </w:pPr>
      <w:r>
        <w:t>防治建议：</w:t>
      </w:r>
    </w:p>
    <w:p>
      <w:pPr>
        <w:spacing w:before="0" w:after="0" w:line="240" w:lineRule="auto"/>
        <w:jc w:val="left"/>
      </w:pPr>
      <w:r>
        <w:t>参照捻转胃虫病的预防方法，采用定期驱虫、药物预防(长期服用吩噻嗪)及粪便生物热杀虫处理等综合措施。</w:t>
      </w:r>
    </w:p>
    <w:p>
      <w:pPr>
        <w:spacing w:before="0" w:after="0" w:line="240" w:lineRule="auto"/>
        <w:jc w:val="left"/>
      </w:pPr>
    </w:p>
    <w:p>
      <w:pPr>
        <w:spacing w:before="0" w:after="0" w:line="240" w:lineRule="auto"/>
        <w:jc w:val="left"/>
      </w:pPr>
      <w:r>
        <w:t>编号（081）</w:t>
      </w:r>
    </w:p>
    <w:p>
      <w:pPr>
        <w:spacing w:before="0" w:after="0" w:line="240" w:lineRule="auto"/>
        <w:jc w:val="left"/>
      </w:pPr>
      <w:r>
        <w:t>疾病名称：夏伯特线虫病</w:t>
      </w:r>
    </w:p>
    <w:p>
      <w:pPr>
        <w:spacing w:before="0" w:after="0" w:line="240" w:lineRule="auto"/>
        <w:jc w:val="left"/>
      </w:pPr>
      <w:r>
        <w:t>类型：寄生虫病</w:t>
      </w:r>
    </w:p>
    <w:p>
      <w:pPr>
        <w:spacing w:before="0" w:after="0" w:line="240" w:lineRule="auto"/>
        <w:jc w:val="left"/>
      </w:pPr>
      <w:r>
        <w:t>症状：阔口线虫以强大的口囊吸血，在肠黏膜上造成损伤。由于虫体经常变动位置，故可引起很多损伤，因而可以并发细菌感染。成虫还能分泌毒素，影响羊的健康更大。本病的临床症状与捻转胃虫病相似。可以造成患羊黏膜苍白，排出浆液黏液性而带血的粪便。食欲减少，渴欲增加。颌下水肿，被毛干燥。时间较长时，患羊变为消瘦，有时能够引起羊只死亡。</w:t>
      </w:r>
    </w:p>
    <w:p>
      <w:pPr>
        <w:spacing w:before="0" w:after="0" w:line="240" w:lineRule="auto"/>
        <w:jc w:val="left"/>
      </w:pPr>
      <w:r>
        <w:t>防治建议：</w:t>
      </w:r>
    </w:p>
    <w:p>
      <w:pPr>
        <w:spacing w:before="0" w:after="0" w:line="240" w:lineRule="auto"/>
        <w:jc w:val="left"/>
      </w:pPr>
      <w:r>
        <w:t>防治方法都可参考捻转胃虫病。此外，还可以用1%福尔马林溶液灌肠，进行驱虫。</w:t>
      </w:r>
    </w:p>
    <w:p>
      <w:pPr>
        <w:spacing w:before="0" w:after="0" w:line="240" w:lineRule="auto"/>
        <w:jc w:val="left"/>
      </w:pPr>
    </w:p>
    <w:p>
      <w:pPr>
        <w:spacing w:before="0" w:after="0" w:line="240" w:lineRule="auto"/>
        <w:jc w:val="left"/>
      </w:pPr>
      <w:r>
        <w:t>编号（082）</w:t>
      </w:r>
    </w:p>
    <w:p>
      <w:pPr>
        <w:spacing w:before="0" w:after="0" w:line="240" w:lineRule="auto"/>
        <w:jc w:val="left"/>
      </w:pPr>
      <w:r>
        <w:t>疾病名称：肺丝虫病</w:t>
      </w:r>
    </w:p>
    <w:p>
      <w:pPr>
        <w:spacing w:before="0" w:after="0" w:line="240" w:lineRule="auto"/>
        <w:jc w:val="left"/>
      </w:pPr>
      <w:r>
        <w:t>类型：寄生虫病</w:t>
      </w:r>
    </w:p>
    <w:p>
      <w:pPr>
        <w:spacing w:before="0" w:after="0" w:line="240" w:lineRule="auto"/>
        <w:jc w:val="left"/>
      </w:pPr>
      <w:r>
        <w:t>症状：感染初期和感染轻的羊，症状不明显。当感染大量虫体时，经过1~2个月即开始表现短而干的咳嗽。最初个别羊咳嗽，以后波及多数，咳嗽次数亦逐渐增多。在运动后和夜间休息时咳嗽更为明显。在羊圈附近可以听到患羊呼吸困难，呼吸如拉风箱。常见患羊鼻孔流出黏性液体，液体干后变为痂皮。听诊肺部有湿性啰音。患病久的羊，表现食欲减少，身体瘦弱，被毛干燥而粗乱。放牧时喜卧地上，不愿行走。随着病势的发展，逐渐发生腹泻及贫血，眼睑、下颌、胸下和四肢出现水肿。最后由于严重消瘦而死亡。当虫体与黏液缠绕成团而堵塞喉头时，亦可因窒息而死亡。在剧烈感染时，死亡率为10%～70%。</w:t>
      </w:r>
    </w:p>
    <w:p>
      <w:pPr>
        <w:spacing w:before="0" w:after="0" w:line="240" w:lineRule="auto"/>
        <w:jc w:val="left"/>
      </w:pPr>
      <w:r>
        <w:t>防治建议：</w:t>
      </w:r>
    </w:p>
    <w:p>
      <w:pPr>
        <w:spacing w:before="0" w:after="0" w:line="240" w:lineRule="auto"/>
        <w:jc w:val="left"/>
      </w:pPr>
      <w:r>
        <w:t>用于控制消化道线虫的措施同样适用于控制肺丝虫。</w:t>
      </w:r>
      <w:r>
        <w:br w:type="textWrapping"/>
      </w:r>
      <w:r>
        <w:t>1.在本病流行地区，应该进行有计划的预防性驱虫。在春季青草发芽前和秋季，应对15%～20%的羊只进行粪便检查。如果发现有肺丝虫的幼虫，应立即进行全群性驱虫；于第1次驱虫后12d,再进行第二次驱虫。</w:t>
      </w:r>
      <w:r>
        <w:br w:type="textWrapping"/>
      </w:r>
      <w:r>
        <w:t>2.做好放牧期间的预防工作。</w:t>
      </w:r>
      <w:r>
        <w:br w:type="textWrapping"/>
      </w:r>
      <w:r>
        <w:t>(1)避免在有死水或低湿的地方放牧。</w:t>
      </w:r>
      <w:r>
        <w:br w:type="textWrapping"/>
      </w:r>
      <w:r>
        <w:t>(2)采用轮牧方法。条件许可时，每6d轮牧一次。</w:t>
      </w:r>
      <w:r>
        <w:br w:type="textWrapping"/>
      </w:r>
      <w:r>
        <w:t>(3)药物预防。每隔1d给饲料中加入少量驱虫药(药物种类见治疗项下),以杀死侵入肠道的幼虫。</w:t>
      </w:r>
      <w:r>
        <w:br w:type="textWrapping"/>
      </w:r>
      <w:r>
        <w:t>3.由放牧转为舍饲后，进行两次驱虫。</w:t>
      </w:r>
      <w:r>
        <w:br w:type="textWrapping"/>
      </w:r>
      <w:r>
        <w:t>第一次，在舍饲初期，即11月间。</w:t>
      </w:r>
      <w:r>
        <w:br w:type="textWrapping"/>
      </w:r>
      <w:r>
        <w:t>第二次，在1~2月间。若遇分娩时期，应该延迟到产羔后2～3周进行。产前1个月内不宜进行驱虫。</w:t>
      </w:r>
      <w:r>
        <w:br w:type="textWrapping"/>
      </w:r>
      <w:r>
        <w:t>4.对粪便进行生物热杀虫。</w:t>
      </w:r>
      <w:r>
        <w:br w:type="textWrapping"/>
      </w:r>
      <w:r>
        <w:t>5.用疫苗作免疫注射。国内研究用X射线处理过的肺丝虫幼虫制成疫苗应用，预防效果良好。</w:t>
      </w:r>
    </w:p>
    <w:p>
      <w:pPr>
        <w:spacing w:before="0" w:after="0" w:line="240" w:lineRule="auto"/>
        <w:jc w:val="left"/>
      </w:pPr>
    </w:p>
    <w:p>
      <w:pPr>
        <w:spacing w:before="0" w:after="0" w:line="240" w:lineRule="auto"/>
        <w:jc w:val="left"/>
      </w:pPr>
      <w:r>
        <w:t>编号（083）</w:t>
      </w:r>
    </w:p>
    <w:p>
      <w:pPr>
        <w:spacing w:before="0" w:after="0" w:line="240" w:lineRule="auto"/>
        <w:jc w:val="left"/>
      </w:pPr>
      <w:r>
        <w:t>疾病名称：脑脊髓丝状虫病</w:t>
      </w:r>
    </w:p>
    <w:p>
      <w:pPr>
        <w:spacing w:before="0" w:after="0" w:line="240" w:lineRule="auto"/>
        <w:jc w:val="left"/>
      </w:pPr>
      <w:r>
        <w:t>类型：寄生虫病</w:t>
      </w:r>
    </w:p>
    <w:p>
      <w:pPr>
        <w:spacing w:before="0" w:after="0" w:line="240" w:lineRule="auto"/>
        <w:jc w:val="left"/>
      </w:pPr>
      <w:r>
        <w:t>症状：根据寄生虫侵入的部位、日数和破坏程度的大小而不同。</w:t>
      </w:r>
      <w:r>
        <w:br w:type="textWrapping"/>
      </w:r>
      <w:r>
        <w:t>急性：病羊突然卧倒，不能起立。眼球上转，颈部肌肉强直或痉挛，而且表现倾斜。健肢抓褥草，呈现兴奋、骚乱及叫喊等神经症状。有时可见全身肌肉强直，完全不能起立。由于卧地不起，头部又不住抽搐，致使眼皮受到摩擦而充血，眼眶周围的皮肤被磨破；呈现显著的结膜炎，甚至发生外伤性角膜炎。</w:t>
      </w:r>
      <w:r>
        <w:br w:type="textWrapping"/>
      </w:r>
      <w:r>
        <w:t>慢性：腰部无力，步态踉跄，或横卧地上不能起立，但食欲及精神均正常。时间长久时，则逐渐发生褥疮，食欲亦逐渐下降，病羊消瘦、贫血，终至发生死亡。疾病最常发生于一个后肢，有时见于同侧二肢。在此情况下，可以继续正常生活，但大半遗留歪屁股及斜尾巴症状。走起路来身体呈歪斜姿势，例如向南走时，可能头向东南而尾向西北，或者相反地头向西北而尾向东南。如果路面不平，一不小心即可能跌倒，但立刻又可自行起立，继续前进。在这种情况下，病羊可以随群放牧，奶量亦不降低，仍有继续保留价值，只是对于羊群的外观稍有影响而已。</w:t>
      </w:r>
    </w:p>
    <w:p>
      <w:pPr>
        <w:spacing w:before="0" w:after="0" w:line="240" w:lineRule="auto"/>
        <w:jc w:val="left"/>
      </w:pPr>
      <w:r>
        <w:t>防治建议：</w:t>
      </w:r>
    </w:p>
    <w:p>
      <w:pPr>
        <w:spacing w:before="0" w:after="0" w:line="240" w:lineRule="auto"/>
        <w:jc w:val="left"/>
      </w:pPr>
      <w:r>
        <w:t>1.增强防蚊工作。</w:t>
      </w:r>
      <w:r>
        <w:br w:type="textWrapping"/>
      </w:r>
      <w:r>
        <w:t>(1)养绵羊和山羊的地方应该距离养牛处远一些，但在实践中困难颇多，最好在蚊子发生时期，将种公羊、小羊和干奶母羊赶到高原地带去放牧。</w:t>
      </w:r>
      <w:r>
        <w:br w:type="textWrapping"/>
      </w:r>
      <w:r>
        <w:t>(2)畜舍要明亮、干燥，排水良好，设置窗纱。羊在傍晚入舍以前，先给舍内喷洒杀虫剂或进行熏蚊工作。</w:t>
      </w:r>
      <w:r>
        <w:br w:type="textWrapping"/>
      </w:r>
      <w:r>
        <w:t>2.在发病前杀死体内感染之虫体。在寄生虫未达到脑和脊髓以前，注射海群生、锑剂或砒素剂杀死虫体。从感染虫体直到疾病发生时，潜伏期最短为15d,普通为20～30d,故于蚊子发生时期，每20～30d中，进行2～3次预防注射。</w:t>
      </w:r>
      <w:r>
        <w:br w:type="textWrapping"/>
      </w:r>
      <w:r>
        <w:t>锑剂的预防注射量是5～6mg/kg体重，分2次注射。</w:t>
      </w:r>
    </w:p>
    <w:p>
      <w:pPr>
        <w:spacing w:before="0" w:after="0" w:line="240" w:lineRule="auto"/>
        <w:jc w:val="left"/>
      </w:pPr>
    </w:p>
    <w:p>
      <w:pPr>
        <w:spacing w:before="0" w:after="0" w:line="240" w:lineRule="auto"/>
        <w:jc w:val="left"/>
      </w:pPr>
      <w:r>
        <w:t>编号（084）</w:t>
      </w:r>
    </w:p>
    <w:p>
      <w:pPr>
        <w:spacing w:before="0" w:after="0" w:line="240" w:lineRule="auto"/>
        <w:jc w:val="left"/>
      </w:pPr>
      <w:r>
        <w:t>疾病名称：绵羊吸吮线虫病</w:t>
      </w:r>
    </w:p>
    <w:p>
      <w:pPr>
        <w:spacing w:before="0" w:after="0" w:line="240" w:lineRule="auto"/>
        <w:jc w:val="left"/>
      </w:pPr>
      <w:r>
        <w:t>类型：寄生虫病</w:t>
      </w:r>
    </w:p>
    <w:p>
      <w:pPr>
        <w:spacing w:before="0" w:after="0" w:line="240" w:lineRule="auto"/>
        <w:jc w:val="left"/>
      </w:pPr>
      <w:r>
        <w:t>症状：主要表现为结膜炎、角膜炎。病羊流泪、畏光，结膜发红肿胀，甚至有时发生溃烂。角膜有不同程度的混浊。严重时在角膜上造成圆形或椭圆形的溃疡，少数病例可引起失明。在一只眼内寄生的虫体可以多达12条。</w:t>
      </w:r>
    </w:p>
    <w:p>
      <w:pPr>
        <w:spacing w:before="0" w:after="0" w:line="240" w:lineRule="auto"/>
        <w:jc w:val="left"/>
      </w:pPr>
      <w:r>
        <w:t>防治建议：</w:t>
      </w:r>
    </w:p>
    <w:p>
      <w:pPr>
        <w:spacing w:before="0" w:after="0" w:line="240" w:lineRule="auto"/>
        <w:jc w:val="left"/>
      </w:pPr>
      <w:r>
        <w:t>1.进行预防性驱虫。在本病流行地区，于冬春季节(12月至次年3月)每月进行一次。驱虫方法可用2%～3%硼酸水、0.5%来苏儿或1%敌百虫溶液2～3滴点眼。</w:t>
      </w:r>
      <w:r>
        <w:br w:type="textWrapping"/>
      </w:r>
      <w:r>
        <w:t>2.进行成虫期前驱虫。一般在6～7月上旬，用上述驱虫方法进行，每月2次。</w:t>
      </w:r>
      <w:r>
        <w:br w:type="textWrapping"/>
      </w:r>
      <w:r>
        <w:t>3.消灭蝇类。注意羊棚舍内外的清洁卫生，用适当农药喷洒灭蝇。</w:t>
      </w:r>
    </w:p>
    <w:p>
      <w:pPr>
        <w:spacing w:before="0" w:after="0" w:line="240" w:lineRule="auto"/>
        <w:jc w:val="left"/>
      </w:pPr>
    </w:p>
    <w:p>
      <w:pPr>
        <w:spacing w:before="0" w:after="0" w:line="240" w:lineRule="auto"/>
        <w:jc w:val="left"/>
      </w:pPr>
      <w:r>
        <w:t>编号（085）</w:t>
      </w:r>
    </w:p>
    <w:p>
      <w:pPr>
        <w:spacing w:before="0" w:after="0" w:line="240" w:lineRule="auto"/>
        <w:jc w:val="left"/>
      </w:pPr>
      <w:r>
        <w:t>疾病名称：弓形虫病</w:t>
      </w:r>
    </w:p>
    <w:p>
      <w:pPr>
        <w:spacing w:before="0" w:after="0" w:line="240" w:lineRule="auto"/>
        <w:jc w:val="left"/>
      </w:pPr>
      <w:r>
        <w:t>类型：寄生虫病</w:t>
      </w:r>
    </w:p>
    <w:p>
      <w:pPr>
        <w:spacing w:before="0" w:after="0" w:line="240" w:lineRule="auto"/>
        <w:jc w:val="left"/>
      </w:pPr>
      <w:r>
        <w:t>症状：急性病的主要症状是发热、呼吸困难和中枢神经障碍。自从Olafson和Monlux(1942)报告在纽约一例绵羊弓形虫病表现为时数日的神经症状之后，在绵羊上进行了大量调查研究，证明本病可引起患羊早产、流产和死产。当虫体侵入子宫后，新生羔羊在生后头数周内死亡率很高。有些母绵羊和羔羊死于呼吸系统症状(流鼻、呼吸困难等)和神经症状(转圈运动)。妊娠羊常常于分娩前4周出现流产，在某些地区和国家，本病可能是羔羊生前死亡的重要原因之一。</w:t>
      </w:r>
    </w:p>
    <w:p>
      <w:pPr>
        <w:spacing w:before="0" w:after="0" w:line="240" w:lineRule="auto"/>
        <w:jc w:val="left"/>
      </w:pPr>
      <w:r>
        <w:t>防治建议：</w:t>
      </w:r>
    </w:p>
    <w:p>
      <w:pPr>
        <w:spacing w:before="0" w:after="0" w:line="240" w:lineRule="auto"/>
        <w:jc w:val="left"/>
      </w:pPr>
      <w:r>
        <w:t>1.避免羊只吞食猫、狗的粪便。</w:t>
      </w:r>
      <w:r>
        <w:br w:type="textWrapping"/>
      </w:r>
      <w:r>
        <w:t>2.采用预防传染的一般卫生措施。</w:t>
      </w:r>
      <w:r>
        <w:br w:type="textWrapping"/>
      </w:r>
      <w:r>
        <w:t>3.英国制出一种控制绵羊弓形虫病的疫苗，也可以用于山羊，每年注射1次。但不能用于怀孕羊。注射疫苗以后3周内的羊奶不能供人饮用。</w:t>
      </w:r>
    </w:p>
    <w:p>
      <w:pPr>
        <w:spacing w:before="0" w:after="0" w:line="240" w:lineRule="auto"/>
        <w:jc w:val="left"/>
      </w:pPr>
    </w:p>
    <w:p>
      <w:pPr>
        <w:spacing w:before="0" w:after="0" w:line="240" w:lineRule="auto"/>
        <w:jc w:val="left"/>
      </w:pPr>
      <w:r>
        <w:t>编号（086）</w:t>
      </w:r>
    </w:p>
    <w:p>
      <w:pPr>
        <w:spacing w:before="0" w:after="0" w:line="240" w:lineRule="auto"/>
        <w:jc w:val="left"/>
      </w:pPr>
      <w:r>
        <w:t>疾病名称：巴贝虫病</w:t>
      </w:r>
    </w:p>
    <w:p>
      <w:pPr>
        <w:spacing w:before="0" w:after="0" w:line="240" w:lineRule="auto"/>
        <w:jc w:val="left"/>
      </w:pPr>
      <w:r>
        <w:t>类型：寄生虫病</w:t>
      </w:r>
    </w:p>
    <w:p>
      <w:pPr>
        <w:spacing w:before="0" w:after="0" w:line="240" w:lineRule="auto"/>
        <w:jc w:val="left"/>
      </w:pPr>
      <w:r>
        <w:t>症状：病羊表现发热、贫血、血红蛋白尿、黄疸和虚弱。体温升高至41～42℃稽留数日，或直至死亡；呼吸浅表，脉搏加快；食欲减退或废绝，病羊精神委顿，黏膜苍白，明显黄染。红细胞减少至2×10¹²/L～4×101²2L,大小不匀。病的后期，常出现腹泻。死亡率达30%～40%慢性感染羊除生长不良和寄生虫血症外，通常不显症状。</w:t>
      </w:r>
    </w:p>
    <w:p>
      <w:pPr>
        <w:spacing w:before="0" w:after="0" w:line="240" w:lineRule="auto"/>
        <w:jc w:val="left"/>
      </w:pPr>
      <w:r>
        <w:t>防治建议：</w:t>
      </w:r>
    </w:p>
    <w:p>
      <w:pPr>
        <w:spacing w:before="0" w:after="0" w:line="240" w:lineRule="auto"/>
        <w:jc w:val="left"/>
      </w:pPr>
      <w:r>
        <w:t>在流行地区，应于每年发病季节对羊群进行药物预防注射。通过系统应用杀虫剂，能减少和控制绵羊和山羊巴贝斯虫病。皮下或肌肉注射5%硫酸喹啉脲(quinuronium sul-phate;硫酸阿卡普林，acaprin)溶液2ml,可防止感染绵羊巴贝斯虫病的羊发病。做好灭蜱工作，防止蜱传播疾病。对引进的羊必须经过检疫，然后再合群。</w:t>
      </w:r>
    </w:p>
    <w:p>
      <w:pPr>
        <w:spacing w:before="0" w:after="0" w:line="240" w:lineRule="auto"/>
        <w:jc w:val="left"/>
      </w:pPr>
    </w:p>
    <w:p>
      <w:pPr>
        <w:spacing w:before="0" w:after="0" w:line="240" w:lineRule="auto"/>
        <w:jc w:val="left"/>
      </w:pPr>
      <w:r>
        <w:t>编号（087）</w:t>
      </w:r>
    </w:p>
    <w:p>
      <w:pPr>
        <w:spacing w:before="0" w:after="0" w:line="240" w:lineRule="auto"/>
        <w:jc w:val="left"/>
      </w:pPr>
      <w:r>
        <w:t>疾病名称：泰勒虫病</w:t>
      </w:r>
    </w:p>
    <w:p>
      <w:pPr>
        <w:spacing w:before="0" w:after="0" w:line="240" w:lineRule="auto"/>
        <w:jc w:val="left"/>
      </w:pPr>
      <w:r>
        <w:t>类型：寄生虫病</w:t>
      </w:r>
    </w:p>
    <w:p>
      <w:pPr>
        <w:spacing w:before="0" w:after="0" w:line="240" w:lineRule="auto"/>
        <w:jc w:val="left"/>
      </w:pPr>
      <w:r>
        <w:t>症状：病的流行季节为春末和夏初(3～5月),以4月和5月上旬为高潮时期。新引进羊及羔羊发病最多。病愈羊只似有长期免疫现象。硬蜱科盲蜱属之蜱为其传染媒介。还有一种软蜱，即拉哈尔钝缘蜱的稚体，也可传播本病。病羊最初食欲减少，精神沉郁，结膜充血。体温升高到40～42℃,最高可达42℃以上。呈稽留热型，体温升高后至少保持4d后才开始下降，部分可持续到1周以上。呼吸及心跳增快。呼吸急促，发鼻鼾声，呼吸次数可达100次/min以上。听诊时肺泡音粗厉，有时支气管呼吸音明显。心跳可达150～200次/min,节律不齐。</w:t>
      </w:r>
      <w:r>
        <w:br w:type="textWrapping"/>
      </w:r>
      <w:r>
        <w:t>羔羊普遍表现肢体僵硬；有时前肢提举困难，有时后肢举步不易；有时四肢发软，卧下不起，如勉强扶之起立，亦站立不稳。当病羊表现前肢(左或右)似感僵硬时，其同侧肩前淋巴结多有肿大。一般大如胡桃，最大者如鸭蛋，触诊时有痛感。发病数日后，饮食废绝，反刍停止，肠胃蠕动微弱或完全停止。粪便稀而恶臭，杂有黏液及血液。尿色一般清亮，呈淡黄色，少数病羊尿液浑浊，个别出现血尿。结膜苍白，磨牙，身体逐渐消瘦。</w:t>
      </w:r>
    </w:p>
    <w:p>
      <w:pPr>
        <w:spacing w:before="0" w:after="0" w:line="240" w:lineRule="auto"/>
        <w:jc w:val="left"/>
      </w:pPr>
      <w:r>
        <w:t>防治建议：</w:t>
      </w:r>
    </w:p>
    <w:p>
      <w:pPr>
        <w:spacing w:before="0" w:after="0" w:line="240" w:lineRule="auto"/>
        <w:jc w:val="left"/>
      </w:pPr>
      <w:r>
        <w:t>主要是预防蜱的侵袭和进行灭蜱工作。</w:t>
      </w:r>
      <w:r>
        <w:br w:type="textWrapping"/>
      </w:r>
      <w:r>
        <w:t>1.防止将蜱带进安全区域。由不安全地区引进的羊，必须进行检疫隔离和抗蜱处理。</w:t>
      </w:r>
    </w:p>
    <w:p>
      <w:pPr>
        <w:spacing w:before="0" w:after="0" w:line="240" w:lineRule="auto"/>
        <w:jc w:val="left"/>
      </w:pPr>
      <w:r>
        <w:t>2.消灭蜱类。在发病季节，经常进行药浴，定期修补羊舍墙洞及裂缝。</w:t>
      </w:r>
      <w:r>
        <w:br w:type="textWrapping"/>
      </w:r>
      <w:r>
        <w:t>3.牧场转移。在蜱出现之前，将羊由不安全地区转移到安全地区放牧。</w:t>
      </w:r>
    </w:p>
    <w:p>
      <w:pPr>
        <w:spacing w:before="0" w:after="0" w:line="240" w:lineRule="auto"/>
        <w:jc w:val="left"/>
      </w:pPr>
    </w:p>
    <w:p>
      <w:pPr>
        <w:spacing w:before="0" w:after="0" w:line="240" w:lineRule="auto"/>
        <w:jc w:val="left"/>
      </w:pPr>
      <w:r>
        <w:t>编号（088）</w:t>
      </w:r>
    </w:p>
    <w:p>
      <w:pPr>
        <w:spacing w:before="0" w:after="0" w:line="240" w:lineRule="auto"/>
        <w:jc w:val="left"/>
      </w:pPr>
      <w:r>
        <w:t>疾病名称：口炎</w:t>
      </w:r>
    </w:p>
    <w:p>
      <w:pPr>
        <w:spacing w:before="0" w:after="0" w:line="240" w:lineRule="auto"/>
        <w:jc w:val="left"/>
      </w:pPr>
      <w:r>
        <w:t>类型：内科病</w:t>
      </w:r>
    </w:p>
    <w:p>
      <w:pPr>
        <w:spacing w:before="0" w:after="0" w:line="240" w:lineRule="auto"/>
        <w:jc w:val="left"/>
      </w:pPr>
      <w:r>
        <w:t>症状：卡他性口炎的症状有流涎，采食和咀嚼障碍，口腔黏膜潮红、增温、肿胀和疼痛。其他类型的口炎，除了卡他性口炎的基本症状外，也可能有口腔黏膜水泡、溃疡、脓疱或坏死等病变。有些病例还伴有发热等全身症状。</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编号（089）</w:t>
      </w:r>
    </w:p>
    <w:p>
      <w:pPr>
        <w:spacing w:before="0" w:after="0" w:line="240" w:lineRule="auto"/>
        <w:jc w:val="left"/>
      </w:pPr>
      <w:r>
        <w:t>疾病名称：咽炎</w:t>
      </w:r>
    </w:p>
    <w:p>
      <w:pPr>
        <w:spacing w:before="0" w:after="0" w:line="240" w:lineRule="auto"/>
        <w:jc w:val="left"/>
      </w:pPr>
      <w:r>
        <w:t>类型：内科病</w:t>
      </w:r>
    </w:p>
    <w:p>
      <w:pPr>
        <w:spacing w:before="0" w:after="0" w:line="240" w:lineRule="auto"/>
        <w:jc w:val="left"/>
      </w:pPr>
      <w:r>
        <w:t>症状：病羊头颈伸展，吞咽困难，流涎、呕吐，流出混有食糜、唾液和炎性产物的污秽鼻液，严重的病例有液体和食物从鼻孔回流。咽部触诊时，病羊表现疼痛不安并发出弱的疼痛性咳嗽。蜂窝织性和格鲁布性咽炎，伴有发热等明显或重剧的全身症状。慢性咽炎，病程长，咽部触痛等刺激症状轻。</w:t>
      </w:r>
    </w:p>
    <w:p>
      <w:pPr>
        <w:spacing w:before="0" w:after="0" w:line="240" w:lineRule="auto"/>
        <w:jc w:val="left"/>
      </w:pPr>
      <w:r>
        <w:t>防治建议：</w:t>
      </w:r>
    </w:p>
    <w:p>
      <w:pPr>
        <w:spacing w:before="0" w:after="0" w:line="240" w:lineRule="auto"/>
        <w:jc w:val="left"/>
      </w:pPr>
      <w:r>
        <w:t>本病预防在于防止受寒、感冒，注意饲养管理，避免条件致病菌的侵害。</w:t>
      </w:r>
    </w:p>
    <w:p>
      <w:pPr>
        <w:spacing w:before="0" w:after="0" w:line="240" w:lineRule="auto"/>
        <w:jc w:val="left"/>
      </w:pPr>
    </w:p>
    <w:p>
      <w:pPr>
        <w:spacing w:before="0" w:after="0" w:line="240" w:lineRule="auto"/>
        <w:jc w:val="left"/>
      </w:pPr>
      <w:r>
        <w:t>编号（090）</w:t>
      </w:r>
    </w:p>
    <w:p>
      <w:pPr>
        <w:spacing w:before="0" w:after="0" w:line="240" w:lineRule="auto"/>
        <w:jc w:val="left"/>
      </w:pPr>
      <w:r>
        <w:t>疾病名称：食管阻塞</w:t>
      </w:r>
    </w:p>
    <w:p>
      <w:pPr>
        <w:spacing w:before="0" w:after="0" w:line="240" w:lineRule="auto"/>
        <w:jc w:val="left"/>
      </w:pPr>
      <w:r>
        <w:t>类型：内科病</w:t>
      </w:r>
    </w:p>
    <w:p>
      <w:pPr>
        <w:spacing w:before="0" w:after="0" w:line="240" w:lineRule="auto"/>
        <w:jc w:val="left"/>
      </w:pPr>
      <w:r>
        <w:t>症状：突然发病，停止采食，病羊口涎下滴，头向前伸，表现吞咽动作，精神紧张，苦闷不安。严重时，嘴可伸至地面。由于嗳气受到障碍，常常发生臌胀。食道完全阻塞，水和唾液完全不能咽下，从鼻孔、口腔流出，在阻塞物上方部位可积存液体，触诊有波动感，多发生迅速增重的臌气。不完全阻塞，液体可以通过食管而食物不能下咽，多伴有轻度臌气。</w:t>
      </w:r>
    </w:p>
    <w:p>
      <w:pPr>
        <w:spacing w:before="0" w:after="0" w:line="240" w:lineRule="auto"/>
        <w:jc w:val="left"/>
      </w:pPr>
      <w:r>
        <w:t>防治建议：</w:t>
      </w:r>
    </w:p>
    <w:p>
      <w:pPr>
        <w:spacing w:before="0" w:after="0" w:line="240" w:lineRule="auto"/>
        <w:jc w:val="left"/>
      </w:pPr>
      <w:r>
        <w:t>平时应严格遵守饲养管理制度，避免羊只过于饥饿，而发生饥不择食和采食过急的现象，以至引起本病。</w:t>
      </w:r>
    </w:p>
    <w:p>
      <w:pPr>
        <w:spacing w:before="0" w:after="0" w:line="240" w:lineRule="auto"/>
        <w:jc w:val="left"/>
      </w:pPr>
    </w:p>
    <w:p>
      <w:pPr>
        <w:spacing w:before="0" w:after="0" w:line="240" w:lineRule="auto"/>
        <w:jc w:val="left"/>
      </w:pPr>
      <w:r>
        <w:t>编号（091）</w:t>
      </w:r>
    </w:p>
    <w:p>
      <w:pPr>
        <w:spacing w:before="0" w:after="0" w:line="240" w:lineRule="auto"/>
        <w:jc w:val="left"/>
      </w:pPr>
      <w:r>
        <w:t>疾病名称：瘤胃积食</w:t>
      </w:r>
    </w:p>
    <w:p>
      <w:pPr>
        <w:spacing w:before="0" w:after="0" w:line="240" w:lineRule="auto"/>
        <w:jc w:val="left"/>
      </w:pPr>
      <w:r>
        <w:t>类型：内科病</w:t>
      </w:r>
    </w:p>
    <w:p>
      <w:pPr>
        <w:spacing w:before="0" w:after="0" w:line="240" w:lineRule="auto"/>
        <w:jc w:val="left"/>
      </w:pPr>
      <w:r>
        <w:t>症状：瘤胃积食的特征一般都是瘤胃充满而坚实，但症状表现的程度，根据病因与胃内容物分解毒物被吸收的轻重而有不同。病羊精神委顿，食欲不振，严重时食欲废绝，四肢紧靠腹部、背拱起、眼无神。间有腹痛症状，如用后蹄踢腹部，头向左后弯，卧下又起立等等。病羊大部卧于右边，动作时发出呻吟声。左腹胁膨胀，瘤胃的收缩力降低，频率减少，触诊时或软或硬，有时如面团，用指一压，即呈一凹陷，因有痛感，故常躲闪。常有便秘，排泄物稍干而硬。体温正常，脉搏及呼吸数目因胀气的程度而异。大多数羊的反刍停止，步态蹒跚。亦可能发生轻度下痢或顽固性便秘。</w:t>
      </w:r>
    </w:p>
    <w:p>
      <w:pPr>
        <w:spacing w:before="0" w:after="0" w:line="240" w:lineRule="auto"/>
        <w:jc w:val="left"/>
      </w:pPr>
      <w:r>
        <w:t>防治建议：</w:t>
      </w:r>
    </w:p>
    <w:p>
      <w:pPr>
        <w:spacing w:before="0" w:after="0" w:line="240" w:lineRule="auto"/>
        <w:jc w:val="left"/>
      </w:pPr>
      <w:r>
        <w:t>因本病主要是由于饲养管理不当引起，所以在预防上主要应从饲养管理上着手。</w:t>
      </w:r>
      <w:r>
        <w:br w:type="textWrapping"/>
      </w:r>
      <w:r>
        <w:t>1.避免大量给予纤维干硬而不易消化的饲料，对可口喜吃的精料要限制给量。</w:t>
      </w:r>
      <w:r>
        <w:br w:type="textWrapping"/>
      </w:r>
      <w:r>
        <w:t>2.冬季由放牧转为舍饲时，应给予充足的饮水。并应创造条件供给温水。尤其是饱食以后不要给大量冷水。</w:t>
      </w:r>
    </w:p>
    <w:p>
      <w:pPr>
        <w:spacing w:before="0" w:after="0" w:line="240" w:lineRule="auto"/>
        <w:jc w:val="left"/>
      </w:pPr>
    </w:p>
    <w:p>
      <w:pPr>
        <w:spacing w:before="0" w:after="0" w:line="240" w:lineRule="auto"/>
        <w:jc w:val="left"/>
      </w:pPr>
      <w:r>
        <w:t>编号（092）</w:t>
      </w:r>
    </w:p>
    <w:p>
      <w:pPr>
        <w:spacing w:before="0" w:after="0" w:line="240" w:lineRule="auto"/>
        <w:jc w:val="left"/>
      </w:pPr>
      <w:r>
        <w:t>疾病名称：前胃弛缓</w:t>
      </w:r>
    </w:p>
    <w:p>
      <w:pPr>
        <w:spacing w:before="0" w:after="0" w:line="240" w:lineRule="auto"/>
        <w:jc w:val="left"/>
      </w:pPr>
      <w:r>
        <w:t>类型：内科病</w:t>
      </w:r>
    </w:p>
    <w:p>
      <w:pPr>
        <w:spacing w:before="0" w:after="0" w:line="240" w:lineRule="auto"/>
        <w:jc w:val="left"/>
      </w:pPr>
      <w:r>
        <w:t>症状：急性症状为食欲减少或渴欲增加，反刍缓慢而次数减少，瘤胃蠕动微弱。若不及时治疗，很有变成慢性的趋势。病羊常有便秘，排泄物色黑而硬；泌乳量显著减少或完全停止。体温及脉搏常无变化。病羊站立时，四肢紧靠身体，低头伸颈，背拱起，常磨牙。以后由于营养不足，常喜卧地。病之末期起立困难，脉搏弱而快，体温稍升高。胀气显著时，则呼吸困难。长久不愈者，消瘦而贫血，终至死于衰竭。慢性病的表现是，食欲逐渐减少或反常，但并不完全丧失。大多数病羊饮水减少，但亦有口渴加强者。反刍停止，腹部呈间歇性臌气，触诊前胃部时，感到坚硬，有时还会引起腹痛。</w:t>
      </w:r>
    </w:p>
    <w:p>
      <w:pPr>
        <w:spacing w:before="0" w:after="0" w:line="240" w:lineRule="auto"/>
        <w:jc w:val="left"/>
      </w:pPr>
      <w:r>
        <w:t>防治建议：</w:t>
      </w:r>
    </w:p>
    <w:p>
      <w:pPr>
        <w:spacing w:before="0" w:after="0" w:line="240" w:lineRule="auto"/>
        <w:jc w:val="left"/>
      </w:pPr>
      <w:r>
        <w:t>1.加强饲养管理，可参考“瘤胃积食”的预防办法。</w:t>
      </w:r>
      <w:r>
        <w:br w:type="textWrapping"/>
      </w:r>
      <w:r>
        <w:t>2.如果发生瘤胃积食，应该抓紧治疗。</w:t>
      </w:r>
    </w:p>
    <w:p>
      <w:pPr>
        <w:spacing w:before="0" w:after="0" w:line="240" w:lineRule="auto"/>
        <w:jc w:val="left"/>
      </w:pPr>
    </w:p>
    <w:p>
      <w:pPr>
        <w:spacing w:before="0" w:after="0" w:line="240" w:lineRule="auto"/>
        <w:jc w:val="left"/>
      </w:pPr>
      <w:r>
        <w:t>编号（093）</w:t>
      </w:r>
    </w:p>
    <w:p>
      <w:pPr>
        <w:spacing w:before="0" w:after="0" w:line="240" w:lineRule="auto"/>
        <w:jc w:val="left"/>
      </w:pPr>
      <w:r>
        <w:t>疾病名称：急性瘤胃肢气</w:t>
      </w:r>
    </w:p>
    <w:p>
      <w:pPr>
        <w:spacing w:before="0" w:after="0" w:line="240" w:lineRule="auto"/>
        <w:jc w:val="left"/>
      </w:pPr>
      <w:r>
        <w:t>类型：内科病</w:t>
      </w:r>
    </w:p>
    <w:p>
      <w:pPr>
        <w:spacing w:before="0" w:after="0" w:line="240" w:lineRule="auto"/>
        <w:jc w:val="left"/>
      </w:pPr>
      <w:r>
        <w:t>症状：病羊站立不动，背拱起，头常弯向腹部。不久腹部迅速胀大，左边更为明显，皮肤紧张，叩之如鼓。由于第一胃向胸腔挤压，引起呼吸困难，病羊张口伸舌，表现非常痛苦。呼吸困难的原因除由于胃内气体积蓄之外，同时也因为第一胃能够迅速吸收二氧化碳及一氧化碳。膨胀严重时，病羊的结膜及其他可见黏膜呈紫红色，不吃、不反刍，脉搏快而弱，间有嗳气或食物反流现象。有时直肠垂脱。此时病羊十分窘迫，站立不稳，最后倒卧地上，痉挛而死。病程常在1h左右。</w:t>
      </w:r>
    </w:p>
    <w:p>
      <w:pPr>
        <w:spacing w:before="0" w:after="0" w:line="240" w:lineRule="auto"/>
        <w:jc w:val="left"/>
      </w:pPr>
      <w:r>
        <w:t>防治建议：</w:t>
      </w:r>
    </w:p>
    <w:p>
      <w:pPr>
        <w:spacing w:before="0" w:after="0" w:line="240" w:lineRule="auto"/>
        <w:jc w:val="left"/>
      </w:pPr>
      <w:r>
        <w:t>此病大都与放牧不小心和饲养不当有关，因此为了预防臌气，必须做到以下各点。</w:t>
      </w:r>
      <w:r>
        <w:br w:type="textWrapping"/>
      </w:r>
      <w:r>
        <w:t>1.春初放牧时，每日应限定时间，有危险的植物不能让羊任意饱食；一般在生长良好的苜蓿地放牧时，不可超过20min。第一次放牧时，时间更要尽量缩短(不可超过10min),以后逐渐增加，即不会发生大问题。</w:t>
      </w:r>
      <w:r>
        <w:br w:type="textWrapping"/>
      </w:r>
      <w:r>
        <w:t>2.放牧青嫩的豆科草以前，应先喂些富含纤维质的干草。</w:t>
      </w:r>
      <w:r>
        <w:br w:type="textWrapping"/>
      </w:r>
      <w:r>
        <w:t>3.在饲喂新饲料或变换放牧场时，应该严加看管，以便及早发现症状。</w:t>
      </w:r>
      <w:r>
        <w:br w:type="textWrapping"/>
      </w:r>
      <w:r>
        <w:t>4.帮助放牧人员掌握简单的治疗方法，放牧时，要带上木棒、套管针(或大针头、小刀子)或药物，以适应急需，因为急性膨胀往往可以在30min以内引起死亡。</w:t>
      </w:r>
      <w:r>
        <w:br w:type="textWrapping"/>
      </w:r>
      <w:r>
        <w:t>5.不要喂给霉烂的饲料，也不要喂给大量容易发酵的饲料。雨后及早晨露水未干以前不要放牧。</w:t>
      </w:r>
    </w:p>
    <w:p>
      <w:pPr>
        <w:spacing w:before="0" w:after="0" w:line="240" w:lineRule="auto"/>
        <w:jc w:val="left"/>
      </w:pPr>
    </w:p>
    <w:p>
      <w:pPr>
        <w:spacing w:before="0" w:after="0" w:line="240" w:lineRule="auto"/>
        <w:jc w:val="left"/>
      </w:pPr>
      <w:r>
        <w:t>编号（094）</w:t>
      </w:r>
    </w:p>
    <w:p>
      <w:pPr>
        <w:spacing w:before="0" w:after="0" w:line="240" w:lineRule="auto"/>
        <w:jc w:val="left"/>
      </w:pPr>
      <w:r>
        <w:t>疾病名称：瓣胃阻塞</w:t>
      </w:r>
    </w:p>
    <w:p>
      <w:pPr>
        <w:spacing w:before="0" w:after="0" w:line="240" w:lineRule="auto"/>
        <w:jc w:val="left"/>
      </w:pPr>
      <w:r>
        <w:t>类型：内科病</w:t>
      </w:r>
    </w:p>
    <w:p>
      <w:pPr>
        <w:spacing w:before="0" w:after="0" w:line="240" w:lineRule="auto"/>
        <w:jc w:val="left"/>
      </w:pPr>
      <w:r>
        <w:t>症状：病的初期与前胃弛缓症状相似，瘤胃蠕动减弱，瓣胃蠕动消失，可继发瘤胃臌气和瘤胃积食。排粪干少，色泽暗黑，后期排粪停止。触压病羊右侧7～9肋间，肩关节水平线，羊表现痛苦不安，有时可以在右肋骨弓下摸到阻塞的瓣胃。如病程延长，瓣胃小叶发炎或坏死，常可继发败血症，可见病羊体温升高，呼吸和脉搏加快，全身衰弱，卧地不起，最后死亡。</w:t>
      </w:r>
    </w:p>
    <w:p>
      <w:pPr>
        <w:spacing w:before="0" w:after="0" w:line="240" w:lineRule="auto"/>
        <w:jc w:val="left"/>
      </w:pPr>
      <w:r>
        <w:t>防治建议：</w:t>
      </w:r>
    </w:p>
    <w:p>
      <w:pPr>
        <w:spacing w:before="0" w:after="0" w:line="240" w:lineRule="auto"/>
        <w:jc w:val="left"/>
      </w:pPr>
      <w:r>
        <w:t>避免给羊过多饲喂秕糠和坚韧的粗纤维饲料，防止导致前胃弛缓的各种不良因素。注意运动和饮水，增进消化机能，防止本病的发生。</w:t>
      </w:r>
    </w:p>
    <w:p>
      <w:pPr>
        <w:spacing w:before="0" w:after="0" w:line="240" w:lineRule="auto"/>
        <w:jc w:val="left"/>
      </w:pPr>
    </w:p>
    <w:p>
      <w:pPr>
        <w:spacing w:before="0" w:after="0" w:line="240" w:lineRule="auto"/>
        <w:jc w:val="left"/>
      </w:pPr>
      <w:r>
        <w:t>编号（095）</w:t>
      </w:r>
    </w:p>
    <w:p>
      <w:pPr>
        <w:spacing w:before="0" w:after="0" w:line="240" w:lineRule="auto"/>
        <w:jc w:val="left"/>
      </w:pPr>
      <w:r>
        <w:t>疾病名称：创伤性网胃腹膜炎</w:t>
      </w:r>
    </w:p>
    <w:p>
      <w:pPr>
        <w:spacing w:before="0" w:after="0" w:line="240" w:lineRule="auto"/>
        <w:jc w:val="left"/>
      </w:pPr>
      <w:r>
        <w:t>类型：内科病</w:t>
      </w:r>
    </w:p>
    <w:p>
      <w:pPr>
        <w:spacing w:before="0" w:after="0" w:line="240" w:lineRule="auto"/>
        <w:jc w:val="left"/>
      </w:pPr>
      <w:r>
        <w:t>症状：病羊精神沉郁，食欲减少，反刍缓慢或停止，行动谨慎。表现疼痛、拱背，不愿急转弯或走下坡路，前胃弛缓，慢性瘤胃臌气，肘肌外展以及肘肌颤动。用手冲击触诊网胃区，或用拳头顶压剑状软骨区时，病羊表现疼痛、呻吟、躲闪。</w:t>
      </w:r>
    </w:p>
    <w:p>
      <w:pPr>
        <w:spacing w:before="0" w:after="0" w:line="240" w:lineRule="auto"/>
        <w:jc w:val="left"/>
      </w:pPr>
      <w:r>
        <w:t>防治建议：清除饲草中异物，可在草料加工设备中安装磁铁，以清除铁器。严禁在牧场或羊舍堆放铁器。饲养管理人员不可将铁丝、铁钉、缝针或其他金属异物随地乱扔，以防混入饲草。</w:t>
      </w:r>
    </w:p>
    <w:p>
      <w:pPr>
        <w:spacing w:before="0" w:after="0" w:line="240" w:lineRule="auto"/>
        <w:jc w:val="left"/>
      </w:pPr>
    </w:p>
    <w:p>
      <w:pPr>
        <w:spacing w:before="0" w:after="0" w:line="240" w:lineRule="auto"/>
        <w:jc w:val="left"/>
      </w:pPr>
      <w:r>
        <w:t>编号（096）</w:t>
      </w:r>
    </w:p>
    <w:p>
      <w:pPr>
        <w:spacing w:before="0" w:after="0" w:line="240" w:lineRule="auto"/>
        <w:jc w:val="left"/>
      </w:pPr>
      <w:r>
        <w:t>疾病名称：皱胃阻塞</w:t>
      </w:r>
    </w:p>
    <w:p>
      <w:pPr>
        <w:spacing w:before="0" w:after="0" w:line="240" w:lineRule="auto"/>
        <w:jc w:val="left"/>
      </w:pPr>
      <w:r>
        <w:t>类型：内科病</w:t>
      </w:r>
    </w:p>
    <w:p>
      <w:pPr>
        <w:spacing w:before="0" w:after="0" w:line="240" w:lineRule="auto"/>
        <w:jc w:val="left"/>
      </w:pPr>
      <w:r>
        <w:t>症状：初期有前胃弛缓症状，病羊食欲减退，排粪量少，粪便干燥，附有多量黏液或血丝，或停止排粪。右腹部皱胃扩张，瘤胃积液，全身脱水。触诊皱胃区可感到皱胃坚硬并有痛感。病羔表现食欲废绝，腹胀疼痛，持续下痢，体质虚弱。结膜发绀，严重脱水。触诊瘤胃、皱胃膨胀。</w:t>
      </w:r>
    </w:p>
    <w:p>
      <w:pPr>
        <w:spacing w:before="0" w:after="0" w:line="240" w:lineRule="auto"/>
        <w:jc w:val="left"/>
      </w:pPr>
      <w:r>
        <w:t>防治建议：</w:t>
      </w:r>
    </w:p>
    <w:p>
      <w:pPr>
        <w:spacing w:before="0" w:after="0" w:line="240" w:lineRule="auto"/>
        <w:jc w:val="left"/>
      </w:pPr>
      <w:r>
        <w:t>加强饲养管理，饲草加工不可太短、太细，过细的豆秸不要搭配太多，以免影响消化功能。做到定时定量喂料，供给足量的清洁饮水。冬季注意圈舍保暖和环境卫生。</w:t>
      </w:r>
    </w:p>
    <w:p>
      <w:pPr>
        <w:spacing w:before="0" w:after="0" w:line="240" w:lineRule="auto"/>
        <w:jc w:val="left"/>
      </w:pPr>
    </w:p>
    <w:p>
      <w:pPr>
        <w:spacing w:before="0" w:after="0" w:line="240" w:lineRule="auto"/>
        <w:jc w:val="left"/>
      </w:pPr>
      <w:r>
        <w:t>编号（097）</w:t>
      </w:r>
    </w:p>
    <w:p>
      <w:pPr>
        <w:spacing w:before="0" w:after="0" w:line="240" w:lineRule="auto"/>
        <w:jc w:val="left"/>
      </w:pPr>
      <w:r>
        <w:t>疾病名称：瘤胃酸中毒</w:t>
      </w:r>
    </w:p>
    <w:p>
      <w:pPr>
        <w:spacing w:before="0" w:after="0" w:line="240" w:lineRule="auto"/>
        <w:jc w:val="left"/>
      </w:pPr>
      <w:r>
        <w:t>类型：内科病</w:t>
      </w:r>
    </w:p>
    <w:p>
      <w:pPr>
        <w:spacing w:before="0" w:after="0" w:line="240" w:lineRule="auto"/>
        <w:jc w:val="left"/>
      </w:pPr>
      <w:r>
        <w:t>症状：一般在大量摄食谷物饲料后4～8h发病，病的发展很快。病羊精神沉郁，食欲和反刍废绝。触诊瘤胃胀软，体温正常或升高，心跳加快，眼球下陷，血液黏稠，尿量减少。腹泻或排粪很少，有的出现蹄叶炎而跛行。随着病情的发展，病羊极度痛苦、呻吟、卧地昏迷而死亡。急性病例，常于4～6h内死亡，轻型病例可耐过，如病期延长亦多死亡。</w:t>
      </w:r>
    </w:p>
    <w:p>
      <w:pPr>
        <w:spacing w:before="0" w:after="0" w:line="240" w:lineRule="auto"/>
        <w:jc w:val="left"/>
      </w:pPr>
      <w:r>
        <w:t>防治建议：</w:t>
      </w:r>
    </w:p>
    <w:p>
      <w:pPr>
        <w:spacing w:before="0" w:after="0" w:line="240" w:lineRule="auto"/>
        <w:jc w:val="left"/>
      </w:pPr>
      <w:r>
        <w:t>避免羊过食谷物饲料的各种机会，肥育场的羊或泌乳的奶羊增加精料要缓慢进行，一般应给予7～10d的适应期。已过食谷物后，可在食后4～6h内灌服土霉素0.3～0.4g或青霉素50万IU,可抑制产酸菌，有一定的预防效果。富含淀粉的谷物饲料，每日每头羊的喂量以不超过1kg为宜，并应分两次喂给。据西北农林科技大学试验，每日喂给玉米粉的量达1.5kg时，其发病率几乎达100%。因此，控制喂量就可防止本病的发生。此外，奶山羊泌乳早期补加精料时要逐渐增加，使之有一个适应过程。阴雨天，农忙季节，粗饲料不足时要注意严格控制精料的喂量。</w:t>
      </w:r>
    </w:p>
    <w:p>
      <w:pPr>
        <w:spacing w:before="0" w:after="0" w:line="240" w:lineRule="auto"/>
        <w:jc w:val="left"/>
      </w:pPr>
    </w:p>
    <w:p>
      <w:pPr>
        <w:spacing w:before="0" w:after="0" w:line="240" w:lineRule="auto"/>
        <w:jc w:val="left"/>
      </w:pPr>
      <w:r>
        <w:t>编号（098）</w:t>
      </w:r>
    </w:p>
    <w:p>
      <w:pPr>
        <w:spacing w:before="0" w:after="0" w:line="240" w:lineRule="auto"/>
        <w:jc w:val="left"/>
      </w:pPr>
      <w:r>
        <w:t>疾病名称：四胃溃疡</w:t>
      </w:r>
    </w:p>
    <w:p>
      <w:pPr>
        <w:spacing w:before="0" w:after="0" w:line="240" w:lineRule="auto"/>
        <w:jc w:val="left"/>
      </w:pPr>
      <w:r>
        <w:t>类型：内科病</w:t>
      </w:r>
    </w:p>
    <w:p>
      <w:pPr>
        <w:spacing w:before="0" w:after="0" w:line="240" w:lineRule="auto"/>
        <w:jc w:val="left"/>
      </w:pPr>
      <w:r>
        <w:t>症状：当四胃患有小的表面性溃疡时，常出现周期性食欲不良。粪便发黏，呈深绿色或黑糊状，常混有黏液或血丝。如果发展到穿孔性溃疡，可能因出血或严重的腹膜炎而死亡。除非溃疡扩大和发生出血，诊断常常是困难的。</w:t>
      </w:r>
    </w:p>
    <w:p>
      <w:pPr>
        <w:spacing w:before="0" w:after="0" w:line="240" w:lineRule="auto"/>
        <w:jc w:val="left"/>
      </w:pPr>
      <w:r>
        <w:t>防治建议：</w:t>
      </w:r>
    </w:p>
    <w:p>
      <w:pPr>
        <w:spacing w:before="0" w:after="0" w:line="240" w:lineRule="auto"/>
        <w:jc w:val="left"/>
      </w:pPr>
      <w:r>
        <w:t>预防工作，主要在于重视日常饲养，经常注意精料与粗饲料的适当配合，一旦发现四胃溃疡，应停给粗硬饲料，供给柔软多汁而易消化的饲料。</w:t>
      </w:r>
    </w:p>
    <w:p>
      <w:pPr>
        <w:spacing w:before="0" w:after="0" w:line="240" w:lineRule="auto"/>
        <w:jc w:val="left"/>
      </w:pPr>
    </w:p>
    <w:p>
      <w:pPr>
        <w:spacing w:before="0" w:after="0" w:line="240" w:lineRule="auto"/>
        <w:jc w:val="left"/>
      </w:pPr>
      <w:r>
        <w:t>编号（099）</w:t>
      </w:r>
    </w:p>
    <w:p>
      <w:pPr>
        <w:spacing w:before="0" w:after="0" w:line="240" w:lineRule="auto"/>
        <w:jc w:val="left"/>
      </w:pPr>
      <w:r>
        <w:t>疾病名称：四胃变位</w:t>
      </w:r>
    </w:p>
    <w:p>
      <w:pPr>
        <w:spacing w:before="0" w:after="0" w:line="240" w:lineRule="auto"/>
        <w:jc w:val="left"/>
      </w:pPr>
      <w:r>
        <w:t>类型：内科病</w:t>
      </w:r>
    </w:p>
    <w:p>
      <w:pPr>
        <w:spacing w:before="0" w:after="0" w:line="240" w:lineRule="auto"/>
        <w:jc w:val="left"/>
      </w:pPr>
      <w:r>
        <w:t>症状：本病通常发生于产羔后数日或1～2周之内。患羊食欲减少，只吃少量干草而拒食精料。泌乳量迅速减少，体重很快减轻。体温、脉搏、呼吸无显著变化。反刍稀少，瘤胃蠕动减弱。排泥糊状粪便。右侧腹壁膨隆度变小，显得平坦，左侧肋骨后下方，左欣窝的前下方出现局限性凸起，该部触诊有气囊感觉。左腹侧听诊，可听到四胃的金属音和流水音，与瘤胃蠕动无关。冲击触诊有震水音。</w:t>
      </w:r>
    </w:p>
    <w:p>
      <w:pPr>
        <w:spacing w:before="0" w:after="0" w:line="240" w:lineRule="auto"/>
        <w:jc w:val="left"/>
      </w:pPr>
      <w:r>
        <w:t>防治建议：</w:t>
      </w:r>
    </w:p>
    <w:p>
      <w:pPr>
        <w:spacing w:before="0" w:after="0" w:line="240" w:lineRule="auto"/>
        <w:jc w:val="left"/>
      </w:pPr>
      <w:r>
        <w:t>在怀孕期避免给羊饲喂大量精饲料，而应喂给充足的优质干草。原因是大量精饲料会导致瘤胃容积变小和四胃弛缓，容易引起四胃变位。</w:t>
      </w:r>
    </w:p>
    <w:p>
      <w:pPr>
        <w:spacing w:before="0" w:after="0" w:line="240" w:lineRule="auto"/>
        <w:jc w:val="left"/>
      </w:pPr>
    </w:p>
    <w:p>
      <w:pPr>
        <w:spacing w:before="0" w:after="0" w:line="240" w:lineRule="auto"/>
        <w:jc w:val="left"/>
      </w:pPr>
      <w:r>
        <w:t>编号（100）</w:t>
      </w:r>
    </w:p>
    <w:p>
      <w:pPr>
        <w:spacing w:before="0" w:after="0" w:line="240" w:lineRule="auto"/>
        <w:jc w:val="left"/>
      </w:pPr>
      <w:r>
        <w:t>疾病名称：便秘</w:t>
      </w:r>
    </w:p>
    <w:p>
      <w:pPr>
        <w:spacing w:before="0" w:after="0" w:line="240" w:lineRule="auto"/>
        <w:jc w:val="left"/>
      </w:pPr>
      <w:r>
        <w:t>类型：内科病</w:t>
      </w:r>
    </w:p>
    <w:p>
      <w:pPr>
        <w:spacing w:before="0" w:after="0" w:line="240" w:lineRule="auto"/>
        <w:jc w:val="left"/>
      </w:pPr>
      <w:r>
        <w:t>症状：初生小羊患病时，时常伏卧，后腿伸直，哀叫，表示痛苦。有时起卧不安，显示疯狂状态。</w:t>
      </w:r>
      <w:r>
        <w:br w:type="textWrapping"/>
      </w:r>
      <w:r>
        <w:t>大羊发病时，最主要的症状是不时作伸腰动作。严重者面部表情忧郁、离群、不食，常后顾腹部，起卧极不安宁；静卧霎时即又起立前行，或者毫无方向地走动，变换一个地方又重新卧下。</w:t>
      </w:r>
    </w:p>
    <w:p>
      <w:pPr>
        <w:spacing w:before="0" w:after="0" w:line="240" w:lineRule="auto"/>
        <w:jc w:val="left"/>
      </w:pPr>
      <w:r>
        <w:t>防治建议：1.人工哺乳仔山羊时，必须做到定时定量。</w:t>
      </w:r>
      <w:r>
        <w:br w:type="textWrapping"/>
      </w:r>
      <w:r>
        <w:t>2.冬季由放牧转为舍饲期间，必须供给足量饮水，并争取多运动。尤其在转为舍饲的初期，更应特别注意。</w:t>
      </w:r>
    </w:p>
    <w:p>
      <w:pPr>
        <w:spacing w:before="0" w:after="0" w:line="240" w:lineRule="auto"/>
        <w:jc w:val="left"/>
      </w:pPr>
    </w:p>
    <w:p>
      <w:pPr>
        <w:spacing w:before="0" w:after="0" w:line="240" w:lineRule="auto"/>
        <w:jc w:val="left"/>
      </w:pPr>
      <w:r>
        <w:t>编号（101）</w:t>
      </w:r>
    </w:p>
    <w:p>
      <w:pPr>
        <w:spacing w:before="0" w:after="0" w:line="240" w:lineRule="auto"/>
        <w:jc w:val="left"/>
      </w:pPr>
      <w:r>
        <w:t>疾病名称：胃肠卡他</w:t>
      </w:r>
    </w:p>
    <w:p>
      <w:pPr>
        <w:spacing w:before="0" w:after="0" w:line="240" w:lineRule="auto"/>
        <w:jc w:val="left"/>
      </w:pPr>
      <w:r>
        <w:t>类型：内科病</w:t>
      </w:r>
    </w:p>
    <w:p>
      <w:pPr>
        <w:spacing w:before="0" w:after="0" w:line="240" w:lineRule="auto"/>
        <w:jc w:val="left"/>
      </w:pPr>
      <w:r>
        <w:t>症状：病初粪便变形，不成固有的圆球形，而成马粪样或牛粪样。继即变为粥状，排粪次数大为增加。在仔山羊有时可以见到臌气。病势严重时，粪便呈稀水状。如转为胃肠炎，则排泄物中混有黏脓或血脓，病羊饮食显著减退，脉搏次数增多，精神萎靡不振。在慢性病例，病羊食欲不定，时好时坏，或食量持续减少，常有异食癖而喜舐厩舍墙壁或舐食泥土。</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编号（102）</w:t>
      </w:r>
    </w:p>
    <w:p>
      <w:pPr>
        <w:spacing w:before="0" w:after="0" w:line="240" w:lineRule="auto"/>
        <w:jc w:val="left"/>
      </w:pPr>
      <w:r>
        <w:t>疾病名称：肠变位</w:t>
      </w:r>
    </w:p>
    <w:p>
      <w:pPr>
        <w:spacing w:before="0" w:after="0" w:line="240" w:lineRule="auto"/>
        <w:jc w:val="left"/>
      </w:pPr>
      <w:r>
        <w:t>类型：内科病</w:t>
      </w:r>
    </w:p>
    <w:p>
      <w:pPr>
        <w:spacing w:before="0" w:after="0" w:line="240" w:lineRule="auto"/>
        <w:jc w:val="left"/>
      </w:pPr>
      <w:r>
        <w:t>症状：病常突然发生，呈持续性严重腹痛症状，出现许多不自然姿势，如摇尾、踢腹、起卧、犬坐、后肢弯曲或前肢下跪，有时两前肢屈曲而横卧。病羊精神极度痛苦，目光凝视，全身不时发抖，磨牙，呻吟。食欲废绝，结膜充血，呼吸迫促，脉搏弱而快(100~200次/min)。体温一般正常，如并发肠炎及肠坏死时，体温可升高。病初频频排粪，后期停止。腹围常常增大。肠蠕动音微弱，以后完全消失。病的后期由于肠管麻痹，虽腹痛缓解，而全身症状恶化，预后多不良。病程可由数小时到数天，重症时3～4h即可死亡。</w:t>
      </w:r>
    </w:p>
    <w:p>
      <w:pPr>
        <w:spacing w:before="0" w:after="0" w:line="240" w:lineRule="auto"/>
        <w:jc w:val="left"/>
      </w:pPr>
      <w:r>
        <w:t>防治建议：</w:t>
      </w:r>
    </w:p>
    <w:p>
      <w:pPr>
        <w:spacing w:before="0" w:after="0" w:line="240" w:lineRule="auto"/>
        <w:jc w:val="left"/>
      </w:pPr>
      <w:r>
        <w:t>针对病因，加强饲养管理。</w:t>
      </w:r>
    </w:p>
    <w:p>
      <w:pPr>
        <w:spacing w:before="0" w:after="0" w:line="240" w:lineRule="auto"/>
        <w:jc w:val="left"/>
      </w:pPr>
    </w:p>
    <w:p>
      <w:pPr>
        <w:spacing w:before="0" w:after="0" w:line="240" w:lineRule="auto"/>
        <w:jc w:val="left"/>
      </w:pPr>
      <w:r>
        <w:t>编号（103）</w:t>
      </w:r>
    </w:p>
    <w:p>
      <w:pPr>
        <w:spacing w:before="0" w:after="0" w:line="240" w:lineRule="auto"/>
        <w:jc w:val="left"/>
      </w:pPr>
      <w:r>
        <w:t>疾病名称：绵羊肝炎</w:t>
      </w:r>
    </w:p>
    <w:p>
      <w:pPr>
        <w:spacing w:before="0" w:after="0" w:line="240" w:lineRule="auto"/>
        <w:jc w:val="left"/>
      </w:pPr>
      <w:r>
        <w:t>类型：内科病</w:t>
      </w:r>
    </w:p>
    <w:p>
      <w:pPr>
        <w:spacing w:before="0" w:after="0" w:line="240" w:lineRule="auto"/>
        <w:jc w:val="left"/>
      </w:pPr>
      <w:r>
        <w:t>症状：主要症状为厌食，常伴有便秘或腹泻。可见黏膜出现黄疸，特别从结膜上容易看到。在严重病例，当分开被毛时亦可见皮肤发黄，皮肤瘙痒，脉搏徐缓，精神沉郁或兴奋，共济失调，抽搐或痉挛，或呈昏睡状态，甚至发生肝昏迷。在肝脏上发生坏死和脓肿时，亦可能不显症状，如果出现症状，则表现全身障碍，如体温升高、食欲消失、精神沉郁及衰弱，最后僵卧而死。</w:t>
      </w:r>
    </w:p>
    <w:p>
      <w:pPr>
        <w:spacing w:before="0" w:after="0" w:line="240" w:lineRule="auto"/>
        <w:jc w:val="left"/>
      </w:pPr>
      <w:r>
        <w:t>防治建议：</w:t>
      </w:r>
    </w:p>
    <w:p>
      <w:pPr>
        <w:spacing w:before="0" w:after="0" w:line="240" w:lineRule="auto"/>
        <w:jc w:val="left"/>
      </w:pPr>
      <w:r>
        <w:t>改善饲养，停止饲喂霉败饲料和有毒饲草，给予富含碳水化合物和维生素的饲料。采用清肠、利胆、保肝、排毒等综合方法进行治疗，或根据发病原因而定。但大多数肝炎的治疗效果都较差。</w:t>
      </w:r>
    </w:p>
    <w:p>
      <w:pPr>
        <w:spacing w:before="0" w:after="0" w:line="240" w:lineRule="auto"/>
        <w:jc w:val="left"/>
      </w:pPr>
    </w:p>
    <w:p>
      <w:pPr>
        <w:spacing w:before="0" w:after="0" w:line="240" w:lineRule="auto"/>
        <w:jc w:val="left"/>
      </w:pPr>
      <w:r>
        <w:t>编号（104）</w:t>
      </w:r>
    </w:p>
    <w:p>
      <w:pPr>
        <w:spacing w:before="0" w:after="0" w:line="240" w:lineRule="auto"/>
        <w:jc w:val="left"/>
      </w:pPr>
      <w:r>
        <w:t>疾病名称：绵羊腹膜炎</w:t>
      </w:r>
    </w:p>
    <w:p>
      <w:pPr>
        <w:spacing w:before="0" w:after="0" w:line="240" w:lineRule="auto"/>
        <w:jc w:val="left"/>
      </w:pPr>
      <w:r>
        <w:t>类型：内科病</w:t>
      </w:r>
    </w:p>
    <w:p>
      <w:pPr>
        <w:spacing w:before="0" w:after="0" w:line="240" w:lineRule="auto"/>
        <w:jc w:val="left"/>
      </w:pPr>
      <w:r>
        <w:t>症状：急性腹膜炎多属于脓毒性弥漫性腹膜炎。病羊精神极度沉郁，食欲废绝，口渴贪饮，腹围增大，腹部僵硬，由于腹部疼痛，因而腰背弓起，腹围紧缩，行动小心。当腹腔内液体增多时，则腹下部呈对称性增大，触诊敏感，叩诊有水平浊音。体温升高达40℃以上脉搏增数微弱，呼吸浅快，且为胸式呼吸。有时症状很不明显，一般没有腹壁压痛反应。甚至在急性情况下，除了体温升高、精神沉郁、消化紊乱及慢性臌气外，很少有其他表现。</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编号（105）</w:t>
      </w:r>
    </w:p>
    <w:p>
      <w:pPr>
        <w:spacing w:before="0" w:after="0" w:line="240" w:lineRule="auto"/>
        <w:jc w:val="left"/>
      </w:pPr>
      <w:r>
        <w:t>疾病名称：鼻卡他</w:t>
      </w:r>
    </w:p>
    <w:p>
      <w:pPr>
        <w:spacing w:before="0" w:after="0" w:line="240" w:lineRule="auto"/>
        <w:jc w:val="left"/>
      </w:pPr>
      <w:r>
        <w:t>类型：内科病</w:t>
      </w:r>
    </w:p>
    <w:p>
      <w:pPr>
        <w:spacing w:before="0" w:after="0" w:line="240" w:lineRule="auto"/>
        <w:jc w:val="left"/>
      </w:pPr>
      <w:r>
        <w:t>症状：最明显的症状是鼻子有排出物，初为清液，以后变为黄色黏稠的鼻涕；病羊精神不振，食欲减退；常打喷嚏、擦鼻、摇头，发鼻呼吸音，体温稍有升高。小羊常磨牙，大羊作鼾声。鼻黏膜潮红肿胀，呼吸困难，常有咳嗽。普通都有结膜炎并发。疾病通常为急性，病期为7～10d。如果变为慢性，病期可以大为延长。</w:t>
      </w:r>
    </w:p>
    <w:p>
      <w:pPr>
        <w:spacing w:before="0" w:after="0" w:line="240" w:lineRule="auto"/>
        <w:jc w:val="left"/>
      </w:pPr>
      <w:r>
        <w:t>防治建议：</w:t>
      </w:r>
    </w:p>
    <w:p>
      <w:pPr>
        <w:spacing w:before="0" w:after="0" w:line="240" w:lineRule="auto"/>
        <w:jc w:val="left"/>
      </w:pPr>
      <w:r>
        <w:t>最好的方法是保护羊只，不使受到冷湿空气的侵袭。其他参照病因进行预防。</w:t>
      </w:r>
    </w:p>
    <w:p>
      <w:pPr>
        <w:spacing w:before="0" w:after="0" w:line="240" w:lineRule="auto"/>
        <w:jc w:val="left"/>
      </w:pPr>
    </w:p>
    <w:p>
      <w:pPr>
        <w:spacing w:before="0" w:after="0" w:line="240" w:lineRule="auto"/>
        <w:jc w:val="left"/>
      </w:pPr>
      <w:r>
        <w:t>编号（106）</w:t>
      </w:r>
    </w:p>
    <w:p>
      <w:pPr>
        <w:spacing w:before="0" w:after="0" w:line="240" w:lineRule="auto"/>
        <w:jc w:val="left"/>
      </w:pPr>
      <w:r>
        <w:t>疾病名称：喉炎</w:t>
      </w:r>
    </w:p>
    <w:p>
      <w:pPr>
        <w:spacing w:before="0" w:after="0" w:line="240" w:lineRule="auto"/>
        <w:jc w:val="left"/>
      </w:pPr>
      <w:r>
        <w:t>类型：内科病</w:t>
      </w:r>
    </w:p>
    <w:p>
      <w:pPr>
        <w:spacing w:before="0" w:after="0" w:line="240" w:lineRule="auto"/>
        <w:jc w:val="left"/>
      </w:pPr>
      <w:r>
        <w:t>症状：主要症状为剧烈咳嗽，当饮冷水、采食干料、吸入冷空气以及用手捏喉部时，咳嗽加剧，可以听到短促干燥而痛苦的连续咳嗽声。若急性喉炎的发展迅速加重，喉部肿胀，则引起喉腔变狭和呼吸困难，体温升高，可在3～7d内因呼吸窒息而死亡。</w:t>
      </w:r>
    </w:p>
    <w:p>
      <w:pPr>
        <w:spacing w:before="0" w:after="0" w:line="240" w:lineRule="auto"/>
        <w:jc w:val="left"/>
      </w:pPr>
      <w:r>
        <w:t>防治建议：</w:t>
      </w:r>
    </w:p>
    <w:p>
      <w:pPr>
        <w:spacing w:before="0" w:after="0" w:line="240" w:lineRule="auto"/>
        <w:jc w:val="left"/>
      </w:pPr>
      <w:r>
        <w:t>1.防止羊只受凉：为此，对于剪毛、药浴应该放在天气暖的时间进行。2.对于患鼻卡他或气管炎的羊只，应抓紧时间治疗，避免继发喉炎。</w:t>
      </w:r>
    </w:p>
    <w:p>
      <w:pPr>
        <w:spacing w:before="0" w:after="0" w:line="240" w:lineRule="auto"/>
        <w:jc w:val="left"/>
      </w:pPr>
    </w:p>
    <w:p>
      <w:pPr>
        <w:spacing w:before="0" w:after="0" w:line="240" w:lineRule="auto"/>
        <w:jc w:val="left"/>
      </w:pPr>
      <w:r>
        <w:t>编号（107）</w:t>
      </w:r>
    </w:p>
    <w:p>
      <w:pPr>
        <w:spacing w:before="0" w:after="0" w:line="240" w:lineRule="auto"/>
        <w:jc w:val="left"/>
      </w:pPr>
      <w:r>
        <w:t>疾病名称：支气管炎</w:t>
      </w:r>
    </w:p>
    <w:p>
      <w:pPr>
        <w:spacing w:before="0" w:after="0" w:line="240" w:lineRule="auto"/>
        <w:jc w:val="left"/>
      </w:pPr>
      <w:r>
        <w:t>类型：内科病</w:t>
      </w:r>
    </w:p>
    <w:p>
      <w:pPr>
        <w:spacing w:before="0" w:after="0" w:line="240" w:lineRule="auto"/>
        <w:jc w:val="left"/>
      </w:pPr>
      <w:r>
        <w:t>症状：急性大支气管炎症的主要症状是咳嗽。病初呈干、短并带疼痛的咳嗽。以后变为湿性长咳，痛感减轻，有时咳出痰液，同时鼻腔或口腔排出黏性或脓性分泌物。胸部听诊可听到啰音。体温一般正常，有时升高0.5～1℃,全身症状较轻。若炎症侵害范围扩大到细支气管，则呈现弥漫性支气管炎的特征。全身症状重剧，体温升高1～2℃,呼吸疾速，呈呼气性呼吸困难，可视黏膜呈蓝紫色，有弱痛咳。慢性气管炎也是以咳嗽、流鼻、气管敏感和肺部啰音为特征。体温正常，无全身变化。由于病期拖长和反复发作，病羊日渐消瘦和贫血，直至极度衰竭而死亡。</w:t>
      </w:r>
    </w:p>
    <w:p>
      <w:pPr>
        <w:spacing w:before="0" w:after="0" w:line="240" w:lineRule="auto"/>
        <w:jc w:val="left"/>
      </w:pPr>
      <w:r>
        <w:t>防治建议：</w:t>
      </w:r>
    </w:p>
    <w:p>
      <w:pPr>
        <w:spacing w:before="0" w:after="0" w:line="240" w:lineRule="auto"/>
        <w:jc w:val="left"/>
      </w:pPr>
      <w:r>
        <w:t>首先要加强饲养管理，排除致病因素。给病羊以多汁和营养丰富的饲料和清洁的饮水。圈舍要宽敞、清洁、通风透光、无贼风侵袭，防止受寒感冒。</w:t>
      </w:r>
    </w:p>
    <w:p>
      <w:pPr>
        <w:spacing w:before="0" w:after="0" w:line="240" w:lineRule="auto"/>
        <w:jc w:val="left"/>
      </w:pPr>
    </w:p>
    <w:p>
      <w:pPr>
        <w:spacing w:before="0" w:after="0" w:line="240" w:lineRule="auto"/>
        <w:jc w:val="left"/>
      </w:pPr>
      <w:r>
        <w:t>编号（108）</w:t>
      </w:r>
    </w:p>
    <w:p>
      <w:pPr>
        <w:spacing w:before="0" w:after="0" w:line="240" w:lineRule="auto"/>
        <w:jc w:val="left"/>
      </w:pPr>
      <w:r>
        <w:t>疾病名称：肺炎</w:t>
      </w:r>
    </w:p>
    <w:p>
      <w:pPr>
        <w:spacing w:before="0" w:after="0" w:line="240" w:lineRule="auto"/>
        <w:jc w:val="left"/>
      </w:pPr>
      <w:r>
        <w:t>类型：内科病</w:t>
      </w:r>
    </w:p>
    <w:p>
      <w:pPr>
        <w:spacing w:before="0" w:after="0" w:line="240" w:lineRule="auto"/>
        <w:jc w:val="left"/>
      </w:pPr>
      <w:r>
        <w:t>症状：症状因病因的性质而异。其发展速度大多很慢，但在小羊偶尔也有急性的。初发病时，精神迟钝，食欲减退，体温上升达40～42℃,寒战，呼吸加快。心悸亢进，脉搏细弱而快，眼、鼻黏膜变红，鼻无分泌物，常发干而痛苦的咳嗽音。以后呼吸愈见困难，表现喘息，终至死亡。死亡常在1周左右，死亡率的高低不定。</w:t>
      </w:r>
    </w:p>
    <w:p>
      <w:pPr>
        <w:spacing w:before="0" w:after="0" w:line="240" w:lineRule="auto"/>
        <w:jc w:val="left"/>
      </w:pPr>
      <w:r>
        <w:t>防治建议：</w:t>
      </w:r>
    </w:p>
    <w:p>
      <w:pPr>
        <w:spacing w:before="0" w:after="0" w:line="240" w:lineRule="auto"/>
        <w:jc w:val="left"/>
      </w:pPr>
      <w:r>
        <w:t>1.加强调养管理，这是最根本的预防措施。为此应供给富含蛋白质、矿物质、维生素的饲料；注意圈舍卫生，不要过热、过冷、过于潮湿，通气要好。在下午较晚时不要洗浴，因没有晒干机会。剪毛后若遇天气变冷，应迅速把羊赶到室内，必要时还应给室内生火。</w:t>
      </w:r>
      <w:r>
        <w:br w:type="textWrapping"/>
      </w:r>
      <w:r>
        <w:t>2.远道运回的羊只，不要急于喂给精料，应多喂青饲料或青贮料。</w:t>
      </w:r>
      <w:r>
        <w:br w:type="textWrapping"/>
      </w:r>
      <w:r>
        <w:t>3.对呼吸系统的其他疾病要及时发现，抓紧治疗。</w:t>
      </w:r>
      <w:r>
        <w:br w:type="textWrapping"/>
      </w:r>
      <w:r>
        <w:t>4.为了预防异物性肺炎，灌药时务必小心，不可使羊嘴的高度超过额部，同时灌入要缓慢。一遇到咳嗽，应立刻停止。最好是使用胃管灌药，但要注意不可将胃管插入气管内。</w:t>
      </w:r>
      <w:r>
        <w:br w:type="textWrapping"/>
      </w:r>
      <w:r>
        <w:t>5.由传染病或寄生虫病引起的肺炎，应集中力量治疗原发病。</w:t>
      </w:r>
    </w:p>
    <w:p>
      <w:pPr>
        <w:spacing w:before="0" w:after="0" w:line="240" w:lineRule="auto"/>
        <w:jc w:val="left"/>
      </w:pPr>
    </w:p>
    <w:p>
      <w:pPr>
        <w:spacing w:before="0" w:after="0" w:line="240" w:lineRule="auto"/>
        <w:jc w:val="left"/>
      </w:pPr>
      <w:r>
        <w:t>编号（109）</w:t>
      </w:r>
    </w:p>
    <w:p>
      <w:pPr>
        <w:spacing w:before="0" w:after="0" w:line="240" w:lineRule="auto"/>
        <w:jc w:val="left"/>
      </w:pPr>
      <w:r>
        <w:t>疾病名称：胸膜炎</w:t>
      </w:r>
    </w:p>
    <w:p>
      <w:pPr>
        <w:spacing w:before="0" w:after="0" w:line="240" w:lineRule="auto"/>
        <w:jc w:val="left"/>
      </w:pPr>
      <w:r>
        <w:t>类型：内科病</w:t>
      </w:r>
    </w:p>
    <w:p>
      <w:pPr>
        <w:spacing w:before="0" w:after="0" w:line="240" w:lineRule="auto"/>
        <w:jc w:val="left"/>
      </w:pPr>
      <w:r>
        <w:t>症状：病初，病羊体温升高，精神沉郁，食欲减退或废绝。由于胸膜的疼痛，使病羊呈浅表的腹式呼吸。常常发生痛苦的咳嗽。触诊胸壁表现疼痛不安。当胸腔内大量积聚渗出液时，由于压迫肺和心脏，使呼吸困难，心跳加快。肺部听诊肺泡呼吸音减弱，心音模糊不清，脉搏细弱频数，胸壁叩诊能出现水平浊音区。当患纤维素性胸膜炎时，随着呼吸或心跳而出现摩擦音。</w:t>
      </w:r>
    </w:p>
    <w:p>
      <w:pPr>
        <w:spacing w:before="0" w:after="0" w:line="240" w:lineRule="auto"/>
        <w:jc w:val="left"/>
      </w:pPr>
      <w:r>
        <w:t>防治建议：</w:t>
      </w:r>
    </w:p>
    <w:p>
      <w:pPr>
        <w:spacing w:before="0" w:after="0" w:line="240" w:lineRule="auto"/>
        <w:jc w:val="left"/>
      </w:pPr>
      <w:r>
        <w:t>给以良好的营养和护理。</w:t>
      </w:r>
    </w:p>
    <w:p>
      <w:pPr>
        <w:spacing w:before="0" w:after="0" w:line="240" w:lineRule="auto"/>
        <w:jc w:val="left"/>
      </w:pPr>
    </w:p>
    <w:p>
      <w:pPr>
        <w:spacing w:before="0" w:after="0" w:line="240" w:lineRule="auto"/>
        <w:jc w:val="left"/>
      </w:pPr>
      <w:r>
        <w:t>编号（110）</w:t>
      </w:r>
    </w:p>
    <w:p>
      <w:pPr>
        <w:spacing w:before="0" w:after="0" w:line="240" w:lineRule="auto"/>
        <w:jc w:val="left"/>
      </w:pPr>
      <w:r>
        <w:t>疾病名称：贫血病</w:t>
      </w:r>
    </w:p>
    <w:p>
      <w:pPr>
        <w:spacing w:before="0" w:after="0" w:line="240" w:lineRule="auto"/>
        <w:jc w:val="left"/>
      </w:pPr>
      <w:r>
        <w:t>类型：内科病</w:t>
      </w:r>
    </w:p>
    <w:p>
      <w:pPr>
        <w:spacing w:before="0" w:after="0" w:line="240" w:lineRule="auto"/>
        <w:jc w:val="left"/>
      </w:pPr>
      <w:r>
        <w:t>症状：由以上各种原因造成的结果，可以使红细胞数目由9～15×10¹²/L(绵羊)或8~18×101²/L(山羊)减少到1/4左右。因红细胞含有血红素，可以携带氧气营养身体各部组织，以维持正常的新陈代谢和生理机能，故当红细胞大量减少时，势必影响身体的新陈代谢，而发生营养障碍。患贫血的羊，结膜苍白，阴门、乳房及口腔黏膜显著发白。病羊表现消瘦，低头，衰弱无力。尤其是在病的进行期，表现更为无精打采。轻微的运动，即可使呼吸和脉搏加强。严重时食欲大减、下痢。如因捻转胃虫引起的，也可能不表现消瘦和下痢(详见寄生虫病篇)。</w:t>
      </w:r>
    </w:p>
    <w:p>
      <w:pPr>
        <w:spacing w:before="0" w:after="0" w:line="240" w:lineRule="auto"/>
        <w:jc w:val="left"/>
      </w:pPr>
      <w:r>
        <w:t>防治建议：</w:t>
      </w:r>
    </w:p>
    <w:p>
      <w:pPr>
        <w:spacing w:before="0" w:after="0" w:line="240" w:lineRule="auto"/>
        <w:jc w:val="left"/>
      </w:pPr>
      <w:r>
        <w:t>根据可能的发病原因，平时采取相应的预防措施。</w:t>
      </w:r>
    </w:p>
    <w:p>
      <w:pPr>
        <w:spacing w:before="0" w:after="0" w:line="240" w:lineRule="auto"/>
        <w:jc w:val="left"/>
      </w:pPr>
    </w:p>
    <w:p>
      <w:pPr>
        <w:spacing w:before="0" w:after="0" w:line="240" w:lineRule="auto"/>
        <w:jc w:val="left"/>
      </w:pPr>
      <w:r>
        <w:t>编号（111）</w:t>
      </w:r>
    </w:p>
    <w:p>
      <w:pPr>
        <w:spacing w:before="0" w:after="0" w:line="240" w:lineRule="auto"/>
        <w:jc w:val="left"/>
      </w:pPr>
      <w:r>
        <w:t>疾病名称：绵羊心包炎及心内膜炎</w:t>
      </w:r>
    </w:p>
    <w:p>
      <w:pPr>
        <w:spacing w:before="0" w:after="0" w:line="240" w:lineRule="auto"/>
        <w:jc w:val="left"/>
      </w:pPr>
      <w:r>
        <w:t>类型：内科病</w:t>
      </w:r>
    </w:p>
    <w:p>
      <w:pPr>
        <w:spacing w:before="0" w:after="0" w:line="240" w:lineRule="auto"/>
        <w:jc w:val="left"/>
      </w:pPr>
      <w:r>
        <w:t>症状：病羊食欲和反刍减少或消失；肠蠕动微弱；由于进入动脉的血量较少，故脉搏细微，有时搏动不规则。当心包有炎性渗出物时，心脏的扩张受到影响，故颈静脉极度充血，表现波动现象。患心内膜炎时，症状颇不一致，个别病例可能无任何先驱症状而突然死亡；有的可能仅有体重下降，不愿运动。但一般都有发热，心动过速，心内器质性杂音和心脏衰弱，呼吸加快。</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编号（112）</w:t>
      </w:r>
    </w:p>
    <w:p>
      <w:pPr>
        <w:spacing w:before="0" w:after="0" w:line="240" w:lineRule="auto"/>
        <w:jc w:val="left"/>
      </w:pPr>
      <w:r>
        <w:t>疾病名称：脊髓炎及脊髓膜炎</w:t>
      </w:r>
    </w:p>
    <w:p>
      <w:pPr>
        <w:spacing w:before="0" w:after="0" w:line="240" w:lineRule="auto"/>
        <w:jc w:val="left"/>
      </w:pPr>
      <w:r>
        <w:t>类型：内科病</w:t>
      </w:r>
    </w:p>
    <w:p>
      <w:pPr>
        <w:spacing w:before="0" w:after="0" w:line="240" w:lineRule="auto"/>
        <w:jc w:val="left"/>
      </w:pPr>
      <w:r>
        <w:t>症状：因炎症的部位、范围及程度而异。</w:t>
      </w:r>
      <w:r>
        <w:br w:type="textWrapping"/>
      </w:r>
      <w:r>
        <w:t>1.脊髓膜炎。主要表现脊髓刺激症状。脊髓背根受到刺激时，呈现体躯某一部位感觉过敏，用手触摸皮肤，羊即骚动不安、拱背、呻吟；脊髓腹根受刺激时，则出现背、腰和四肢姿势的改变，如头后仰，四肢挺伸，走动紧张小心，步幅短小，沿脊柱叩诊或触摸四肢，可引起肌肉痉挛。随着疾病的进展，表现感觉减弱或消失、肌肉麻痹。</w:t>
      </w:r>
      <w:r>
        <w:br w:type="textWrapping"/>
      </w:r>
      <w:r>
        <w:t>2.脊髓炎。因炎症的部位及范围不同，症状也不一样。发病初期，多表现精神不安，肌肉震颤，脊柱僵硬，四肢强拘，容易疲劳和出汗。</w:t>
      </w:r>
      <w:r>
        <w:br w:type="textWrapping"/>
      </w:r>
      <w:r>
        <w:t>(1)局灶性脊髓炎：仅表现患病脊髓节段所支配区域的皮肤感觉减退和肌肉营养性萎缩，反应消失。</w:t>
      </w:r>
      <w:r>
        <w:br w:type="textWrapping"/>
      </w:r>
      <w:r>
        <w:t>(2)弥漫性脊髓炎：炎症波及脊髓节段较长，且多发生于脊髓的后段，除表现所支配区域的感觉过敏或减弱，运动失调外，还表现尾及直肠括约肌麻痹，以致排粪排尿失常，如膀胱积尿和直肠蓄粪等现象。</w:t>
      </w:r>
      <w:r>
        <w:br w:type="textWrapping"/>
      </w:r>
      <w:r>
        <w:t>(3)横贯性脊髓炎：表现相应脊髓段所支配的区域皮肤感觉减弱或消失，肌肉紧张度降低，弛缓无力等下位神经元性瘫痪症状，而炎症部位后方脊髓节段所支配的区域，则呈现肌肉紧张性增高和腱反射亢进，病羊运动障碍，步态不稳，容易跌倒。严重时，后躯截瘫。如为颈髓横贯性炎症，可因膈肌麻痹而突然死亡。</w:t>
      </w:r>
      <w:r>
        <w:br w:type="textWrapping"/>
      </w:r>
      <w:r>
        <w:t>(4)分散性脊髓炎：因炎症可能涉及脊髓灰质或白质，呈现相应局部的皮肤感觉消失，相应肌群的运动性麻痹。重症脊髓炎多于2～3d内死亡，轻症也极少有痊愈者，预后多不良。</w:t>
      </w:r>
    </w:p>
    <w:p>
      <w:pPr>
        <w:spacing w:before="0" w:after="0" w:line="240" w:lineRule="auto"/>
        <w:jc w:val="left"/>
      </w:pPr>
      <w:r>
        <w:t>防治建议：</w:t>
      </w:r>
    </w:p>
    <w:p>
      <w:pPr>
        <w:spacing w:before="0" w:after="0" w:line="240" w:lineRule="auto"/>
        <w:jc w:val="left"/>
      </w:pPr>
      <w:r>
        <w:t>加强饲养管理和防疫卫生，防止感染、中毒和外伤。</w:t>
      </w:r>
    </w:p>
    <w:p>
      <w:pPr>
        <w:spacing w:before="0" w:after="0" w:line="240" w:lineRule="auto"/>
        <w:jc w:val="left"/>
      </w:pPr>
    </w:p>
    <w:p>
      <w:pPr>
        <w:spacing w:before="0" w:after="0" w:line="240" w:lineRule="auto"/>
        <w:jc w:val="left"/>
      </w:pPr>
      <w:r>
        <w:t>编号（113）</w:t>
      </w:r>
    </w:p>
    <w:p>
      <w:pPr>
        <w:spacing w:before="0" w:after="0" w:line="240" w:lineRule="auto"/>
        <w:jc w:val="left"/>
      </w:pPr>
      <w:r>
        <w:t>疾病名称：热射病</w:t>
      </w:r>
    </w:p>
    <w:p>
      <w:pPr>
        <w:spacing w:before="0" w:after="0" w:line="240" w:lineRule="auto"/>
        <w:jc w:val="left"/>
      </w:pPr>
      <w:r>
        <w:t>类型：内科病</w:t>
      </w:r>
    </w:p>
    <w:p>
      <w:pPr>
        <w:spacing w:before="0" w:after="0" w:line="240" w:lineRule="auto"/>
        <w:jc w:val="left"/>
      </w:pPr>
      <w:r>
        <w:t>症状：病初步行不稳，体温升高到40～42.5℃,病羊表现不安和倦怠，闭目低头，行走蹒跚，有摔倒的倾向。严重时突然倒卧地上，口角吹吐泡沫，心悸亢进，呼吸急促，脉搏细弱而快，并伴有虚脱、惊厥，最终昏迷和死亡。</w:t>
      </w:r>
    </w:p>
    <w:p>
      <w:pPr>
        <w:spacing w:before="0" w:after="0" w:line="240" w:lineRule="auto"/>
        <w:jc w:val="left"/>
      </w:pPr>
      <w:r>
        <w:t>防治建议：</w:t>
      </w:r>
    </w:p>
    <w:p>
      <w:pPr>
        <w:spacing w:before="0" w:after="0" w:line="240" w:lineRule="auto"/>
        <w:jc w:val="left"/>
      </w:pPr>
      <w:r>
        <w:t>1.天气炎热时，应在羊的运动场上增加遮荫设备，并供给充足的饮水。</w:t>
      </w:r>
    </w:p>
    <w:p>
      <w:pPr>
        <w:spacing w:before="0" w:after="0" w:line="240" w:lineRule="auto"/>
        <w:jc w:val="left"/>
      </w:pPr>
      <w:r>
        <w:t>2.夏天放牧应该让羊自由活动，不要强迫圈在一个地方。</w:t>
      </w:r>
    </w:p>
    <w:p>
      <w:pPr>
        <w:spacing w:before="0" w:after="0" w:line="240" w:lineRule="auto"/>
        <w:jc w:val="left"/>
      </w:pPr>
    </w:p>
    <w:p>
      <w:pPr>
        <w:spacing w:before="0" w:after="0" w:line="240" w:lineRule="auto"/>
        <w:jc w:val="left"/>
      </w:pPr>
      <w:r>
        <w:t>编号（114）</w:t>
      </w:r>
    </w:p>
    <w:p>
      <w:pPr>
        <w:spacing w:before="0" w:after="0" w:line="240" w:lineRule="auto"/>
        <w:jc w:val="left"/>
      </w:pPr>
      <w:r>
        <w:t>疾病名称：脑膜脑炎</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1.脑膜刺激症状。轻微刺激或触摸，可引起强烈的疼痛反应，或引起肌肉强直性痉挛，头向后仰。这种情况多见于以脑膜炎为主的脑膜脑炎。</w:t>
      </w:r>
      <w:r>
        <w:br w:type="textWrapping"/>
      </w:r>
      <w:r>
        <w:t>2.一般脑症状。病轻者，食欲减退，行动迟钝。疾病发展时，头部下垂，沿着羊舍的墙壁走动，或突然作旋转运动。有时起立，有时躺卧。严重时可表现出癫痫症状。绵羊患病后，常表现无目的前冲或后退，碰撞障碍物，大声咩叫。</w:t>
      </w:r>
      <w:r>
        <w:br w:type="textWrapping"/>
      </w:r>
      <w:r>
        <w:t>3.局部脑症状。属于神经机能亢进的有眼球震颤、瞳孔大小不等、鼻唇部肌肉痉挛，牙关紧闭及舌纤维性震颤等。属于神经机能减退的有唇歪斜、耳下垂、舌脱出、吞咽障碍及视力丧失。</w:t>
      </w:r>
      <w:r>
        <w:br w:type="textWrapping"/>
      </w:r>
      <w:r>
        <w:t>除上述症状外，病初往往体温升高，但随后体温正常或低于正常。</w:t>
      </w:r>
    </w:p>
    <w:p>
      <w:pPr>
        <w:spacing w:before="0" w:after="0" w:line="240" w:lineRule="auto"/>
        <w:jc w:val="left"/>
      </w:pPr>
      <w:r>
        <w:t>防治建议：</w:t>
      </w:r>
    </w:p>
    <w:p>
      <w:pPr>
        <w:spacing w:before="0" w:after="0" w:line="240" w:lineRule="auto"/>
        <w:jc w:val="left"/>
      </w:pPr>
      <w:r>
        <w:t>一般着重于加强饲养管理，注意防疫卫生，防止传染性、寄生虫性以及中毒性病原的侵害。</w:t>
      </w:r>
    </w:p>
    <w:p>
      <w:pPr>
        <w:spacing w:before="0" w:after="0" w:line="240" w:lineRule="auto"/>
        <w:jc w:val="left"/>
      </w:pPr>
    </w:p>
    <w:p>
      <w:pPr>
        <w:spacing w:before="0" w:after="0" w:line="240" w:lineRule="auto"/>
        <w:jc w:val="left"/>
      </w:pPr>
      <w:r>
        <w:t>编号（115）</w:t>
      </w:r>
    </w:p>
    <w:p>
      <w:pPr>
        <w:spacing w:before="0" w:after="0" w:line="240" w:lineRule="auto"/>
        <w:jc w:val="left"/>
      </w:pPr>
      <w:r>
        <w:t>疾病名称：局灶性对称性脑软化</w:t>
      </w:r>
    </w:p>
    <w:p>
      <w:pPr>
        <w:spacing w:before="0" w:after="0" w:line="240" w:lineRule="auto"/>
        <w:jc w:val="left"/>
      </w:pPr>
      <w:r>
        <w:t>类型：内科病</w:t>
      </w:r>
    </w:p>
    <w:p>
      <w:pPr>
        <w:spacing w:before="0" w:after="0" w:line="240" w:lineRule="auto"/>
        <w:jc w:val="left"/>
      </w:pPr>
      <w:r>
        <w:t>症状：肠毒血症暴发期，有一些羊可发展为局灶性对称性脑软化。一些病羊发生虚脱，而另一些羊在帮助下可以站立和走动。俯卧的患羊，昏迷，四肢作游泳样运动，角弓反张。站立的病例，沉郁、失明，转圈运动和头抵障碍物。本病的发病率占肠毒血症动物的5%,致死率高达90%。肠毒血症疫苗免疫过的羊中，仅有散发病例发生，病程2～6d。</w:t>
      </w:r>
    </w:p>
    <w:p>
      <w:pPr>
        <w:spacing w:before="0" w:after="0" w:line="240" w:lineRule="auto"/>
        <w:jc w:val="left"/>
      </w:pPr>
      <w:r>
        <w:t>防治建议：</w:t>
      </w:r>
    </w:p>
    <w:p>
      <w:pPr>
        <w:spacing w:before="0" w:after="0" w:line="240" w:lineRule="auto"/>
        <w:jc w:val="left"/>
      </w:pPr>
      <w:r>
        <w:t>除发生个别病例，无法通过免疫预防本病以外，一般局灶性对称性脑软化是由梭菌肠毒素引起的，应进行免疫注射，来防止本病。</w:t>
      </w:r>
    </w:p>
    <w:p>
      <w:pPr>
        <w:spacing w:before="0" w:after="0" w:line="240" w:lineRule="auto"/>
        <w:jc w:val="left"/>
      </w:pPr>
    </w:p>
    <w:p>
      <w:pPr>
        <w:spacing w:before="0" w:after="0" w:line="240" w:lineRule="auto"/>
        <w:jc w:val="left"/>
      </w:pPr>
      <w:r>
        <w:t>编号（116）</w:t>
      </w:r>
    </w:p>
    <w:p>
      <w:pPr>
        <w:spacing w:before="0" w:after="0" w:line="240" w:lineRule="auto"/>
        <w:jc w:val="left"/>
      </w:pPr>
      <w:r>
        <w:t>疾病名称：脑灰质软化</w:t>
      </w:r>
    </w:p>
    <w:p>
      <w:pPr>
        <w:spacing w:before="0" w:after="0" w:line="240" w:lineRule="auto"/>
        <w:jc w:val="left"/>
      </w:pPr>
      <w:r>
        <w:t>类型：内科病</w:t>
      </w:r>
    </w:p>
    <w:p>
      <w:pPr>
        <w:spacing w:before="0" w:after="0" w:line="240" w:lineRule="auto"/>
        <w:jc w:val="left"/>
      </w:pPr>
      <w:r>
        <w:t>症状：在肥育羔羊表现为急性和亚急性。</w:t>
      </w:r>
      <w:r>
        <w:br w:type="textWrapping"/>
      </w:r>
      <w:r>
        <w:t>急性型：可能发现时羊已经死亡或已衰竭。活着的动物，即使昏迷，可能有感觉过敏，一些肌肉发生不随意收缩、四肢运动以及痉挛性发作。1～2d后出现死亡。</w:t>
      </w:r>
      <w:r>
        <w:br w:type="textWrapping"/>
      </w:r>
      <w:r>
        <w:t>亚急性型：患羊失明，运动失调和虚弱。一些早期病例，可见离群，而另一些无能力与畜群一道奔跑和行走。当干扰时，患羊可能出现肌肉收缩和震颤，并跌倒卧地。一些显然失明的羊无目的地移动，有时作圆圈运动，头高举，凝视上方。这样的动物，6～12h后通常转为衰竭，出现角弓反张，仅在扶助时才能站起。体温和眼反射正常。可能因为咽肌麻痹而口流涎。散发病例的发病率为大群羊的10%,致死率为20%。病程2～6d不等。</w:t>
      </w:r>
    </w:p>
    <w:p>
      <w:pPr>
        <w:spacing w:before="0" w:after="0" w:line="240" w:lineRule="auto"/>
        <w:jc w:val="left"/>
      </w:pPr>
      <w:r>
        <w:t>防治建议：</w:t>
      </w:r>
    </w:p>
    <w:p>
      <w:pPr>
        <w:spacing w:before="0" w:after="0" w:line="240" w:lineRule="auto"/>
        <w:jc w:val="left"/>
        <w:rPr>
          <w:rFonts w:hint="eastAsia" w:eastAsia="宋体"/>
          <w:lang w:val="en-US" w:eastAsia="zh-CN"/>
        </w:rPr>
      </w:pPr>
      <w:r>
        <w:rPr>
          <w:rFonts w:hint="eastAsia"/>
          <w:lang w:val="en-US" w:eastAsia="zh-CN"/>
        </w:rPr>
        <w:t>无</w:t>
      </w:r>
    </w:p>
    <w:p>
      <w:pPr>
        <w:spacing w:before="0" w:after="0" w:line="240" w:lineRule="auto"/>
        <w:jc w:val="left"/>
      </w:pPr>
    </w:p>
    <w:p>
      <w:pPr>
        <w:spacing w:before="0" w:after="0" w:line="240" w:lineRule="auto"/>
        <w:jc w:val="left"/>
      </w:pPr>
      <w:r>
        <w:t>编号（117）</w:t>
      </w:r>
    </w:p>
    <w:p>
      <w:pPr>
        <w:spacing w:before="0" w:after="0" w:line="240" w:lineRule="auto"/>
        <w:jc w:val="left"/>
      </w:pPr>
      <w:r>
        <w:t>疾病名称：山羊癫痫</w:t>
      </w:r>
    </w:p>
    <w:p>
      <w:pPr>
        <w:spacing w:before="0" w:after="0" w:line="240" w:lineRule="auto"/>
        <w:jc w:val="left"/>
      </w:pPr>
      <w:r>
        <w:t>类型：内科病</w:t>
      </w:r>
    </w:p>
    <w:p>
      <w:pPr>
        <w:spacing w:before="0" w:after="0" w:line="240" w:lineRule="auto"/>
        <w:jc w:val="left"/>
      </w:pPr>
      <w:r>
        <w:t>症状：病羊平常在健康上没有异常表现，但当忽然受到外界刺激时(如听到某种奇异声音或受到其他惊扰时)即显出症状。在疾病发作时，山羊突然站立不稳，继即倒卧地上，头、颈、躯干及四肢发生强直性痉挛；不时切齿作响，从口边流出泡沫状的口涎；眼球抽动，瞳孔散大，和人的癫痫非常相似。</w:t>
      </w:r>
    </w:p>
    <w:p>
      <w:pPr>
        <w:spacing w:before="0" w:after="0" w:line="240" w:lineRule="auto"/>
        <w:jc w:val="left"/>
      </w:pPr>
      <w:r>
        <w:t>防治建议：</w:t>
      </w:r>
    </w:p>
    <w:p>
      <w:pPr>
        <w:spacing w:before="0" w:after="0" w:line="240" w:lineRule="auto"/>
        <w:jc w:val="left"/>
      </w:pPr>
      <w:r>
        <w:t>在疾病发生过程中，尚无良好的治疗方法，必须重视预防工作。</w:t>
      </w:r>
    </w:p>
    <w:p>
      <w:pPr>
        <w:spacing w:before="0" w:after="0" w:line="240" w:lineRule="auto"/>
        <w:jc w:val="left"/>
      </w:pPr>
    </w:p>
    <w:p>
      <w:pPr>
        <w:spacing w:before="0" w:after="0" w:line="240" w:lineRule="auto"/>
        <w:jc w:val="left"/>
      </w:pPr>
      <w:r>
        <w:t>编号（118）</w:t>
      </w:r>
    </w:p>
    <w:p>
      <w:pPr>
        <w:spacing w:before="0" w:after="0" w:line="240" w:lineRule="auto"/>
        <w:jc w:val="left"/>
      </w:pPr>
      <w:r>
        <w:t>疾病名称：膀胱炎</w:t>
      </w:r>
    </w:p>
    <w:p>
      <w:pPr>
        <w:spacing w:before="0" w:after="0" w:line="240" w:lineRule="auto"/>
        <w:jc w:val="left"/>
      </w:pPr>
      <w:r>
        <w:t>类型：内科病</w:t>
      </w:r>
    </w:p>
    <w:p>
      <w:pPr>
        <w:spacing w:before="0" w:after="0" w:line="240" w:lineRule="auto"/>
        <w:jc w:val="left"/>
      </w:pPr>
      <w:r>
        <w:t>症状：主要症状是排尿频繁，时常努责，但每次只能排出少量尿液，甚至完全无尿。尿中含有蛋白和脓细胞。压迫膀胱时，羊有敏感表现(弓背)。如果变为慢性，症状不太明显。</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编号（119）</w:t>
      </w:r>
    </w:p>
    <w:p>
      <w:pPr>
        <w:spacing w:before="0" w:after="0" w:line="240" w:lineRule="auto"/>
        <w:jc w:val="left"/>
      </w:pPr>
      <w:r>
        <w:t>疾病名称：膀胱及尿道结石</w:t>
      </w:r>
    </w:p>
    <w:p>
      <w:pPr>
        <w:spacing w:before="0" w:after="0" w:line="240" w:lineRule="auto"/>
        <w:jc w:val="left"/>
      </w:pPr>
      <w:r>
        <w:t>类型：内科病</w:t>
      </w:r>
    </w:p>
    <w:p>
      <w:pPr>
        <w:spacing w:before="0" w:after="0" w:line="240" w:lineRule="auto"/>
        <w:jc w:val="left"/>
      </w:pPr>
      <w:r>
        <w:t>症状：泌尿系统存有少量细砂粒时，没有多大妨害，但若堆积量太多，使排尿受到部分或全部障碍时，就会显出症状。最初性欲减退，精神委顿，食欲减少。头抵墙壁。体温一般为39.8～41.2℃。小便失禁，尿液不时呈点滴下流，尿道外口周围的毛上可能有盐类堆积，由于尿液的浸润，包皮明显肿胀。以后阴茎根部发炎肿胀，随时频繁作排尿状，不断发出呻吟声，不时起卧。有时双膝跪地；有时呈犬坐式；有时又表现似睡非睡状态；有时头部回顾腰角部，甚至用角抵胁腹部分。病羊行走十分困难，强迫行走时，后肢勉强作短步移动。如果腹腔内积有尿液，则有腹水症状。若尿继续留滞不通或膀胱破裂时，即引起尿毒血症。到后期时，食欲完全停止，尾下方臀端呈现水肿，有尿酸气。脉搏加快，每分钟达100次以上，最后卧地不起，发生死亡。</w:t>
      </w:r>
    </w:p>
    <w:p>
      <w:pPr>
        <w:spacing w:before="0" w:after="0" w:line="240" w:lineRule="auto"/>
        <w:jc w:val="left"/>
      </w:pPr>
      <w:r>
        <w:t>防治建议：</w:t>
      </w:r>
    </w:p>
    <w:p>
      <w:pPr>
        <w:spacing w:before="0" w:after="0" w:line="240" w:lineRule="auto"/>
        <w:jc w:val="left"/>
      </w:pPr>
      <w:r>
        <w:t>1.对于舍饲的种公羊，可从饲养管理上进行预防，例如增强运动，供给足量的清洁饮水等。在饲料方面，应供给优质的干苜蓿，因其含有大量维生素A,同时能够供应钙质，以调整麸皮和颗粒饲料中含磷过多的缺点。但应注意的是，干苜蓿如果喂量过大，则钙量超过磷量，同样会造成矿物质的不平衡，而发生不良后果。如果没有苜蓿干草，应给精料中加入1%～2%的骨粉或碳酸钙。</w:t>
      </w:r>
      <w:r>
        <w:br w:type="textWrapping"/>
      </w:r>
      <w:r>
        <w:t>2.如果怀疑钙量过大，例如饮水中矿物质含量高，或饲料中含钙量大，可以供给谷类籽实进行校正，因为谷类籽实中含的钙少磷多。</w:t>
      </w:r>
      <w:r>
        <w:br w:type="textWrapping"/>
      </w:r>
      <w:r>
        <w:t>3.当改变饲料之后还不能制止发病时，可以禁食几天，或给以谷类干草、谷类籽实及肉粉组成的日粮，也可以每日内服氯化铵10～15g,连服1周左右，使尿变为酸性。</w:t>
      </w:r>
      <w:r>
        <w:br w:type="textWrapping"/>
      </w:r>
      <w:r>
        <w:t>4.饮磁化水，水经磁化后溶解力增强，不仅能预防结石的形成，而且可使结石疏松而排出。</w:t>
      </w:r>
    </w:p>
    <w:p>
      <w:pPr>
        <w:spacing w:before="0" w:after="0" w:line="240" w:lineRule="auto"/>
        <w:jc w:val="left"/>
      </w:pPr>
    </w:p>
    <w:p>
      <w:pPr>
        <w:spacing w:before="0" w:after="0" w:line="240" w:lineRule="auto"/>
        <w:jc w:val="left"/>
      </w:pPr>
      <w:r>
        <w:t>编号（120）</w:t>
      </w:r>
    </w:p>
    <w:p>
      <w:pPr>
        <w:spacing w:before="0" w:after="0" w:line="240" w:lineRule="auto"/>
        <w:jc w:val="left"/>
      </w:pPr>
      <w:r>
        <w:t>疾病名称：膀胱肿瘤</w:t>
      </w:r>
    </w:p>
    <w:p>
      <w:pPr>
        <w:spacing w:before="0" w:after="0" w:line="240" w:lineRule="auto"/>
        <w:jc w:val="left"/>
      </w:pPr>
      <w:r>
        <w:t>类型：内科病</w:t>
      </w:r>
    </w:p>
    <w:p>
      <w:pPr>
        <w:spacing w:before="0" w:after="0" w:line="240" w:lineRule="auto"/>
        <w:jc w:val="left"/>
      </w:pPr>
      <w:r>
        <w:t>症状：乳头状瘤发生在膀胱黏膜的各部，但较常见于输尿管开口的周围。大小不一；可由豌豆大至核桃大。数量一般为1～8个，有时可达数十个。因为其中具有很多血管，故呈深玫瑰色。正在生长的息肉具有肉脚，表面很不平整。如果肿瘤很大，某些区域就会发生坏死。息肉往往被碳酸钙或磷酸钙的盐类所镶嵌。膀胱中的息肉常表现为慢性膀胱炎。单纯的慢性膀胱炎与息肉的区别是：息肉通常伴有大量血尿。这种血尿可自发地发生，常常重复出现，而无任何明显的病因。大量尿血的结果可以导致贫血。有时在膀胱肿瘤发生坏死时，肿瘤碎块可以落人膀胱。碎块与尿混合后，能够引起尿液的腐败性发酵，使尿液产生臭气味。在检查尿液时，有时可以发现肿瘤的碎块。</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编号（121）</w:t>
      </w:r>
    </w:p>
    <w:p>
      <w:pPr>
        <w:spacing w:before="0" w:after="0" w:line="240" w:lineRule="auto"/>
        <w:jc w:val="left"/>
      </w:pPr>
      <w:r>
        <w:t>疾病名称：维生素A缺乏症</w:t>
      </w:r>
    </w:p>
    <w:p>
      <w:pPr>
        <w:spacing w:before="0" w:after="0" w:line="240" w:lineRule="auto"/>
        <w:jc w:val="left"/>
      </w:pPr>
      <w:r>
        <w:t>类型：内科病</w:t>
      </w:r>
    </w:p>
    <w:p>
      <w:pPr>
        <w:spacing w:before="0" w:after="0" w:line="240" w:lineRule="auto"/>
        <w:jc w:val="left"/>
      </w:pPr>
      <w:r>
        <w:t>症状：当维生素A缺乏时，视网膜中视紫质的合成遇到障碍，以致影响到网膜对弱光刺激的感受，故形成夜盲症。病羊表现畏光，视力减退，甚至完全失明。由于角膜增厚，结膜细胞萎缩，腺上皮机能减退，故不能保持眼结膜的湿润，而表现出眼干燥症。由于腺上皮的分泌物减少，不能溶解侵入的微生物，便更加重了结膜炎症及角膜软化过程。有时变化可以涉及角膜深层。在缺乏维生素A时，机体其他部分的上皮也会发生变化。例如消化道及呼吸道的黏膜上皮变性，分泌机能减低，引起骨骼发育不良，繁殖机能障碍，以及容易遭受传染病的侵害。</w:t>
      </w:r>
    </w:p>
    <w:p>
      <w:pPr>
        <w:spacing w:before="0" w:after="0" w:line="240" w:lineRule="auto"/>
        <w:jc w:val="left"/>
      </w:pPr>
      <w:r>
        <w:t>防治建议：</w:t>
      </w:r>
    </w:p>
    <w:p>
      <w:pPr>
        <w:spacing w:before="0" w:after="0" w:line="240" w:lineRule="auto"/>
        <w:jc w:val="left"/>
      </w:pPr>
      <w:r>
        <w:t>1.注意改善饲养。在配合日粮时，必须考虑到维生素A的含量；每日应供给胡萝卜素0.1～0.4mg/kg体重。</w:t>
      </w:r>
      <w:r>
        <w:br w:type="textWrapping"/>
      </w:r>
      <w:r>
        <w:t>2.对于孕羊要特别重视供给青绿饲料，冬季要补充青干草、青贮料或红萝卜。</w:t>
      </w:r>
    </w:p>
    <w:p>
      <w:pPr>
        <w:spacing w:before="0" w:after="0" w:line="240" w:lineRule="auto"/>
        <w:jc w:val="left"/>
      </w:pPr>
    </w:p>
    <w:p>
      <w:pPr>
        <w:spacing w:before="0" w:after="0" w:line="240" w:lineRule="auto"/>
        <w:jc w:val="left"/>
      </w:pPr>
      <w:r>
        <w:t>编号（122）</w:t>
      </w:r>
    </w:p>
    <w:p>
      <w:pPr>
        <w:spacing w:before="0" w:after="0" w:line="240" w:lineRule="auto"/>
        <w:jc w:val="left"/>
      </w:pPr>
      <w:r>
        <w:t>疾病名称：骨质软化病</w:t>
      </w:r>
    </w:p>
    <w:p>
      <w:pPr>
        <w:spacing w:before="0" w:after="0" w:line="240" w:lineRule="auto"/>
        <w:jc w:val="left"/>
      </w:pPr>
      <w:r>
        <w:t>类型：内科病</w:t>
      </w:r>
    </w:p>
    <w:p>
      <w:pPr>
        <w:spacing w:before="0" w:after="0" w:line="240" w:lineRule="auto"/>
        <w:jc w:val="left"/>
      </w:pPr>
      <w:r>
        <w:t>症状：在临床上，除了骨骼发生变化外，还有很多全身症状。从疾病的发展来看，可以分成3个阶段：</w:t>
      </w:r>
      <w:r>
        <w:br w:type="textWrapping"/>
      </w:r>
      <w:r>
        <w:t>最初阶段：精神不好，食欲改变，味觉异常。病羊躺卧，喜欢啃吃石、砖、黏土、水泥、被煤烟所污染的或腐朽的木器，以及墙壁的涂抹物。随着疾病的发展，味觉异常逐渐加剧，喜食带有恶臭气味的物体，如找食畜舍中被粪便沾污的物体。最后，不吃质地良好的饲料，也不愿喝清洁的饮水，只喜吃垫草和饮用粪汁和尿。食欲由减退直到完全消失。</w:t>
      </w:r>
      <w:r>
        <w:br w:type="textWrapping"/>
      </w:r>
      <w:r>
        <w:t>第二阶段：表现出明显的骨质软化病的特征。病羊不愿起立。当驱赶起立时，弯背站立，四肢叉开，勉强能走，微小的肌肉运动都会伴有呻吟声。行走和起立时可听到关节中发出响声。压其背骨、关节和脊柱时，非常敏感，叩诊时有疼痛。泌乳减少或完全停止。妊畜往往发生流产。</w:t>
      </w:r>
      <w:r>
        <w:br w:type="textWrapping"/>
      </w:r>
      <w:r>
        <w:t>第三阶段：特征为骨的进行性软化。骨变弯曲，在极轻微的影响下，如突然起立、不小心的运动、转弯以及躺下时都容易发生骨折。山羊的头骨膨大，有时骨盆骨膨大；头增大，面骨与颌骨膨起，硬腭突入口腔，使口腔闭合与咀嚼发生困难甚至成为不可能。在这一阶段中，羊只不愿起立；往往能在原地姿势不变地躺卧24h以上。在企图站立时，呼吸心跳加剧，并且会因为力量衰弱而又立刻倒下去。如果用手指压迫骨头，可以感到有弹性，很容易压缩下去，这种现象在头和骨盆的扁骨上表现特别明显。由于臀部骨的疼痛、骨折或个别腱从固着处脱离，能够发生麻痹状态。山羊的骨质软化病可以分为两种类型：一种主要表现为面骨与颅骨的剧烈膨大(骨质疏松),脊柱与骨盆骨软化，而四肢病变较轻，病羊稍能运动；另一种表现为运动剧烈紊乱，顽固地卧地不起，臀部呈麻痹状态，拒食、有强直性痉挛，应激性增高。在痉挛发作时，血中钙的百分比有时降低，而磷的百分比则常增高。</w:t>
      </w:r>
    </w:p>
    <w:p>
      <w:pPr>
        <w:spacing w:before="0" w:after="0" w:line="240" w:lineRule="auto"/>
        <w:jc w:val="left"/>
      </w:pPr>
      <w:r>
        <w:t>防治建议：</w:t>
      </w:r>
    </w:p>
    <w:p>
      <w:pPr>
        <w:spacing w:before="0" w:after="0" w:line="240" w:lineRule="auto"/>
        <w:jc w:val="left"/>
      </w:pPr>
      <w:r>
        <w:t>注意饲料搭配。在怀孕和泌乳期间，注意满足钙、磷的需要。</w:t>
      </w:r>
    </w:p>
    <w:p>
      <w:pPr>
        <w:spacing w:before="0" w:after="0" w:line="240" w:lineRule="auto"/>
        <w:jc w:val="left"/>
      </w:pPr>
    </w:p>
    <w:p>
      <w:pPr>
        <w:spacing w:before="0" w:after="0" w:line="240" w:lineRule="auto"/>
        <w:jc w:val="left"/>
      </w:pPr>
      <w:r>
        <w:t>编号（123）</w:t>
      </w:r>
    </w:p>
    <w:p>
      <w:pPr>
        <w:spacing w:before="0" w:after="0" w:line="240" w:lineRule="auto"/>
        <w:jc w:val="left"/>
      </w:pPr>
      <w:r>
        <w:t>疾病名称：食毛症</w:t>
      </w:r>
    </w:p>
    <w:p>
      <w:pPr>
        <w:spacing w:before="0" w:after="0" w:line="240" w:lineRule="auto"/>
        <w:jc w:val="left"/>
      </w:pPr>
      <w:r>
        <w:t>类型：内科病</w:t>
      </w:r>
    </w:p>
    <w:p>
      <w:pPr>
        <w:spacing w:before="0" w:after="0" w:line="240" w:lineRule="auto"/>
        <w:jc w:val="left"/>
      </w:pPr>
      <w:r>
        <w:t>症状：羔羊突然啃咬和食入自己母羊的毛，有时主要拔吃颈部和肩部的毛，有时却专吃母羊腹部、后肢及尾部的脏毛。羔羊之间也可能互相啃咬被毛。一般是晚间入圈时啃吃得比较厉害，早晨出圈时也可以看到拔吃羊毛的现象。起初只见少数羔羊吃毛，以后可迅速增多，甚至波及全群。有时在很短几天内，就可见到把上述一些部位的毛拔净吃光，完全露出皮肤。有的羔羊的毛几乎全被吃光。吃下去的毛常在幽门部和肠道内彼此黏合，形成大小不同的毛球。由于毛球的影响，羔羊发生消化不良或便秘，逐渐消瘦和贫血；毛球造成肠梗阻时，引起食欲丧失、腹痛、胀气、腹膜炎等症状，最后心脏衰弱而死亡。</w:t>
      </w:r>
    </w:p>
    <w:p>
      <w:pPr>
        <w:spacing w:before="0" w:after="0" w:line="240" w:lineRule="auto"/>
        <w:jc w:val="left"/>
      </w:pPr>
      <w:r>
        <w:t>防治建议：</w:t>
      </w:r>
    </w:p>
    <w:p>
      <w:pPr>
        <w:spacing w:before="0" w:after="0" w:line="240" w:lineRule="auto"/>
        <w:jc w:val="left"/>
      </w:pPr>
      <w:r>
        <w:t>主要在于改善饲养管理。对于母羊，饲料营养要完全，并经常进行运动。对于羔羊，应供给富含蛋白质、维生素和矿物质的饲料，如青绿饲料、红萝卜、甜菜和麸皮等，每日供给骨粉(5～10g)和食盐。</w:t>
      </w:r>
    </w:p>
    <w:p>
      <w:pPr>
        <w:spacing w:before="0" w:after="0" w:line="240" w:lineRule="auto"/>
        <w:jc w:val="left"/>
      </w:pPr>
    </w:p>
    <w:p>
      <w:pPr>
        <w:spacing w:before="0" w:after="0" w:line="240" w:lineRule="auto"/>
        <w:jc w:val="left"/>
      </w:pPr>
      <w:r>
        <w:t>编号（124）</w:t>
      </w:r>
    </w:p>
    <w:p>
      <w:pPr>
        <w:spacing w:before="0" w:after="0" w:line="240" w:lineRule="auto"/>
        <w:jc w:val="left"/>
      </w:pPr>
      <w:r>
        <w:t>疾病名称：异食癖</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啃骨症：啃骨羊的食欲极差，身体消瘦，眼球下陷，被毛粗糙，精神不振。当放牧时，常有意寻找骨块或木片等异物吞食，如果被发现而要夺取异物时，则到处逃跑，不愿舍去。时间长久时，产乳量大为下降，羊只极度贫血，终至死亡。</w:t>
      </w:r>
      <w:r>
        <w:br w:type="textWrapping"/>
      </w:r>
      <w:r>
        <w:t>食塑料薄膜症：临床表现与食入塑料的量有密切关系。当食入量少时，无明显症状。如果食入量大，塑料薄膜容易在瘤胃中相互缠结，形成大的团块，发生阻塞，离群孤处，低头拱腰，反复拉稀或连续拉稀，有时回顾腹部。进一步发展时，表现食欲废绝，反刍停止，可视黏膜苍白，心跳增数，呼吸加快，羊显著消瘦衰竭。病程可达2～3个月。</w:t>
      </w:r>
    </w:p>
    <w:p>
      <w:pPr>
        <w:spacing w:before="0" w:after="0" w:line="240" w:lineRule="auto"/>
        <w:jc w:val="left"/>
      </w:pPr>
      <w:r>
        <w:t>防治建议：</w:t>
      </w:r>
    </w:p>
    <w:p>
      <w:pPr>
        <w:spacing w:before="0" w:after="0" w:line="240" w:lineRule="auto"/>
        <w:jc w:val="left"/>
      </w:pPr>
      <w:r>
        <w:t>主要是改善饲养管理，供给多样化的饲料，尤其要重视供给蛋白质和矿物质，如鱼粉、骨粉、食盐等。加强放牧，往往在短期内可以使其恢复正常。</w:t>
      </w:r>
    </w:p>
    <w:p>
      <w:pPr>
        <w:spacing w:before="0" w:after="0" w:line="240" w:lineRule="auto"/>
        <w:jc w:val="left"/>
      </w:pPr>
    </w:p>
    <w:p>
      <w:pPr>
        <w:spacing w:before="0" w:after="0" w:line="240" w:lineRule="auto"/>
        <w:jc w:val="left"/>
      </w:pPr>
      <w:r>
        <w:t>编号（125）</w:t>
      </w:r>
    </w:p>
    <w:p>
      <w:pPr>
        <w:spacing w:before="0" w:after="0" w:line="240" w:lineRule="auto"/>
        <w:jc w:val="left"/>
      </w:pPr>
      <w:r>
        <w:t>疾病名称：低镁血症</w:t>
      </w:r>
    </w:p>
    <w:p>
      <w:pPr>
        <w:spacing w:before="0" w:after="0" w:line="240" w:lineRule="auto"/>
        <w:jc w:val="left"/>
      </w:pPr>
      <w:r>
        <w:t>类型：内科病</w:t>
      </w:r>
    </w:p>
    <w:p>
      <w:pPr>
        <w:spacing w:before="0" w:after="0" w:line="240" w:lineRule="auto"/>
        <w:jc w:val="left"/>
      </w:pPr>
      <w:r>
        <w:t>症状：通常是突然死亡。在早期阶段，表现蹒跚，过度兴奋，肌肉搐搦，磨牙。如果不治疗，就会迅速倒地，痉挛，口吐白沫，昏迷而死亡。在绵羊的实验病例，其特征是低钙血(1～1.7mmol/L,4～6.9mg/dl),低镁血(0.19～0.29mmol/L,0.5～0.7mg/dl)和低磷酸盐血(0.3～0.4mmol/L,0.9～1.2mg/dl)。如果血钙正常，则母羊不发生低磷酸血和低镁血的临床症状。</w:t>
      </w:r>
    </w:p>
    <w:p>
      <w:pPr>
        <w:spacing w:before="0" w:after="0" w:line="240" w:lineRule="auto"/>
        <w:jc w:val="left"/>
      </w:pPr>
      <w:r>
        <w:t>防治建议：</w:t>
      </w:r>
    </w:p>
    <w:p>
      <w:pPr>
        <w:spacing w:before="0" w:after="0" w:line="240" w:lineRule="auto"/>
        <w:jc w:val="left"/>
      </w:pPr>
      <w:r>
        <w:t>有低镁血症的羊场应做好经常性预防工作。</w:t>
      </w:r>
      <w:r>
        <w:br w:type="textWrapping"/>
      </w:r>
      <w:r>
        <w:t>1.补饲含镁矿物质。因为大部分低镁血症发生在冬季和早春，此时都有补饲精料的习惯，在精料中添加菱镁矿石粉，每天每头羊可按8g加入，或加入氧化镁，每天每头羊按7g加入(相当于4.22g镁),或隔日加14g,都有明显效果。补饲开始即产生保护作用，停止补饲其作用立即中断。</w:t>
      </w:r>
      <w:r>
        <w:br w:type="textWrapping"/>
      </w:r>
      <w:r>
        <w:t>2.改善草场植被中的镁含量。草地上按每公顷撒14kg菱镁矿石粉，或者在肥料中加入氧化镁，都有预防低镁血症的作用。</w:t>
      </w:r>
    </w:p>
    <w:p>
      <w:pPr>
        <w:spacing w:before="0" w:after="0" w:line="240" w:lineRule="auto"/>
        <w:jc w:val="left"/>
      </w:pPr>
    </w:p>
    <w:p>
      <w:pPr>
        <w:spacing w:before="0" w:after="0" w:line="240" w:lineRule="auto"/>
        <w:jc w:val="left"/>
      </w:pPr>
      <w:r>
        <w:t>编号（126）</w:t>
      </w:r>
    </w:p>
    <w:p>
      <w:pPr>
        <w:spacing w:before="0" w:after="0" w:line="240" w:lineRule="auto"/>
        <w:jc w:val="left"/>
      </w:pPr>
      <w:r>
        <w:t>疾病名称：绵羊铜缺乏症</w:t>
      </w:r>
    </w:p>
    <w:p>
      <w:pPr>
        <w:spacing w:before="0" w:after="0" w:line="240" w:lineRule="auto"/>
        <w:jc w:val="left"/>
      </w:pPr>
      <w:r>
        <w:t>类型：内科病</w:t>
      </w:r>
    </w:p>
    <w:p>
      <w:pPr>
        <w:spacing w:before="0" w:after="0" w:line="240" w:lineRule="auto"/>
        <w:jc w:val="left"/>
      </w:pPr>
      <w:r>
        <w:t>症状：成年羊的早期症状为：全身黑毛的羊失去色素，而产生出缺少弯曲的刚毛。典型症状为衰弱、贫血、进行性消瘦。通常均发生结膜炎，以致泪流满面。有时发生慢性下痢。严重病羊所生的羔羊不能站立，如能站立，也会因运动共济失调而又倒下，或者走动时臀部左右摇摆。有时羔羊一出生就很快发生死亡。不表现共济失调的羔羊，通常也很消瘦，难以肥育。病羊血中的铜含量很低，下降到0.1～0.6mg/L。羔羊肝脏含铜量在10mg/kg以下。</w:t>
      </w:r>
    </w:p>
    <w:p>
      <w:pPr>
        <w:spacing w:before="0" w:after="0" w:line="240" w:lineRule="auto"/>
        <w:jc w:val="left"/>
      </w:pPr>
      <w:r>
        <w:t>防治建议：</w:t>
      </w:r>
    </w:p>
    <w:p>
      <w:pPr>
        <w:spacing w:before="0" w:after="0" w:line="240" w:lineRule="auto"/>
        <w:jc w:val="left"/>
      </w:pPr>
      <w:r>
        <w:t>为了预防铜的缺乏，可以采用以下几种方法：</w:t>
      </w:r>
      <w:r>
        <w:br w:type="textWrapping"/>
      </w:r>
      <w:r>
        <w:t>1.最有效的预防办法是，每年给牧草地喷洒硫酸铜溶液。给舐盐中加入0.5%的硫酸铜，让羊每周舐食100mg,亦可产生预防效果。但如舐食过量，即有发生慢性铜中毒的危险，必须特别注意。</w:t>
      </w:r>
      <w:r>
        <w:br w:type="textWrapping"/>
      </w:r>
      <w:r>
        <w:t>2.灌服硫酸铜溶液。成年羊每月一次，每次灌服3%的硫酸铜20ml。1岁以内的羊容易中毒，不要灌服。当在将产羔的母羊中发现第一只出现行走不稳的症状时，如果给所有将产羔母羊灌服硫酸铜1g(溶于30ml水中),于1周之后即可能防止损失。产羔前用同样方法处理2～6d,即可防止羔羊发病。</w:t>
      </w:r>
    </w:p>
    <w:p>
      <w:pPr>
        <w:spacing w:before="0" w:after="0" w:line="240" w:lineRule="auto"/>
        <w:jc w:val="left"/>
      </w:pPr>
    </w:p>
    <w:p>
      <w:pPr>
        <w:spacing w:before="0" w:after="0" w:line="240" w:lineRule="auto"/>
        <w:jc w:val="left"/>
      </w:pPr>
      <w:r>
        <w:t>编号（127）</w:t>
      </w:r>
    </w:p>
    <w:p>
      <w:pPr>
        <w:spacing w:before="0" w:after="0" w:line="240" w:lineRule="auto"/>
        <w:jc w:val="left"/>
      </w:pPr>
      <w:r>
        <w:t>疾病名称：绵羊碘缺乏症</w:t>
      </w:r>
    </w:p>
    <w:p>
      <w:pPr>
        <w:spacing w:before="0" w:after="0" w:line="240" w:lineRule="auto"/>
        <w:jc w:val="left"/>
      </w:pPr>
      <w:r>
        <w:t>类型：内科病</w:t>
      </w:r>
    </w:p>
    <w:p>
      <w:pPr>
        <w:spacing w:before="0" w:after="0" w:line="240" w:lineRule="auto"/>
        <w:jc w:val="left"/>
      </w:pPr>
      <w:r>
        <w:t>症状：根据所知，成年绵羊只发生单纯性甲状腺肿，而其他症状不明显。新生羔羊表现虚弱，不能吮乳，呼吸困难，很少能够成活。</w:t>
      </w:r>
      <w:r>
        <w:br w:type="textWrapping"/>
      </w:r>
      <w:r>
        <w:t>病羔的甲状腺比正常羔羊的大，因此颈部粗大，羊毛稀少，几乎像小猪一样。全身常表现水肿，特别是颈部甲状腺附近的组织更为明显。</w:t>
      </w:r>
    </w:p>
    <w:p>
      <w:pPr>
        <w:spacing w:before="0" w:after="0" w:line="240" w:lineRule="auto"/>
        <w:jc w:val="left"/>
      </w:pPr>
      <w:r>
        <w:t>防治建议：</w:t>
      </w:r>
    </w:p>
    <w:p>
      <w:pPr>
        <w:spacing w:before="0" w:after="0" w:line="240" w:lineRule="auto"/>
        <w:jc w:val="left"/>
      </w:pPr>
      <w:r>
        <w:t>在患甲状腺肿的地区，应用碘化钾可以有效地控制和防止病的发生。一般给食盐中加入0.01%～0.03%的碘化钾即有良好效果；碘化钾的具体给量可以根据地区的缺碘情况来决定。总之，必须从思想上重视预防工作，经常采用碘盐，防止发生碘缺乏症。</w:t>
      </w:r>
    </w:p>
    <w:p>
      <w:pPr>
        <w:spacing w:before="0" w:after="0" w:line="240" w:lineRule="auto"/>
        <w:jc w:val="left"/>
      </w:pPr>
    </w:p>
    <w:p>
      <w:pPr>
        <w:spacing w:before="0" w:after="0" w:line="240" w:lineRule="auto"/>
        <w:jc w:val="left"/>
      </w:pPr>
      <w:r>
        <w:t>编号（128）</w:t>
      </w:r>
    </w:p>
    <w:p>
      <w:pPr>
        <w:spacing w:before="0" w:after="0" w:line="240" w:lineRule="auto"/>
        <w:jc w:val="left"/>
      </w:pPr>
      <w:r>
        <w:t>疾病名称：绵羊钴缺乏症</w:t>
      </w:r>
    </w:p>
    <w:p>
      <w:pPr>
        <w:spacing w:before="0" w:after="0" w:line="240" w:lineRule="auto"/>
        <w:jc w:val="left"/>
      </w:pPr>
      <w:r>
        <w:t>类型：内科病</w:t>
      </w:r>
    </w:p>
    <w:p>
      <w:pPr>
        <w:spacing w:before="0" w:after="0" w:line="240" w:lineRule="auto"/>
        <w:jc w:val="left"/>
      </w:pPr>
      <w:r>
        <w:t>症状：主要表现为渐进性的消瘦和虚弱，最后发生贷血症，结膜及口、鼻黏膜发白。常常发生下痢，眼睛流出水样分泌物。毛的生长也受到影响。小羊比成年羊的表现严重。但只要钴缺乏达到数月，任何年龄的羊都会死亡。如果将病羊转移到钴正常地区，可以很快痊愈，若返回发病地区，又会重新发病。</w:t>
      </w:r>
    </w:p>
    <w:p>
      <w:pPr>
        <w:spacing w:before="0" w:after="0" w:line="240" w:lineRule="auto"/>
        <w:jc w:val="left"/>
      </w:pPr>
      <w:r>
        <w:t>防治建议：</w:t>
      </w:r>
    </w:p>
    <w:p>
      <w:pPr>
        <w:spacing w:before="0" w:after="0" w:line="240" w:lineRule="auto"/>
        <w:jc w:val="left"/>
      </w:pPr>
      <w:r>
        <w:t>根据大群试验，每只羊每月给予一次250mg的钴，具有显著的预防效果，而且也不至于发生中毒。如果在饲料中含有0.07～0.8μg/kg干物质的钴，即可供给钴的最低需要量，而保证羊只的正常健康。</w:t>
      </w:r>
    </w:p>
    <w:p>
      <w:pPr>
        <w:spacing w:before="0" w:after="0" w:line="240" w:lineRule="auto"/>
        <w:jc w:val="left"/>
      </w:pPr>
    </w:p>
    <w:p>
      <w:pPr>
        <w:spacing w:before="0" w:after="0" w:line="240" w:lineRule="auto"/>
        <w:jc w:val="left"/>
      </w:pPr>
      <w:r>
        <w:t>编号（129）</w:t>
      </w:r>
    </w:p>
    <w:p>
      <w:pPr>
        <w:spacing w:before="0" w:after="0" w:line="240" w:lineRule="auto"/>
        <w:jc w:val="left"/>
      </w:pPr>
      <w:r>
        <w:t>疾病名称：锌缺乏</w:t>
      </w:r>
    </w:p>
    <w:p>
      <w:pPr>
        <w:spacing w:before="0" w:after="0" w:line="240" w:lineRule="auto"/>
        <w:jc w:val="left"/>
      </w:pPr>
      <w:r>
        <w:t>类型：内科病</w:t>
      </w:r>
    </w:p>
    <w:p>
      <w:pPr>
        <w:spacing w:before="0" w:after="0" w:line="240" w:lineRule="auto"/>
        <w:jc w:val="left"/>
      </w:pPr>
      <w:r>
        <w:t>症状：绵羊自然病例的特征是脱毛和皮肤增厚，产生皱纹，诱发的羔羊病例表现为生长缓慢，流涎，跗关节肿胀，皮肤出现皱纹，在蹄和眼睛周围有开放性皮肤损害。公羊羔缺锌最显著的特征之一是睾丸发育障碍，精子生成完全停止。用含锌2.44 mg/kg饲料饲喂公羊羔，20～24周之内便可发生上述症状。含锌17.4mg/kg饲料已足够维持生长，但对睾丸的正常发育和精子生长则需要含锌32.4mg/kg饲料。严重缺锌的幼龄羊实验病例还表现大量流涎，在眼睛周围、鼻、足部和阴囊等处皮肤角化不全，蹄壳脱落，羊毛营养不良并脱落，羊毛被严重沾污并产生一种刺激性气味。</w:t>
      </w:r>
    </w:p>
    <w:p>
      <w:pPr>
        <w:spacing w:before="0" w:after="0" w:line="240" w:lineRule="auto"/>
        <w:jc w:val="left"/>
      </w:pPr>
      <w:r>
        <w:t>防治建议：</w:t>
      </w:r>
    </w:p>
    <w:p>
      <w:pPr>
        <w:spacing w:before="0" w:after="0" w:line="240" w:lineRule="auto"/>
        <w:jc w:val="left"/>
      </w:pPr>
      <w:r>
        <w:t>标准的建议剂量是在每吨饲料加碳酸锌或硫酸锌180g。补饲锌可使患畜明显增重。补饲含不饱和脂肪酸的油类也具有良好的预防作用。</w:t>
      </w:r>
    </w:p>
    <w:p>
      <w:pPr>
        <w:spacing w:before="0" w:after="0" w:line="240" w:lineRule="auto"/>
        <w:jc w:val="left"/>
      </w:pPr>
    </w:p>
    <w:p>
      <w:pPr>
        <w:spacing w:before="0" w:after="0" w:line="240" w:lineRule="auto"/>
        <w:jc w:val="left"/>
      </w:pPr>
      <w:r>
        <w:t>编号（130）</w:t>
      </w:r>
    </w:p>
    <w:p>
      <w:pPr>
        <w:spacing w:before="0" w:after="0" w:line="240" w:lineRule="auto"/>
        <w:jc w:val="left"/>
      </w:pPr>
      <w:r>
        <w:t>疾病名称：醋酮血病</w:t>
      </w:r>
    </w:p>
    <w:p>
      <w:pPr>
        <w:spacing w:before="0" w:after="0" w:line="240" w:lineRule="auto"/>
        <w:jc w:val="left"/>
      </w:pPr>
      <w:r>
        <w:t>类型：内科病</w:t>
      </w:r>
    </w:p>
    <w:p>
      <w:pPr>
        <w:spacing w:before="0" w:after="0" w:line="240" w:lineRule="auto"/>
        <w:jc w:val="left"/>
      </w:pPr>
      <w:r>
        <w:t>症状：病初表现反复无常的消化扰乱，食欲降低，常有异食癖，喜吃干草及污染的饲料，拒食精料。反刍减少，瘤胃及肠蠕动减弱。粪球干小，上附黏液，恶臭，有时便秘与腹泻交替发生。排尿减少，尿呈浅黄色水样，初呈中性，以后变为酸性，易形成泡沫，有特异的醋酮气味。泌乳量减少，乳汁有特异的醋酮气味。肝脏叩诊区扩大并有痛感。</w:t>
      </w:r>
    </w:p>
    <w:p>
      <w:pPr>
        <w:spacing w:before="0" w:after="0" w:line="240" w:lineRule="auto"/>
        <w:jc w:val="left"/>
      </w:pPr>
      <w:r>
        <w:t>防治建议：</w:t>
      </w:r>
    </w:p>
    <w:p>
      <w:pPr>
        <w:spacing w:before="0" w:after="0" w:line="240" w:lineRule="auto"/>
        <w:jc w:val="left"/>
      </w:pPr>
      <w:r>
        <w:t>改善饲养条件，应保证供应充分的全价饲料，建立定期检查制度，发现病羊后，应立即采取防治措施。</w:t>
      </w:r>
    </w:p>
    <w:p>
      <w:pPr>
        <w:spacing w:before="0" w:after="0" w:line="240" w:lineRule="auto"/>
        <w:jc w:val="left"/>
      </w:pPr>
    </w:p>
    <w:p>
      <w:pPr>
        <w:spacing w:before="0" w:after="0" w:line="240" w:lineRule="auto"/>
        <w:jc w:val="left"/>
      </w:pPr>
      <w:r>
        <w:t>编号（131）</w:t>
      </w:r>
    </w:p>
    <w:p>
      <w:pPr>
        <w:spacing w:before="0" w:after="0" w:line="240" w:lineRule="auto"/>
        <w:jc w:val="left"/>
      </w:pPr>
      <w:r>
        <w:t>疾病名称：硝酸盐和亚硝酸盐中毒</w:t>
      </w:r>
    </w:p>
    <w:p>
      <w:pPr>
        <w:spacing w:before="0" w:after="0" w:line="240" w:lineRule="auto"/>
        <w:jc w:val="left"/>
      </w:pPr>
      <w:r>
        <w:t>类型：内科病</w:t>
      </w:r>
    </w:p>
    <w:p>
      <w:pPr>
        <w:spacing w:before="0" w:after="0" w:line="240" w:lineRule="auto"/>
        <w:jc w:val="left"/>
      </w:pPr>
      <w:r>
        <w:t>症状：急性中毒病羊表现沉郁，流涎，呕吐，腹痛，腹泻(偶尔带血),脱水，可视黏膜发绀，呼吸困难，心跳加快，肌肉震颤，步态蹒跚。很快卧地不起，四肢划动，全身痉挛挣扎而死。有些病例突然死亡，而没有任何症状。慢性中毒病羊前胃弛缓，腹泻，跛行，抵抗力降低，甲状腺肿大。可能呈现维生素A、维生素E缺乏症状，母畜流产或分娩无力，受胎率降低。</w:t>
      </w:r>
    </w:p>
    <w:p>
      <w:pPr>
        <w:spacing w:before="0" w:after="0" w:line="240" w:lineRule="auto"/>
        <w:jc w:val="left"/>
      </w:pPr>
      <w:r>
        <w:t>防治建议：</w:t>
      </w:r>
    </w:p>
    <w:p>
      <w:pPr>
        <w:spacing w:before="0" w:after="0" w:line="240" w:lineRule="auto"/>
        <w:jc w:val="left"/>
      </w:pPr>
      <w:r>
        <w:t>在种植饲草的土地上，限制使用家畜的粪尿和氮肥，以减少其中硝酸盐的含量。可能摄食含硝酸盐饲料的羊群，饲料中充足的碳水化合物，可以减少瘤胃中亚硝酸盐的形成，并严格控制放牧时间或饲喂量。禁止运输中或饥饿的羊只接近危险植物，不让羊群饮用污染水。如果不得不饲喂已知含中毒剂量硝酸盐的饲料时，可在每千克饲料中加入金霉素3mg,可部分抑制硝酸盐还原成亚硝酸盐。</w:t>
      </w:r>
    </w:p>
    <w:p>
      <w:pPr>
        <w:spacing w:before="0" w:after="0" w:line="240" w:lineRule="auto"/>
        <w:jc w:val="left"/>
      </w:pPr>
    </w:p>
    <w:p>
      <w:pPr>
        <w:spacing w:before="0" w:after="0" w:line="240" w:lineRule="auto"/>
        <w:jc w:val="left"/>
      </w:pPr>
      <w:r>
        <w:t>编号（132）</w:t>
      </w:r>
    </w:p>
    <w:p>
      <w:pPr>
        <w:spacing w:before="0" w:after="0" w:line="240" w:lineRule="auto"/>
        <w:jc w:val="left"/>
      </w:pPr>
      <w:r>
        <w:t>疾病名称：绵羊氢氰酸中毒</w:t>
      </w:r>
    </w:p>
    <w:p>
      <w:pPr>
        <w:spacing w:before="0" w:after="0" w:line="240" w:lineRule="auto"/>
        <w:jc w:val="left"/>
      </w:pPr>
      <w:r>
        <w:t>类型：内科病</w:t>
      </w:r>
    </w:p>
    <w:p>
      <w:pPr>
        <w:spacing w:before="0" w:after="0" w:line="240" w:lineRule="auto"/>
        <w:jc w:val="left"/>
      </w:pPr>
      <w:r>
        <w:t>症状：发病很急，病初兴奋不安，表现出一系列消化器官的机能紊乱，如流涎、呕吐、腹痛、胀气和下痢等。接着心跳及呼吸加快，精神沉郁。后期全身衰弱，行走摇摆，呼吸困难，结膜鲜红、瞳孔散大。最后心力衰竭，倒地抽搐而死。最急性者，突然极度不安，惨叫后倒地死亡。</w:t>
      </w:r>
    </w:p>
    <w:p>
      <w:pPr>
        <w:spacing w:before="0" w:after="0" w:line="240" w:lineRule="auto"/>
        <w:jc w:val="left"/>
      </w:pPr>
      <w:r>
        <w:t>防治建议：</w:t>
      </w:r>
    </w:p>
    <w:p>
      <w:pPr>
        <w:spacing w:before="0" w:after="0" w:line="240" w:lineRule="auto"/>
        <w:jc w:val="left"/>
      </w:pPr>
      <w:r>
        <w:t>严禁在生长含氰苷植物的地方放牧，对氰化物农药应严加保存，以防污染饲料和饮水。</w:t>
      </w:r>
    </w:p>
    <w:p>
      <w:pPr>
        <w:spacing w:before="0" w:after="0" w:line="240" w:lineRule="auto"/>
        <w:jc w:val="left"/>
      </w:pPr>
    </w:p>
    <w:p>
      <w:pPr>
        <w:spacing w:before="0" w:after="0" w:line="240" w:lineRule="auto"/>
        <w:jc w:val="left"/>
      </w:pPr>
      <w:r>
        <w:t>编号（133）</w:t>
      </w:r>
    </w:p>
    <w:p>
      <w:pPr>
        <w:spacing w:before="0" w:after="0" w:line="240" w:lineRule="auto"/>
        <w:jc w:val="left"/>
      </w:pPr>
      <w:r>
        <w:t>疾病名称：草酸盐中毒</w:t>
      </w:r>
    </w:p>
    <w:p>
      <w:pPr>
        <w:spacing w:before="0" w:after="0" w:line="240" w:lineRule="auto"/>
        <w:jc w:val="left"/>
      </w:pPr>
      <w:r>
        <w:t>类型：内科病</w:t>
      </w:r>
    </w:p>
    <w:p>
      <w:pPr>
        <w:spacing w:before="0" w:after="0" w:line="240" w:lineRule="auto"/>
        <w:jc w:val="left"/>
      </w:pPr>
      <w:r>
        <w:t>症状：羊吃了中毒量的病原性植物后2～12h发病。最初精神沉郁、虚弱，不能跟上羊群一起行动。在数小时内脉搏增速，呼吸变快，浅表与困难。口内可能生成泡沫。患畜衰竭，昏迷，并死于心力衰竭。病羊死亡率很高，病程1～6h。慢性中毒的羊表现食欲不佳，生长不良，腹水贫血。</w:t>
      </w:r>
    </w:p>
    <w:p>
      <w:pPr>
        <w:spacing w:before="0" w:after="0" w:line="240" w:lineRule="auto"/>
        <w:jc w:val="left"/>
      </w:pPr>
      <w:r>
        <w:t>防治建议：</w:t>
      </w:r>
    </w:p>
    <w:p>
      <w:pPr>
        <w:spacing w:before="0" w:after="0" w:line="240" w:lineRule="auto"/>
        <w:jc w:val="left"/>
      </w:pPr>
      <w:r>
        <w:t>主要依靠精心管理来预防草酸盐中毒。</w:t>
      </w:r>
      <w:r>
        <w:br w:type="textWrapping"/>
      </w:r>
      <w:r>
        <w:t>1.避免在盐生草稠密的草场放牧绵羊。</w:t>
      </w:r>
      <w:r>
        <w:br w:type="textWrapping"/>
      </w:r>
      <w:r>
        <w:t>2.尽可能避免在盐生草适度蔓生的草场放牧饥饿绵羊，对需要放牧于此类草场的绵羊应提供补饲。</w:t>
      </w:r>
      <w:r>
        <w:br w:type="textWrapping"/>
      </w:r>
      <w:r>
        <w:t>3.在饲料中添加钙，可以防止草酸盐中毒，磷酸氢钙是目前供预防用的最好添加物。</w:t>
      </w:r>
      <w:r>
        <w:br w:type="textWrapping"/>
      </w:r>
      <w:r>
        <w:t>4.通过数周的补充饲料，如补充干草，或在没有草酸盐的草场轮牧的方法，逐渐将羊引入含草酸盐的草场。</w:t>
      </w:r>
      <w:r>
        <w:br w:type="textWrapping"/>
      </w:r>
      <w:r>
        <w:t>5.良种公羊、繁殖母羊及羔羊，对草酸盐比较敏感，不能在含草酸盐的草场上放牧。</w:t>
      </w:r>
    </w:p>
    <w:p>
      <w:pPr>
        <w:spacing w:before="0" w:after="0" w:line="240" w:lineRule="auto"/>
        <w:jc w:val="left"/>
      </w:pPr>
    </w:p>
    <w:p>
      <w:pPr>
        <w:spacing w:before="0" w:after="0" w:line="240" w:lineRule="auto"/>
        <w:jc w:val="left"/>
      </w:pPr>
      <w:r>
        <w:t>编号（134）</w:t>
      </w:r>
    </w:p>
    <w:p>
      <w:pPr>
        <w:spacing w:before="0" w:after="0" w:line="240" w:lineRule="auto"/>
        <w:jc w:val="left"/>
      </w:pPr>
      <w:r>
        <w:t>疾病名称：食盐中毒</w:t>
      </w:r>
    </w:p>
    <w:p>
      <w:pPr>
        <w:spacing w:before="0" w:after="0" w:line="240" w:lineRule="auto"/>
        <w:jc w:val="left"/>
      </w:pPr>
      <w:r>
        <w:t>类型：内科病</w:t>
      </w:r>
    </w:p>
    <w:p>
      <w:pPr>
        <w:spacing w:before="0" w:after="0" w:line="240" w:lineRule="auto"/>
        <w:jc w:val="left"/>
      </w:pPr>
      <w:r>
        <w:t>症状：中毒后表现口渴，食欲或反刍减弱或停止，瘤胃蠕动消失，常伴发臌气。急性发作的病例，口腔流出大量泡沫，结膜发绀，瞳孔散大或失明，脉细弱而增数，呼吸困难。腹痛，腹泻，有时便血。病初兴奋不安，磨牙，肌肉震颤，盲目行走和转圈运动，继而行走困难，后肢拖地，倒地痉挛，头向后仰，四肢不断划动，多为阵发性。严重时呈昏迷状态，最后窒息死亡。体温在整个病程中无显著变化。</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编号（135）</w:t>
      </w:r>
    </w:p>
    <w:p>
      <w:pPr>
        <w:spacing w:before="0" w:after="0" w:line="240" w:lineRule="auto"/>
        <w:jc w:val="left"/>
      </w:pPr>
      <w:r>
        <w:t>疾病名称：尿素等含氮化肥中毒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尿素中毒。当羊只吃下过量尿素时，经过15～45min即可出现中毒症状。其表现为不安、肌肉颤抖、呻吟，不久动作协调紊乱，步态不稳，卧地。急性情况下，反复发作强直性痉挛，眼球颤动，呼吸困难，鼻翼扇动；心音增强，脉搏快而弱，多汗，皮温不均。继续发展则口流泡沫状唾液，臌胀，腹痛，反刍及瘤胃蠕动停止。最后，肛门松弛，瞳孔放大，窒息而死。</w:t>
      </w:r>
      <w:r>
        <w:br w:type="textWrapping"/>
      </w:r>
      <w:r>
        <w:t>2.硝酸铵中毒。中毒初期表现腹痛、流涎、呻吟；口腔发炎，黏膜脱落、糜烂；咽喉肿胀，吞咽困难，继之胀气、多尿。后期衰弱无力，步态蹒跚，全身颤抖，心音增强，体温下降，终至昏睡死亡。</w:t>
      </w:r>
      <w:r>
        <w:br w:type="textWrapping"/>
      </w:r>
      <w:r>
        <w:t>3.硫酸铵中毒。临床症状基本与硝酸铵中毒相同，但有水泻，体温常升高到40℃左右。</w:t>
      </w:r>
    </w:p>
    <w:p>
      <w:pPr>
        <w:spacing w:before="0" w:after="0" w:line="240" w:lineRule="auto"/>
        <w:jc w:val="left"/>
      </w:pPr>
      <w:r>
        <w:t>防治建议：</w:t>
      </w:r>
    </w:p>
    <w:p>
      <w:pPr>
        <w:spacing w:before="0" w:after="0" w:line="240" w:lineRule="auto"/>
        <w:jc w:val="left"/>
      </w:pPr>
      <w:r>
        <w:t>1.防止羊只误食含氮化学肥料。</w:t>
      </w:r>
      <w:r>
        <w:br w:type="textWrapping"/>
      </w:r>
      <w:r>
        <w:t>2.在饲用各种含氮补饲物时，应遵守以下原则。</w:t>
      </w:r>
      <w:r>
        <w:br w:type="textWrapping"/>
      </w:r>
      <w:r>
        <w:t>(1)必须将补饲物同饲料充分混合均匀。</w:t>
      </w:r>
      <w:r>
        <w:br w:type="textWrapping"/>
      </w:r>
      <w:r>
        <w:t>(2)必须使羊只有一个逐渐习惯于采食补饲物的过程，因此在开始时应少喂，于10～15d内达到标准规定量。如果饲喂过程中断，在下次补喂时，仍应使羊只有一个逐渐适应过程。</w:t>
      </w:r>
      <w:r>
        <w:br w:type="textWrapping"/>
      </w:r>
      <w:r>
        <w:t>(3)不能单纯喂给含氮补饲物(粉末或颗粒),也不能混于饮水中给予。</w:t>
      </w:r>
    </w:p>
    <w:p>
      <w:pPr>
        <w:spacing w:before="0" w:after="0" w:line="240" w:lineRule="auto"/>
        <w:jc w:val="left"/>
      </w:pPr>
    </w:p>
    <w:p>
      <w:pPr>
        <w:spacing w:before="0" w:after="0" w:line="240" w:lineRule="auto"/>
        <w:jc w:val="left"/>
      </w:pPr>
      <w:r>
        <w:t>编号（136）</w:t>
      </w:r>
    </w:p>
    <w:p>
      <w:pPr>
        <w:spacing w:before="0" w:after="0" w:line="240" w:lineRule="auto"/>
        <w:jc w:val="left"/>
      </w:pPr>
      <w:r>
        <w:t>疾病名称：蓖麻中毒</w:t>
      </w:r>
    </w:p>
    <w:p>
      <w:pPr>
        <w:spacing w:before="0" w:after="0" w:line="240" w:lineRule="auto"/>
        <w:jc w:val="left"/>
      </w:pPr>
      <w:r>
        <w:t>类型：内科病</w:t>
      </w:r>
    </w:p>
    <w:p>
      <w:pPr>
        <w:spacing w:before="0" w:after="0" w:line="240" w:lineRule="auto"/>
        <w:jc w:val="left"/>
      </w:pPr>
      <w:r>
        <w:t>症状：中毒绵羊反刍停止，耳尖、鼻端和四肢</w:t>
      </w:r>
      <w:r>
        <w:br w:type="textWrapping"/>
      </w:r>
      <w:r>
        <w:t>下端发凉，精神萎靡。严重的倒卧地上，知觉消失，体温降低0.5～1℃,呼吸和脉搏次数减少，1～3h内死亡。吃蓖麻籽中毒的山羊，一般在2h左右发病，开始时精神不振，呆立不动，不吃、不反刍，瘤胃胀气。严重时腹痛、拉稀，甚至便血。粪便很快由稀糊状变为稀水样。由于拉稀量多而频繁，很快发现肛门失禁，全身脱水。病羊不停地发出痛苦的叫声，叫声由大而小，最后昏睡虚脱，一般于8h左右死亡。</w:t>
      </w:r>
    </w:p>
    <w:p>
      <w:pPr>
        <w:spacing w:before="0" w:after="0" w:line="240" w:lineRule="auto"/>
        <w:jc w:val="left"/>
      </w:pPr>
      <w:r>
        <w:t>防治建议：</w:t>
      </w:r>
    </w:p>
    <w:p>
      <w:pPr>
        <w:spacing w:before="0" w:after="0" w:line="240" w:lineRule="auto"/>
        <w:jc w:val="left"/>
      </w:pPr>
      <w:r>
        <w:t>1.不要在种有蓖麻的地区放羊。</w:t>
      </w:r>
      <w:r>
        <w:br w:type="textWrapping"/>
      </w:r>
      <w:r>
        <w:t>2.用蓖麻叶子或蓖麻饼作饲料时，必须先经过蒸煮，并且不可喂得太多，必须由少到多逐渐增量。</w:t>
      </w:r>
      <w:r>
        <w:br w:type="textWrapping"/>
      </w:r>
      <w:r>
        <w:t>3.教育小孩子不要用蓖麻籽喂羊。</w:t>
      </w:r>
    </w:p>
    <w:p>
      <w:pPr>
        <w:spacing w:before="0" w:after="0" w:line="240" w:lineRule="auto"/>
        <w:jc w:val="left"/>
      </w:pPr>
    </w:p>
    <w:p>
      <w:pPr>
        <w:spacing w:before="0" w:after="0" w:line="240" w:lineRule="auto"/>
        <w:jc w:val="left"/>
      </w:pPr>
      <w:r>
        <w:t>编号（137）</w:t>
      </w:r>
    </w:p>
    <w:p>
      <w:pPr>
        <w:spacing w:before="0" w:after="0" w:line="240" w:lineRule="auto"/>
        <w:jc w:val="left"/>
      </w:pPr>
      <w:r>
        <w:t>疾病名称：棉籽饼中毒</w:t>
      </w:r>
    </w:p>
    <w:p>
      <w:pPr>
        <w:spacing w:before="0" w:after="0" w:line="240" w:lineRule="auto"/>
        <w:jc w:val="left"/>
      </w:pPr>
      <w:r>
        <w:t>类型：内科病</w:t>
      </w:r>
    </w:p>
    <w:p>
      <w:pPr>
        <w:spacing w:before="0" w:after="0" w:line="240" w:lineRule="auto"/>
        <w:jc w:val="left"/>
      </w:pPr>
      <w:r>
        <w:t>症状：当羊吃了大量棉籽饼时，一般在第二天可出现中毒症状。如果采食量少，到第10~30d才能表现出症状。中毒轻的羊，表现食欲减少，低头拱腰，粪球黑干，怀孕母羊流产。中毒较重的，呼吸困难，呈腹式呼吸，听诊肺部有啰音。体温升高，精神沉郁，喜卧于阴凉处。被毛粗乱，后肢软弱，眼怕光流泪，有时还有失明的。中毒严重的，兴奋不安，打战，呼吸急促。食欲废绝，下痢带血，排尿困难或尿血，2～3d内死亡。</w:t>
      </w:r>
    </w:p>
    <w:p>
      <w:pPr>
        <w:spacing w:before="0" w:after="0" w:line="240" w:lineRule="auto"/>
        <w:jc w:val="left"/>
      </w:pPr>
      <w:r>
        <w:t>防治建议：</w:t>
      </w:r>
    </w:p>
    <w:p>
      <w:pPr>
        <w:spacing w:before="0" w:after="0" w:line="240" w:lineRule="auto"/>
        <w:jc w:val="left"/>
      </w:pPr>
      <w:r>
        <w:t>1.用棉籽饼作饲料时，应加入10%大麦粉或面粉煮沸1h以上，或者加水发酵，或用硫酸亚铁与棉籽饼中的棉酚按1:1配合，减少毒性。喂量不要超过饲料总量的20%。喂几周以后，应停喂1周，然后再喂。</w:t>
      </w:r>
      <w:r>
        <w:br w:type="textWrapping"/>
      </w:r>
      <w:r>
        <w:t>2.不要用腐烂发霉的棉籽饼和棉叶作饲料。</w:t>
      </w:r>
      <w:r>
        <w:br w:type="textWrapping"/>
      </w:r>
      <w:r>
        <w:t>3.对怀孕期和哺乳期的母羊以及种公羊，不要喂棉籽饼和棉叶。</w:t>
      </w:r>
    </w:p>
    <w:p>
      <w:pPr>
        <w:spacing w:before="0" w:after="0" w:line="240" w:lineRule="auto"/>
        <w:jc w:val="left"/>
      </w:pPr>
    </w:p>
    <w:p>
      <w:pPr>
        <w:spacing w:before="0" w:after="0" w:line="240" w:lineRule="auto"/>
        <w:jc w:val="left"/>
      </w:pPr>
      <w:r>
        <w:t>编号（138）</w:t>
      </w:r>
    </w:p>
    <w:p>
      <w:pPr>
        <w:spacing w:before="0" w:after="0" w:line="240" w:lineRule="auto"/>
        <w:jc w:val="left"/>
      </w:pPr>
      <w:r>
        <w:t>疾病名称：马铃薯中毒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1.神经型</w:t>
      </w:r>
      <w:r>
        <w:rPr>
          <w:rFonts w:hint="eastAsia"/>
          <w:lang w:eastAsia="zh-CN"/>
        </w:rPr>
        <w:t>。</w:t>
      </w:r>
      <w:r>
        <w:t>主要表现兴奋、狂暴、沉郁、昏睡、痉挛、麻痹、共济失调等神经症状。多呈急性，一般经2～3d死亡。</w:t>
      </w:r>
      <w:r>
        <w:br w:type="textWrapping"/>
      </w:r>
      <w:r>
        <w:t>2.胃肠型</w:t>
      </w:r>
      <w:r>
        <w:rPr>
          <w:rFonts w:hint="eastAsia"/>
          <w:lang w:eastAsia="zh-CN"/>
        </w:rPr>
        <w:t>。</w:t>
      </w:r>
      <w:r>
        <w:t>主要是不同程度的胃肠炎症状，而神经症状轻微或完全缺乏，多呈慢性，一般预后良好。</w:t>
      </w:r>
      <w:r>
        <w:br w:type="textWrapping"/>
      </w:r>
      <w:r>
        <w:t>3.皮疹型</w:t>
      </w:r>
      <w:r>
        <w:rPr>
          <w:rFonts w:hint="eastAsia"/>
          <w:lang w:eastAsia="zh-CN"/>
        </w:rPr>
        <w:t>。</w:t>
      </w:r>
      <w:r>
        <w:t>皮肤出现干性疹或小泡性皮炎，俗称“马铃薯疹”。</w:t>
      </w:r>
      <w:r>
        <w:br w:type="textWrapping"/>
      </w:r>
      <w:r>
        <w:t>此外，绵羊还常呈现溶血性贫血和血尿。</w:t>
      </w:r>
    </w:p>
    <w:p>
      <w:pPr>
        <w:spacing w:before="0" w:after="0" w:line="240" w:lineRule="auto"/>
        <w:jc w:val="left"/>
      </w:pPr>
      <w:r>
        <w:t>防治建议：</w:t>
      </w:r>
    </w:p>
    <w:p>
      <w:pPr>
        <w:spacing w:before="0" w:after="0" w:line="240" w:lineRule="auto"/>
        <w:jc w:val="left"/>
      </w:pPr>
      <w:r>
        <w:t>避免用出芽、腐烂的马铃薯或未成熟的青绿茎叶喂羊。</w:t>
      </w:r>
    </w:p>
    <w:p>
      <w:pPr>
        <w:spacing w:before="0" w:after="0" w:line="240" w:lineRule="auto"/>
        <w:jc w:val="left"/>
      </w:pPr>
    </w:p>
    <w:p>
      <w:pPr>
        <w:spacing w:before="0" w:after="0" w:line="240" w:lineRule="auto"/>
        <w:jc w:val="left"/>
      </w:pPr>
      <w:r>
        <w:t>编号（139）</w:t>
      </w:r>
    </w:p>
    <w:p>
      <w:pPr>
        <w:spacing w:before="0" w:after="0" w:line="240" w:lineRule="auto"/>
        <w:jc w:val="left"/>
      </w:pPr>
      <w:r>
        <w:t>疾病名称：疯草中毒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山羊：病初精神沉郁，反应迟钝，站立时后肢弯曲；中期头部呈水平震颤，颈部僵硬，行走时后躯摇摆，追赶时易摔倒；后期四肢麻痹，卧地不起，心律不齐，最终衰竭死亡。</w:t>
      </w:r>
      <w:r>
        <w:br w:type="textWrapping"/>
      </w:r>
      <w:r>
        <w:t>绵羊：头部震颤，头、颈皮肤敏感性降低，而四肢末梢敏感性增强，随着病情的发展，表现步态蹒跚如醉，失去定向能力，瞳孔散大，终因衰竭而死亡。妊娠绵羊和山羊易发生流产，或产出畸形胎儿。公羊表现性欲降低，或无性交能力。疯草中毒的初期，若停食疯草，改食优良牧草，中毒症状逐渐消失，2周左右可恢复正常。</w:t>
      </w:r>
    </w:p>
    <w:p>
      <w:pPr>
        <w:spacing w:before="0" w:after="0" w:line="240" w:lineRule="auto"/>
        <w:jc w:val="left"/>
      </w:pPr>
      <w:r>
        <w:t>防治建议：</w:t>
      </w:r>
    </w:p>
    <w:p>
      <w:pPr>
        <w:spacing w:before="0" w:after="0" w:line="240" w:lineRule="auto"/>
        <w:jc w:val="left"/>
      </w:pPr>
      <w:r>
        <w:t>1.禁止羊只在疯草特别多的草场上放牧。</w:t>
      </w:r>
      <w:r>
        <w:br w:type="textWrapping"/>
      </w:r>
      <w:r>
        <w:t>2.用除草剂杀灭疯草。2,4-D丁酯、使它隆、百草敌等单独使用或复配使用，对疯草有很好的杀灭作用。但是疯草种子在其草场上贮量很大(400～4300粒/m²),要保持疯草密度低于危害羊群的程度，定期喷药是必要的。最好能结合草场改良及草场管理措施，才能取得良好效果。</w:t>
      </w:r>
      <w:r>
        <w:br w:type="textWrapping"/>
      </w:r>
      <w:r>
        <w:t>3.合理轮牧。在有疯草的草场放牧10～15d,再在无疯草或疯草很少的草场上放牧10～15d或更长一点时间，然后又在有疯草的草场放牧，如此反复，可以避免中毒。</w:t>
      </w:r>
    </w:p>
    <w:p>
      <w:pPr>
        <w:spacing w:before="0" w:after="0" w:line="240" w:lineRule="auto"/>
        <w:jc w:val="left"/>
      </w:pPr>
    </w:p>
    <w:p>
      <w:pPr>
        <w:spacing w:before="0" w:after="0" w:line="240" w:lineRule="auto"/>
        <w:jc w:val="left"/>
      </w:pPr>
      <w:r>
        <w:t>编号（140）</w:t>
      </w:r>
    </w:p>
    <w:p>
      <w:pPr>
        <w:spacing w:before="0" w:after="0" w:line="240" w:lineRule="auto"/>
        <w:jc w:val="left"/>
      </w:pPr>
      <w:r>
        <w:t>疾病名称：萱草根中毒</w:t>
      </w:r>
    </w:p>
    <w:p>
      <w:pPr>
        <w:spacing w:before="0" w:after="0" w:line="240" w:lineRule="auto"/>
        <w:jc w:val="left"/>
      </w:pPr>
      <w:r>
        <w:t>类型：内科病</w:t>
      </w:r>
    </w:p>
    <w:p>
      <w:pPr>
        <w:spacing w:before="0" w:after="0" w:line="240" w:lineRule="auto"/>
        <w:jc w:val="left"/>
      </w:pPr>
      <w:r>
        <w:t>症状：食入萱草根的数量不同，症状出现的时间和严重程度有很大差异。轻度中毒病羊，由于食入萱草根数量较少，一般采食后3～5d发病。病初精神稍迟钝，尿橙红色，食欲减退，反应迟钝，离群呆立。继之双目失明。失明初期表现不安，盲目行走，易惊恐或行走谨慎，四肢高举或转圈运动。随后，除失明外，其他恢复如常，可以人工喂养。重度中毒的病羊，由于食人萱草根数量较大，发病十分迅速。表现低头呆立，或头抵墙壁，胃肠蠕动加强，粪便变软，排尿频数，不断呻吟，空口咀嚼，眼球水平颤动，双目瞳孔散大、失明，眼底血管充血，视乳头水肿。行走无力，继之四肢麻痹，卧地不起，咩咩哀叫，终因昏迷，呼吸麻痹而死亡。</w:t>
      </w:r>
    </w:p>
    <w:p>
      <w:pPr>
        <w:spacing w:before="0" w:after="0" w:line="240" w:lineRule="auto"/>
        <w:jc w:val="left"/>
      </w:pPr>
      <w:r>
        <w:t>防治建议：</w:t>
      </w:r>
    </w:p>
    <w:p>
      <w:pPr>
        <w:spacing w:before="0" w:after="0" w:line="240" w:lineRule="auto"/>
        <w:jc w:val="left"/>
      </w:pPr>
      <w:r>
        <w:t>作好宣传工作，杜绝羊采食萱草根的机会，在萱草属植物化学分类的基础上，清除有毒品种，注意引进无毒品种，避免中毒是完全可能的。</w:t>
      </w:r>
    </w:p>
    <w:p>
      <w:pPr>
        <w:spacing w:before="0" w:after="0" w:line="240" w:lineRule="auto"/>
        <w:jc w:val="left"/>
      </w:pPr>
    </w:p>
    <w:p>
      <w:pPr>
        <w:spacing w:before="0" w:after="0" w:line="240" w:lineRule="auto"/>
        <w:jc w:val="left"/>
      </w:pPr>
      <w:r>
        <w:t>编号（141）</w:t>
      </w:r>
    </w:p>
    <w:p>
      <w:pPr>
        <w:spacing w:before="0" w:after="0" w:line="240" w:lineRule="auto"/>
        <w:jc w:val="left"/>
      </w:pPr>
      <w:r>
        <w:t>疾病名称：山羊腊梅叶中毒</w:t>
      </w:r>
    </w:p>
    <w:p>
      <w:pPr>
        <w:spacing w:before="0" w:after="0" w:line="240" w:lineRule="auto"/>
        <w:jc w:val="left"/>
      </w:pPr>
      <w:r>
        <w:t>类型：内科病</w:t>
      </w:r>
    </w:p>
    <w:p>
      <w:pPr>
        <w:spacing w:before="0" w:after="0" w:line="240" w:lineRule="auto"/>
        <w:jc w:val="left"/>
      </w:pPr>
      <w:r>
        <w:t>症状：山羊误食大量腊梅叶之后，一般经1～3h出现明显的中毒症状。根据表现情况可将临床症状分为轻型和重型两种。</w:t>
      </w:r>
      <w:r>
        <w:br w:type="textWrapping"/>
      </w:r>
      <w:r>
        <w:t>轻型：惊恐、两耳直立、眨眼，眼结膜潮红。全身发抖，以臀部肌肉更为明显。肛门收缩，后躯站立不稳，两后肢僵硬外展，夹尾，排尿，尿液清亮。腹胁煽动，呼吸迫促。角热，皮温增高及敏感。口干、色红、温热，体温在40℃以上，呼吸和心跳每分钟在100次以上，胸部听诊，肺泡音粗厉，心跳快而弱。响声或刺激皮肤均可引起阵发性痉挛，但安静时尚能采食青草和饮水。</w:t>
      </w:r>
      <w:r>
        <w:br w:type="textWrapping"/>
      </w:r>
      <w:r>
        <w:t>重型：突然倒地，四肢和全身呈强直性痉挛，角弓反张，大声嘶叫，眨眼，眼球震颤，结膜发绀。腹胁煽动，呼吸困难，口干、色红、温热，角热，皮温增高、敏感。胸部听诊，肺泡音粗厉；心跳快而弱、心音被强的肺泡呼吸音掩盖。体温在41℃以上，呼吸和心跳每分钟在100～120次以上。强直性痉挛，每次持续时间5～10min,间隔时间为10～30min,间歇期时羊可扶起，并能采食少量青草。强直性痉挛的程度和间隔时间根据中毒程度和外界刺激的有无而定。强直性痉挛过程越强，持续时间越长，间隔期越短。与此同时，由于呼吸肌也发生痉挛性收缩，病羊常因窒息而死亡。病程一般为3～6d,能因天热、声音或接触、移动等刺激作用而使病情恶化。</w:t>
      </w:r>
    </w:p>
    <w:p>
      <w:pPr>
        <w:spacing w:before="0" w:after="0" w:line="240" w:lineRule="auto"/>
        <w:jc w:val="left"/>
      </w:pPr>
      <w:r>
        <w:t>防治建议：</w:t>
      </w:r>
    </w:p>
    <w:p>
      <w:pPr>
        <w:spacing w:before="0" w:after="0" w:line="240" w:lineRule="auto"/>
        <w:jc w:val="left"/>
      </w:pPr>
      <w:r>
        <w:t>必须贯彻“预防为主”的方针，认真作好预防工作。</w:t>
      </w:r>
      <w:r>
        <w:br w:type="textWrapping"/>
      </w:r>
      <w:r>
        <w:t>1.每年3～9月，特别是4～5月，要大力宣传，不要让羊吃大量的腊梅叶。</w:t>
      </w:r>
      <w:r>
        <w:br w:type="textWrapping"/>
      </w:r>
      <w:r>
        <w:t>2.不要在腊梅生长茂盛的牧地放牧，更不能用腊梅叶垫圈。</w:t>
      </w:r>
    </w:p>
    <w:p>
      <w:pPr>
        <w:spacing w:before="0" w:after="0" w:line="240" w:lineRule="auto"/>
        <w:jc w:val="left"/>
      </w:pPr>
    </w:p>
    <w:p>
      <w:pPr>
        <w:spacing w:before="0" w:after="0" w:line="240" w:lineRule="auto"/>
        <w:jc w:val="left"/>
      </w:pPr>
      <w:r>
        <w:t>编号（142）</w:t>
      </w:r>
    </w:p>
    <w:p>
      <w:pPr>
        <w:spacing w:before="0" w:after="0" w:line="240" w:lineRule="auto"/>
        <w:jc w:val="left"/>
      </w:pPr>
      <w:r>
        <w:t>疾病名称：绵羊藤中毒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1.“亮盲”(bright blindness)。绵羊摄食蕨可引起进行性视网膜萎缩和狭窄。患羊永久失明，瞳孔散大，眼睛无分泌物，对光反射微弱或消失。病羊经常抬头保持怀疑和警惕姿势。</w:t>
      </w:r>
      <w:r>
        <w:br w:type="textWrapping"/>
      </w:r>
      <w:r>
        <w:t>2.脑灰质软化(polioencephalomalacia)。澳大利亚学者发现绵羊采食蕨的食用变种(P.aquilinum L.var,esculentum)和碎米蕨(Cheilanthes sieberi)后，其硫胺酶可使体内硫胺素遭到破坏而导致脑灰质软化。其症状有无目的行走，有时转圈或站立不动，失明，卧地不起，伴有角弓反张，四肢伸直，眼球震颤和周期性强直阵挛性惊厥。</w:t>
      </w:r>
      <w:r>
        <w:br w:type="textWrapping"/>
      </w:r>
      <w:r>
        <w:t>3.引起出血综合征。这种综合征多见于牛，也可发生于绵羊，但症状和病变比较缓慢和轻微。最初体况下降，皮肤干燥和松弛。其后，体温升高，下痢或排黑粪，鼻、眼前房和阴道出血。在黏膜和皮下以及眼前房可见点状或瘀斑状出血。血液有粒细胞减少和血小板数下降。后期呼吸和心率增数，常死于心力衰竭。</w:t>
      </w:r>
      <w:r>
        <w:br w:type="textWrapping"/>
      </w:r>
      <w:r>
        <w:t>4.膀胱及其他部位肿瘤。长期采食蕨的老龄绵羊中可出现血尿和膀胱肿瘤。Mccrea等(1981)在5年的饲喂试验中诱发出绵羊的膀胱移行细胞癌及颌部的纤维肉瘤等肿瘤。</w:t>
      </w:r>
    </w:p>
    <w:p>
      <w:pPr>
        <w:spacing w:before="0" w:after="0" w:line="240" w:lineRule="auto"/>
        <w:jc w:val="left"/>
      </w:pPr>
      <w:r>
        <w:t>防治建议：</w:t>
      </w:r>
    </w:p>
    <w:p>
      <w:pPr>
        <w:spacing w:before="0" w:after="0" w:line="240" w:lineRule="auto"/>
        <w:jc w:val="left"/>
      </w:pPr>
      <w:r>
        <w:t>1.加强饲养管理，减少接触蕨的机会，是预防蕨中毒的重要措施。如放牧前补饲，避免到蕨类植物茂密区放牧(特别是在春季，蕨叶萌发时期),缩短放牧时间，剔除混入饲草中的蕨叶等。</w:t>
      </w:r>
      <w:r>
        <w:br w:type="textWrapping"/>
      </w:r>
      <w:r>
        <w:t>2.用化学除草剂防除蕨类植物，用黄草灵(Asulam)较为理想，因其使用安全、稳定、经济、高效及高选择性而成为那些以蕨为主而某些有价值牧草需保留地区的首选除草剂。</w:t>
      </w:r>
    </w:p>
    <w:p>
      <w:pPr>
        <w:spacing w:before="0" w:after="0" w:line="240" w:lineRule="auto"/>
        <w:jc w:val="left"/>
      </w:pPr>
    </w:p>
    <w:p>
      <w:pPr>
        <w:spacing w:before="0" w:after="0" w:line="240" w:lineRule="auto"/>
        <w:jc w:val="left"/>
      </w:pPr>
      <w:r>
        <w:t>编号（143）</w:t>
      </w:r>
    </w:p>
    <w:p>
      <w:pPr>
        <w:spacing w:before="0" w:after="0" w:line="240" w:lineRule="auto"/>
        <w:jc w:val="left"/>
      </w:pPr>
      <w:r>
        <w:t>疾病名称：喜树叶中毒</w:t>
      </w:r>
    </w:p>
    <w:p>
      <w:pPr>
        <w:spacing w:before="0" w:after="0" w:line="240" w:lineRule="auto"/>
        <w:jc w:val="left"/>
      </w:pPr>
      <w:r>
        <w:t>类型：内科病</w:t>
      </w:r>
    </w:p>
    <w:p>
      <w:pPr>
        <w:spacing w:before="0" w:after="0" w:line="240" w:lineRule="auto"/>
        <w:jc w:val="left"/>
      </w:pPr>
      <w:r>
        <w:t>症状：病羊初期精神沉郁，目光呆滞，食欲减少，腹泻。随后病情加重，食欲废绝，瘤胃蠕动消失，反刍停止，排血样稀粪，脱水，呻吟。后期体温降低，呼吸困难，全身震颤，颈项强直，卧地不起。大多于5～9d死亡。检验所见主要包括：白细胞数明显减少；红细胞压积容量升高；血清GOT增高；有蛋白尿和血尿。尸检所见为瘤胃黏膜脱落，皱胃和肠出血性炎症；肝脏质地变硬，边缘钝圆，胆囊胀大，充满胆汁；镜下可见肝细胞颗粒变性、空泡变性。肾脏出血，肾小管上皮细胞颗粒变性。</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编号（144）</w:t>
      </w:r>
    </w:p>
    <w:p>
      <w:pPr>
        <w:spacing w:before="0" w:after="0" w:line="240" w:lineRule="auto"/>
        <w:jc w:val="left"/>
      </w:pPr>
      <w:r>
        <w:t>疾病名称：昆明山海棠中毒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急性中毒。牛、羊采食大量昆明山海棠茎叶后24～48h显现症状，主要表现为精神沉郁，呼吸急促，流鼻液，反刍减少，食欲减退，瘤胃蠕动减弱。至48～60h,症状加剧，肌肉震颤，个别羊开始拉稀，尿少。至60～72h,病羊不吃不喝，反刍停止，卧地不起，哀鸣，呼吸极度困难，口腔流出大量液体，体温降低，心跳疾速而微弱，迅速衰竭死亡。病羊红细胞数增加，白细胞数减少。血浆尿素氮和肌酐含量升高。血清GOT和AKP活性升高。尿液pH下降。主要病理变化是，心、肝、肾等实质器官充血、出血、变性和坏死。</w:t>
      </w:r>
      <w:r>
        <w:br w:type="textWrapping"/>
      </w:r>
      <w:r>
        <w:t>2.慢性中毒。牛、羊长期少量采食昆明山海棠，经过2～3个月之后才开始发病。病畜食欲减少，腹胀，瘤胃内有大量积液，粪干，间或拉稀、尿少。母畜不孕，孕畜流产。</w:t>
      </w:r>
    </w:p>
    <w:p>
      <w:pPr>
        <w:spacing w:before="0" w:after="0" w:line="240" w:lineRule="auto"/>
        <w:jc w:val="left"/>
      </w:pPr>
      <w:r>
        <w:t>防治建议：</w:t>
      </w:r>
    </w:p>
    <w:p>
      <w:pPr>
        <w:spacing w:before="0" w:after="0" w:line="240" w:lineRule="auto"/>
        <w:jc w:val="left"/>
      </w:pPr>
      <w:r>
        <w:t>预防在于禁止在有昆明山海棠生长的地区放牧；不采摘其嫩枝和叶饲喂动物；铲除昆明山海棠。根据群众经验，铲除昆明山海棠茎之后涂上桐油，可阻止其再生。</w:t>
      </w:r>
    </w:p>
    <w:p>
      <w:pPr>
        <w:spacing w:before="0" w:after="0" w:line="240" w:lineRule="auto"/>
        <w:jc w:val="left"/>
      </w:pPr>
    </w:p>
    <w:p>
      <w:pPr>
        <w:spacing w:before="0" w:after="0" w:line="240" w:lineRule="auto"/>
        <w:jc w:val="left"/>
      </w:pPr>
      <w:r>
        <w:t>编号（145）</w:t>
      </w:r>
    </w:p>
    <w:p>
      <w:pPr>
        <w:spacing w:before="0" w:after="0" w:line="240" w:lineRule="auto"/>
        <w:jc w:val="left"/>
      </w:pPr>
      <w:r>
        <w:t>疾病名称：乌头中毒</w:t>
      </w:r>
    </w:p>
    <w:p>
      <w:pPr>
        <w:spacing w:before="0" w:after="0" w:line="240" w:lineRule="auto"/>
        <w:jc w:val="left"/>
      </w:pPr>
      <w:r>
        <w:t>类型：内科病</w:t>
      </w:r>
    </w:p>
    <w:p>
      <w:pPr>
        <w:spacing w:before="0" w:after="0" w:line="240" w:lineRule="auto"/>
        <w:jc w:val="left"/>
      </w:pPr>
      <w:r>
        <w:t>症状：中毒绵羊食欲消失、流涎、磨牙、呕吐、瞳孔散大、凝视；仰颈抬头，呻吟不安；肌肉震颤，尤其是后躯。严重时有痉挛和角弓反张现象，不能站立；心悸亢进，呼吸困难。体温一般较正常为低。有的羊发生食管逆蠕动现象。瘤胃中食物较多时，可出现膨胀。无疝痛表现。山羊有疝痛表现，常常叫唤，有时眩晕，不能起立，多因麻痹而死。</w:t>
      </w:r>
    </w:p>
    <w:p>
      <w:pPr>
        <w:spacing w:before="0" w:after="0" w:line="240" w:lineRule="auto"/>
        <w:jc w:val="left"/>
      </w:pPr>
      <w:r>
        <w:t>防治建议：</w:t>
      </w:r>
    </w:p>
    <w:p>
      <w:pPr>
        <w:spacing w:before="0" w:after="0" w:line="240" w:lineRule="auto"/>
        <w:jc w:val="left"/>
      </w:pPr>
      <w:r>
        <w:t>为了预防乌头中毒，在乌头刚萌芽时期，避免到长有乌头的地方去放牧。或者先在无乌头的地区放牧，等羊吃到半饱后，再赶到有乌头的地方去。有时长有乌头的地区青草很茂盛，乌头的比例较少，仍然可以充分利用那里的青草。</w:t>
      </w:r>
    </w:p>
    <w:p>
      <w:pPr>
        <w:spacing w:before="0" w:after="0" w:line="240" w:lineRule="auto"/>
        <w:jc w:val="left"/>
      </w:pPr>
    </w:p>
    <w:p>
      <w:pPr>
        <w:spacing w:before="0" w:after="0" w:line="240" w:lineRule="auto"/>
        <w:jc w:val="left"/>
      </w:pPr>
      <w:r>
        <w:t>编号（146）</w:t>
      </w:r>
    </w:p>
    <w:p>
      <w:pPr>
        <w:spacing w:before="0" w:after="0" w:line="240" w:lineRule="auto"/>
        <w:jc w:val="left"/>
      </w:pPr>
      <w:r>
        <w:t>疾病名称：绵羊黑勾叶中毒</w:t>
      </w:r>
    </w:p>
    <w:p>
      <w:pPr>
        <w:spacing w:before="0" w:after="0" w:line="240" w:lineRule="auto"/>
        <w:jc w:val="left"/>
      </w:pPr>
      <w:r>
        <w:t>类型：内科病</w:t>
      </w:r>
    </w:p>
    <w:p>
      <w:pPr>
        <w:spacing w:before="0" w:after="0" w:line="240" w:lineRule="auto"/>
        <w:jc w:val="left"/>
      </w:pPr>
      <w:r>
        <w:t>症状：中毒羊精神委顿，食欲废绝，不愿走动。呆立、低头、后肢开张。体温升高。心跳加快。呼吸增加达60次/min,呈腹式呼吸。口流涎，吐出白色泡沫；头摇晃、磨牙，不断空嚼，有时呻吟。结膜潮红或发绀，瞳孔放大，并有胀气现象。</w:t>
      </w:r>
    </w:p>
    <w:p>
      <w:pPr>
        <w:spacing w:before="0" w:after="0" w:line="240" w:lineRule="auto"/>
        <w:jc w:val="left"/>
      </w:pPr>
      <w:r>
        <w:t>防治建议：</w:t>
      </w:r>
    </w:p>
    <w:p>
      <w:pPr>
        <w:spacing w:before="0" w:after="0" w:line="240" w:lineRule="auto"/>
        <w:jc w:val="left"/>
      </w:pPr>
      <w:r>
        <w:t>尽量避免到有黑勾叶的地区放牧，尤其在有毒黑勾叶开始长出时更应注意。</w:t>
      </w:r>
    </w:p>
    <w:p>
      <w:pPr>
        <w:spacing w:before="0" w:after="0" w:line="240" w:lineRule="auto"/>
        <w:jc w:val="left"/>
      </w:pPr>
    </w:p>
    <w:p>
      <w:pPr>
        <w:spacing w:before="0" w:after="0" w:line="240" w:lineRule="auto"/>
        <w:jc w:val="left"/>
      </w:pPr>
      <w:r>
        <w:t>编号（147）</w:t>
      </w:r>
    </w:p>
    <w:p>
      <w:pPr>
        <w:spacing w:before="0" w:after="0" w:line="240" w:lineRule="auto"/>
        <w:jc w:val="left"/>
      </w:pPr>
      <w:r>
        <w:t>疾病名称：山蟛蜞菊中毒</w:t>
      </w:r>
    </w:p>
    <w:p>
      <w:pPr>
        <w:spacing w:before="0" w:after="0" w:line="240" w:lineRule="auto"/>
        <w:jc w:val="left"/>
      </w:pPr>
      <w:r>
        <w:t>类型：内科病</w:t>
      </w:r>
    </w:p>
    <w:p>
      <w:pPr>
        <w:spacing w:before="0" w:after="0" w:line="240" w:lineRule="auto"/>
        <w:jc w:val="left"/>
      </w:pPr>
      <w:r>
        <w:t>症状：这种中毒的发病过程极快，其主要症状为迟钝、兴奋，瞳孔缩小，流泪，肠音高亢，下痢；并有腹痛、空嚼、磨牙、叫唤等症状。严重时，行走摇摆，头抵障碍物，打滚，角弓反张，然后衰竭，进入昏迷状态，常于24h之内死亡。</w:t>
      </w:r>
    </w:p>
    <w:p>
      <w:pPr>
        <w:spacing w:before="0" w:after="0" w:line="240" w:lineRule="auto"/>
        <w:jc w:val="left"/>
      </w:pPr>
      <w:r>
        <w:t>防治建议：</w:t>
      </w:r>
    </w:p>
    <w:p>
      <w:pPr>
        <w:spacing w:before="0" w:after="0" w:line="240" w:lineRule="auto"/>
        <w:jc w:val="left"/>
      </w:pPr>
      <w:r>
        <w:t>早期可内服活性炭等吸附剂，伍用盐类泻剂以防止毒素吸收并加速排泄。</w:t>
      </w:r>
    </w:p>
    <w:p>
      <w:pPr>
        <w:spacing w:before="0" w:after="0" w:line="240" w:lineRule="auto"/>
        <w:jc w:val="left"/>
      </w:pPr>
    </w:p>
    <w:p>
      <w:pPr>
        <w:spacing w:before="0" w:after="0" w:line="240" w:lineRule="auto"/>
        <w:jc w:val="left"/>
      </w:pPr>
      <w:r>
        <w:t>编号（148）</w:t>
      </w:r>
    </w:p>
    <w:p>
      <w:pPr>
        <w:spacing w:before="0" w:after="0" w:line="240" w:lineRule="auto"/>
        <w:jc w:val="left"/>
      </w:pPr>
      <w:r>
        <w:t>疾病名称：水蓬中毒</w:t>
      </w:r>
    </w:p>
    <w:p>
      <w:pPr>
        <w:spacing w:before="0" w:after="0" w:line="240" w:lineRule="auto"/>
        <w:jc w:val="left"/>
      </w:pPr>
      <w:r>
        <w:t>类型：内科病</w:t>
      </w:r>
    </w:p>
    <w:p>
      <w:pPr>
        <w:spacing w:before="0" w:after="0" w:line="240" w:lineRule="auto"/>
        <w:jc w:val="left"/>
      </w:pPr>
      <w:r>
        <w:t>症状：发病羊只以成年绵羊为最多，山羊及当年羔羊极少发生，病羊一般膘情良好。在羊群中首先出现脑神经症状的病羊，以后颌下水肿的病羊逐渐增多，而患脑神经症状的羊很少。尽管症状不同，但体温都不高，一般在38.1～39.5℃之间，心跳不快。其他症状因类型不同而异。</w:t>
      </w:r>
      <w:r>
        <w:br w:type="textWrapping"/>
      </w:r>
      <w:r>
        <w:t>1.脑神经型。发生最急，一般无先驱症状，突然抽搐倒地、颤抖、四肢乱动、磨牙、空口咀嚼，不停眨眼。有的羊四肢踏地如“踏步走”,有的向前冲或作转圈运动，口中大量流涎，轻症的嘴噙不住草；有的羊不能站立，头弯向一侧，沉郁而死。这种脑神经症状的羊死亡率较高，最急性的4～5h死亡。有些可以恢复，但恢复后许多天不能摄食，有的羊步态蹒跚。</w:t>
      </w:r>
      <w:r>
        <w:br w:type="textWrapping"/>
      </w:r>
      <w:r>
        <w:t>2.颌下水肿型。这种病羊最为多见，发生比较缓慢，起初发现颌下出现一个水包，以后水包很快肿大，触摸时感到皮肤松弛、无热、无痛、有波动感，刺破后流出白色、清亮而稍黏的液体。如不穿刺放水，很快肿及整个嘴部、头部；随后出现腹水，腹部胀大。触诊腹部时有水样波动，如不及时治疗，多于3～4d内死亡。颌下水肿型的死亡率较之脑神经型为低。</w:t>
      </w:r>
    </w:p>
    <w:p>
      <w:pPr>
        <w:spacing w:before="0" w:after="0" w:line="240" w:lineRule="auto"/>
        <w:jc w:val="left"/>
      </w:pPr>
      <w:r>
        <w:t>防治建议：</w:t>
      </w:r>
    </w:p>
    <w:p>
      <w:pPr>
        <w:spacing w:before="0" w:after="0" w:line="240" w:lineRule="auto"/>
        <w:jc w:val="left"/>
      </w:pPr>
      <w:r>
        <w:t>在圈舍补饲后放牧，或转移草场放牧，均有预防效果。</w:t>
      </w:r>
    </w:p>
    <w:p>
      <w:pPr>
        <w:spacing w:before="0" w:after="0" w:line="240" w:lineRule="auto"/>
        <w:jc w:val="left"/>
      </w:pPr>
    </w:p>
    <w:p>
      <w:pPr>
        <w:spacing w:before="0" w:after="0" w:line="240" w:lineRule="auto"/>
        <w:jc w:val="left"/>
      </w:pPr>
      <w:r>
        <w:t>编号（149）</w:t>
      </w:r>
    </w:p>
    <w:p>
      <w:pPr>
        <w:spacing w:before="0" w:after="0" w:line="240" w:lineRule="auto"/>
        <w:jc w:val="left"/>
      </w:pPr>
      <w:r>
        <w:t>疾病名称：喷嚏草中毒</w:t>
      </w:r>
    </w:p>
    <w:p>
      <w:pPr>
        <w:spacing w:before="0" w:after="0" w:line="240" w:lineRule="auto"/>
        <w:jc w:val="left"/>
      </w:pPr>
      <w:r>
        <w:t>类型：内科病</w:t>
      </w:r>
    </w:p>
    <w:p>
      <w:pPr>
        <w:spacing w:before="0" w:after="0" w:line="240" w:lineRule="auto"/>
        <w:jc w:val="left"/>
      </w:pPr>
      <w:r>
        <w:t>症状：连续食入少量的喷嚏草2～3周，开始出现症状。初期沉郁、虚弱与掉膘，随后发生呕吐。病羊抬高头部，流涎，并从嘴中涌出呕吐物。由于吸入食物而引起频繁咳嗽。脉搏微弱、加快而不规律，呼吸浅表、迅速与困难。衰弱，运动失调，易摔倒。发病率常达10%以上，致死率可达50%。</w:t>
      </w:r>
    </w:p>
    <w:p>
      <w:pPr>
        <w:spacing w:before="0" w:after="0" w:line="240" w:lineRule="auto"/>
        <w:jc w:val="left"/>
      </w:pPr>
      <w:r>
        <w:t>防治建议：</w:t>
      </w:r>
    </w:p>
    <w:p>
      <w:pPr>
        <w:spacing w:before="0" w:after="0" w:line="240" w:lineRule="auto"/>
        <w:jc w:val="left"/>
      </w:pPr>
      <w:r>
        <w:t>喷嚏草大量蔓延的草场，不应放牧绵羊，在无法回避放牧的地方，可实行小群分散放牧，每天给予一定量的盐类混合物等管理措施。</w:t>
      </w:r>
      <w:r>
        <w:br w:type="textWrapping"/>
      </w:r>
      <w:r>
        <w:t>将受害羊群转移到喷嚏草少或没有此草的区域令其恢复，以10d的间隔在喷嚏草蔓延和无喷嚏草的草场放牧，以减少中毒的发病率。</w:t>
      </w:r>
    </w:p>
    <w:p>
      <w:pPr>
        <w:spacing w:before="0" w:after="0" w:line="240" w:lineRule="auto"/>
        <w:jc w:val="left"/>
      </w:pPr>
    </w:p>
    <w:p>
      <w:pPr>
        <w:spacing w:before="0" w:after="0" w:line="240" w:lineRule="auto"/>
        <w:jc w:val="left"/>
      </w:pPr>
      <w:r>
        <w:t>编号（150）</w:t>
      </w:r>
    </w:p>
    <w:p>
      <w:pPr>
        <w:spacing w:before="0" w:after="0" w:line="240" w:lineRule="auto"/>
        <w:jc w:val="left"/>
      </w:pPr>
      <w:r>
        <w:t>疾病名称：致命性棋盘花中毒</w:t>
      </w:r>
    </w:p>
    <w:p>
      <w:pPr>
        <w:spacing w:before="0" w:after="0" w:line="240" w:lineRule="auto"/>
        <w:jc w:val="left"/>
      </w:pPr>
      <w:r>
        <w:t>类型：内科病</w:t>
      </w:r>
    </w:p>
    <w:p>
      <w:pPr>
        <w:spacing w:before="0" w:after="0" w:line="240" w:lineRule="auto"/>
        <w:jc w:val="left"/>
      </w:pPr>
      <w:r>
        <w:t>症状：食入占体重0.2%～1%的最小中毒量青绿棋盘花后，在2～8h内发病。早期症状为多涎、恶心与呕吐；继之精神沉郁，运动失调，最后发生惊厥，虚脱，昏迷和死亡。怀孕母羊可能发生流产。中毒后的恢复和死亡取决于植物毒素的含量和食入的速度。</w:t>
      </w:r>
    </w:p>
    <w:p>
      <w:pPr>
        <w:spacing w:before="0" w:after="0" w:line="240" w:lineRule="auto"/>
        <w:jc w:val="left"/>
      </w:pPr>
      <w:r>
        <w:t>防治建议：</w:t>
      </w:r>
    </w:p>
    <w:p>
      <w:pPr>
        <w:spacing w:before="0" w:after="0" w:line="240" w:lineRule="auto"/>
        <w:jc w:val="left"/>
      </w:pPr>
      <w:r>
        <w:t>避免过度饥饿而吃食棋盘花；在接近棋盘花植物前必须补饲。</w:t>
      </w:r>
    </w:p>
    <w:p>
      <w:pPr>
        <w:spacing w:before="0" w:after="0" w:line="240" w:lineRule="auto"/>
        <w:jc w:val="left"/>
      </w:pPr>
    </w:p>
    <w:p>
      <w:pPr>
        <w:spacing w:before="0" w:after="0" w:line="240" w:lineRule="auto"/>
        <w:jc w:val="left"/>
      </w:pPr>
      <w:r>
        <w:t>编号（151）</w:t>
      </w:r>
    </w:p>
    <w:p>
      <w:pPr>
        <w:spacing w:before="0" w:after="0" w:line="240" w:lineRule="auto"/>
        <w:jc w:val="left"/>
      </w:pPr>
      <w:r>
        <w:t>疾病名称：乳草中毒</w:t>
      </w:r>
    </w:p>
    <w:p>
      <w:pPr>
        <w:spacing w:before="0" w:after="0" w:line="240" w:lineRule="auto"/>
        <w:jc w:val="left"/>
      </w:pPr>
      <w:r>
        <w:t>类型：内科病</w:t>
      </w:r>
    </w:p>
    <w:p>
      <w:pPr>
        <w:spacing w:before="0" w:after="0" w:line="240" w:lineRule="auto"/>
        <w:jc w:val="left"/>
      </w:pPr>
      <w:r>
        <w:t>症状：羊食入中毒量乳草后，12～16h内发病。早期阶段，精神沉郁，食欲下降，数小时后变得虚弱，震颤，共济失调，摔倒或卧下，接着发生麻痹，特别是后肢麻痹，继而不能活动。有些病羊出现痉挛与反复惊厥，瞳孔散大，脉搏加快，体温升高，呼吸困难，张口喘气。有些病例出现腹泻，严重病例陷人昏迷及死亡。</w:t>
      </w:r>
    </w:p>
    <w:p>
      <w:pPr>
        <w:spacing w:before="0" w:after="0" w:line="240" w:lineRule="auto"/>
        <w:jc w:val="left"/>
      </w:pPr>
      <w:r>
        <w:t>防治建议：</w:t>
      </w:r>
    </w:p>
    <w:p>
      <w:pPr>
        <w:spacing w:before="0" w:after="0" w:line="240" w:lineRule="auto"/>
        <w:jc w:val="left"/>
      </w:pPr>
      <w:r>
        <w:t>不让饥饿羊接近乳草，以防中毒。</w:t>
      </w:r>
    </w:p>
    <w:p>
      <w:pPr>
        <w:spacing w:before="0" w:after="0" w:line="240" w:lineRule="auto"/>
        <w:jc w:val="left"/>
      </w:pPr>
    </w:p>
    <w:p>
      <w:pPr>
        <w:spacing w:before="0" w:after="0" w:line="240" w:lineRule="auto"/>
        <w:jc w:val="left"/>
      </w:pPr>
      <w:r>
        <w:t>编号（152）</w:t>
      </w:r>
    </w:p>
    <w:p>
      <w:pPr>
        <w:spacing w:before="0" w:after="0" w:line="240" w:lineRule="auto"/>
        <w:jc w:val="left"/>
      </w:pPr>
      <w:r>
        <w:t>疾病名称：黑斑病甘薯中毒</w:t>
      </w:r>
    </w:p>
    <w:p>
      <w:pPr>
        <w:spacing w:before="0" w:after="0" w:line="240" w:lineRule="auto"/>
        <w:jc w:val="left"/>
      </w:pPr>
      <w:r>
        <w:t>类型：内科病</w:t>
      </w:r>
    </w:p>
    <w:p>
      <w:pPr>
        <w:spacing w:before="0" w:after="0" w:line="240" w:lineRule="auto"/>
        <w:jc w:val="left"/>
      </w:pPr>
      <w:r>
        <w:t>症状：绵羊体温升高，呼吸脉搏加快。有时呼吸困难，发出吭声。粪便变软，常有黏液，尿量减少。严重时精神不振，脉搏无力，打颤，7～10d死亡。死后口鼻流出白色泡沫。山羊中毒时，脉搏可高达170次/min,呼吸可增加到120次/min,腹部发胀，喘息。呼气长度可为吸气长度的4~5倍，有臭味。咳嗽带吭音，有渴欲，尿量减少。四肢集于腹下，拱背站立，鼻流少量水样液体。粪便带黏液、血丝，甚至带有脓块。死前发出长声哀叫。</w:t>
      </w:r>
    </w:p>
    <w:p>
      <w:pPr>
        <w:spacing w:before="0" w:after="0" w:line="240" w:lineRule="auto"/>
        <w:jc w:val="left"/>
      </w:pPr>
      <w:r>
        <w:t>防治建议：</w:t>
      </w:r>
    </w:p>
    <w:p>
      <w:pPr>
        <w:spacing w:before="0" w:after="0" w:line="240" w:lineRule="auto"/>
        <w:jc w:val="left"/>
      </w:pPr>
      <w:r>
        <w:t>1.加强对甘薯的保管和储藏，防止发霉腐烂；用甲基托布津溶液浸泡种薯，可有效防治感染发病；把霉烂的甘薯和育苗后的残余甘薯妥善处理，防止羊只采食。</w:t>
      </w:r>
      <w:r>
        <w:br w:type="textWrapping"/>
      </w:r>
      <w:r>
        <w:t>2.不要给羊喂烂甘薯，或者彻底切去烂斑以后再喂。</w:t>
      </w:r>
    </w:p>
    <w:p>
      <w:pPr>
        <w:spacing w:before="0" w:after="0" w:line="240" w:lineRule="auto"/>
        <w:jc w:val="left"/>
      </w:pPr>
    </w:p>
    <w:p>
      <w:pPr>
        <w:spacing w:before="0" w:after="0" w:line="240" w:lineRule="auto"/>
        <w:jc w:val="left"/>
      </w:pPr>
      <w:r>
        <w:t>编号（153）</w:t>
      </w:r>
    </w:p>
    <w:p>
      <w:pPr>
        <w:spacing w:before="0" w:after="0" w:line="240" w:lineRule="auto"/>
        <w:jc w:val="left"/>
      </w:pPr>
      <w:r>
        <w:t>疾病名称：羽扇豆中毒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急性中毒。采食羽扇豆后数小时至数天出现症状。表现精神不振，食欲减少或废绝。体温升高至40～41.5℃,呈间歇热型，可视黏膜重度黄染。血清谷草转氨酶活性升高，胆红素和血酮含量增加，病程为数日，死亡率可达50%。</w:t>
      </w:r>
      <w:r>
        <w:br w:type="textWrapping"/>
      </w:r>
      <w:r>
        <w:t>2.亚急性中毒。病羊精神沉郁，反应迟钝，食欲减退，体重明显减轻(相当于病前的40%),黏膜轻度黄染，有逐渐消退的趋势。一些病例伴有酮病和感光过敏性皮炎。</w:t>
      </w:r>
    </w:p>
    <w:p>
      <w:pPr>
        <w:spacing w:before="0" w:after="0" w:line="240" w:lineRule="auto"/>
        <w:jc w:val="left"/>
      </w:pPr>
      <w:r>
        <w:t>防治建议：</w:t>
      </w:r>
    </w:p>
    <w:p>
      <w:pPr>
        <w:spacing w:before="0" w:after="0" w:line="240" w:lineRule="auto"/>
        <w:jc w:val="left"/>
      </w:pPr>
      <w:r>
        <w:t>预防方法主要是避免羊接近有明显霉菌生长的羽扇豆。</w:t>
      </w:r>
    </w:p>
    <w:p>
      <w:pPr>
        <w:spacing w:before="0" w:after="0" w:line="240" w:lineRule="auto"/>
        <w:jc w:val="left"/>
      </w:pPr>
    </w:p>
    <w:p>
      <w:pPr>
        <w:spacing w:before="0" w:after="0" w:line="240" w:lineRule="auto"/>
        <w:jc w:val="left"/>
      </w:pPr>
      <w:r>
        <w:t>编号（154）</w:t>
      </w:r>
    </w:p>
    <w:p>
      <w:pPr>
        <w:spacing w:before="0" w:after="0" w:line="240" w:lineRule="auto"/>
        <w:jc w:val="left"/>
      </w:pPr>
      <w:r>
        <w:t>疾病名称：有机磷制剂中毒</w:t>
      </w:r>
    </w:p>
    <w:p>
      <w:pPr>
        <w:spacing w:before="0" w:after="0" w:line="240" w:lineRule="auto"/>
        <w:jc w:val="left"/>
      </w:pPr>
      <w:r>
        <w:t>类型：内科病</w:t>
      </w:r>
    </w:p>
    <w:p>
      <w:pPr>
        <w:spacing w:before="0" w:after="0" w:line="240" w:lineRule="auto"/>
        <w:jc w:val="left"/>
      </w:pPr>
      <w:r>
        <w:t>症状：有机磷农药可通过消化道，呼吸道及皮肤进入体内，有机磷与胆碱酯酶结合生成磷酰化胆碱酯酶，失去水解乙酰胆碱的作用，致使体内乙酰胆碱蓄积，呈现出胆碱能神经的过度兴奋症状。羊只中毒较轻时，食欲不振，无力、流涎。较重时呼吸困难，腹痛不安。肠音加强，排粪次数增多。肌内颤动，四肢发硬。瞳孔缩小，视力减退。最严重的时候，口吐大量白沫，心跳加快，体温升高，大小便失禁，神志不清，黏膜发紫，全身痉挛，血压降低，终至死亡。血液检查：红细胞及血红蛋白减少，白细胞可能增加。</w:t>
      </w:r>
    </w:p>
    <w:p>
      <w:pPr>
        <w:spacing w:before="0" w:after="0" w:line="240" w:lineRule="auto"/>
        <w:jc w:val="left"/>
      </w:pPr>
      <w:r>
        <w:t>防治建议：</w:t>
      </w:r>
    </w:p>
    <w:p>
      <w:pPr>
        <w:spacing w:before="0" w:after="0" w:line="240" w:lineRule="auto"/>
        <w:jc w:val="left"/>
      </w:pPr>
      <w:r>
        <w:t>1.对农药一定要有保管制度，严格按照“剧毒农药安全使用规程”进行操作和使用，防止人为破坏。</w:t>
      </w:r>
      <w:r>
        <w:br w:type="textWrapping"/>
      </w:r>
      <w:r>
        <w:t>2.在喷过药的田地设立标志，在7d以内不准进地割草或放羊。</w:t>
      </w:r>
    </w:p>
    <w:p>
      <w:pPr>
        <w:spacing w:before="0" w:after="0" w:line="240" w:lineRule="auto"/>
        <w:jc w:val="left"/>
      </w:pPr>
    </w:p>
    <w:p>
      <w:pPr>
        <w:spacing w:before="0" w:after="0" w:line="240" w:lineRule="auto"/>
        <w:jc w:val="left"/>
      </w:pPr>
      <w:r>
        <w:t>编号（155）</w:t>
      </w:r>
    </w:p>
    <w:p>
      <w:pPr>
        <w:spacing w:before="0" w:after="0" w:line="240" w:lineRule="auto"/>
        <w:jc w:val="left"/>
      </w:pPr>
      <w:r>
        <w:t>疾病名称：磷化锌中毒</w:t>
      </w:r>
    </w:p>
    <w:p>
      <w:pPr>
        <w:spacing w:before="0" w:after="0" w:line="240" w:lineRule="auto"/>
        <w:jc w:val="left"/>
      </w:pPr>
      <w:r>
        <w:t>类型：内科病</w:t>
      </w:r>
    </w:p>
    <w:p>
      <w:pPr>
        <w:spacing w:before="0" w:after="0" w:line="240" w:lineRule="auto"/>
        <w:jc w:val="left"/>
      </w:pPr>
      <w:r>
        <w:t>症状：急性中毒时，约经2h即表现精神倦怠，沉郁，低头发呆，体温正常或稍低(38~38.7℃)。以后食欲逐渐废绝，反刍停止。结膜苍白，口腔黏膜呈蓝紫色，甚至发生糜烂。口吐白色黏沫，呼吸困难，心跳减慢。末期全身痉挛，继而麻痹，卧地不起，最后窒息而死。由发病到死亡约经8～48h。</w:t>
      </w:r>
      <w:r>
        <w:br w:type="textWrapping"/>
      </w:r>
      <w:r>
        <w:t>慢性中毒症状为全身虚弱，打战，呼吸困难及眩晕。</w:t>
      </w:r>
    </w:p>
    <w:p>
      <w:pPr>
        <w:spacing w:before="0" w:after="0" w:line="240" w:lineRule="auto"/>
        <w:jc w:val="left"/>
      </w:pPr>
      <w:r>
        <w:t>防治建议：</w:t>
      </w:r>
    </w:p>
    <w:p>
      <w:pPr>
        <w:spacing w:before="0" w:after="0" w:line="240" w:lineRule="auto"/>
        <w:jc w:val="left"/>
      </w:pPr>
      <w:r>
        <w:t>1.安全放置毒饵。</w:t>
      </w:r>
      <w:r>
        <w:br w:type="textWrapping"/>
      </w:r>
      <w:r>
        <w:t>2.加强平时管理，尤其要注意放牧时的安全。</w:t>
      </w:r>
    </w:p>
    <w:p>
      <w:pPr>
        <w:spacing w:before="0" w:after="0" w:line="240" w:lineRule="auto"/>
        <w:jc w:val="left"/>
      </w:pPr>
    </w:p>
    <w:p>
      <w:pPr>
        <w:spacing w:before="0" w:after="0" w:line="240" w:lineRule="auto"/>
        <w:jc w:val="left"/>
      </w:pPr>
      <w:r>
        <w:t>编号（156）</w:t>
      </w:r>
    </w:p>
    <w:p>
      <w:pPr>
        <w:spacing w:before="0" w:after="0" w:line="240" w:lineRule="auto"/>
        <w:jc w:val="left"/>
      </w:pPr>
      <w:r>
        <w:t>疾病名称：氟乙酸盐中毒</w:t>
      </w:r>
    </w:p>
    <w:p>
      <w:pPr>
        <w:spacing w:before="0" w:after="0" w:line="240" w:lineRule="auto"/>
        <w:jc w:val="left"/>
      </w:pPr>
      <w:r>
        <w:t>类型：内科病</w:t>
      </w:r>
    </w:p>
    <w:p>
      <w:pPr>
        <w:spacing w:before="0" w:after="0" w:line="240" w:lineRule="auto"/>
        <w:jc w:val="left"/>
      </w:pPr>
      <w:r>
        <w:t>症状：中毒羊精神沉郁，全身无力，不愿走动，体温正常或低于正常，反刍停止，食欲废绝。脉搏快而弱，心跳节律不齐，出现心室纤维性颤动。磨牙、呻吟，步态蹒跚，以及阵发性痉挛。一般病程持续2～3d。最急性者，约持续9~18h,突然倒地，抽搐，或角弓反张立即死亡，或反复发作，终因循环衰竭而死亡。</w:t>
      </w:r>
    </w:p>
    <w:p>
      <w:pPr>
        <w:spacing w:before="0" w:after="0" w:line="240" w:lineRule="auto"/>
        <w:jc w:val="left"/>
      </w:pPr>
      <w:r>
        <w:t>防治建议：</w:t>
      </w:r>
    </w:p>
    <w:p>
      <w:pPr>
        <w:spacing w:before="0" w:after="0" w:line="240" w:lineRule="auto"/>
        <w:jc w:val="left"/>
      </w:pPr>
      <w:r>
        <w:t>加强有机氟化物农药的保管使用，防止污染饲料和饮水，中毒死鼠应深埋。</w:t>
      </w:r>
    </w:p>
    <w:p>
      <w:pPr>
        <w:spacing w:before="0" w:after="0" w:line="240" w:lineRule="auto"/>
        <w:jc w:val="left"/>
      </w:pPr>
    </w:p>
    <w:p>
      <w:pPr>
        <w:spacing w:before="0" w:after="0" w:line="240" w:lineRule="auto"/>
        <w:jc w:val="left"/>
      </w:pPr>
      <w:r>
        <w:t>编号（157）</w:t>
      </w:r>
    </w:p>
    <w:p>
      <w:pPr>
        <w:spacing w:before="0" w:after="0" w:line="240" w:lineRule="auto"/>
        <w:jc w:val="left"/>
      </w:pPr>
      <w:r>
        <w:t>疾病名称：铅中毒</w:t>
      </w:r>
    </w:p>
    <w:p>
      <w:pPr>
        <w:spacing w:before="0" w:after="0" w:line="240" w:lineRule="auto"/>
        <w:jc w:val="left"/>
      </w:pPr>
      <w:r>
        <w:t>类型：内科病</w:t>
      </w:r>
    </w:p>
    <w:p>
      <w:pPr>
        <w:spacing w:before="0" w:after="0" w:line="240" w:lineRule="auto"/>
        <w:jc w:val="left"/>
      </w:pPr>
      <w:r>
        <w:t>症状：羊亚急性中毒居多，显铅脑病和胃肠炎症状。表现兴奋、狂躁、头抵障碍物、视力障碍以至失明。对触摸和声音等感觉敏感。肌肉震颤，轧齿空嚼(咀嚼痉挛)。精神沉郁，长时间呆立，不吃不喝，前胃弛缓，腹痛，便秘后腹泻，排恶臭的稀粪。铅矿区周围3～12周龄的羔羊，常发生慢性铅中毒，病羔羊主要表现运动障碍，后肢轻瘫，以至麻痹。</w:t>
      </w:r>
    </w:p>
    <w:p>
      <w:pPr>
        <w:spacing w:before="0" w:after="0" w:line="240" w:lineRule="auto"/>
        <w:jc w:val="left"/>
      </w:pPr>
      <w:r>
        <w:t>防治建议：</w:t>
      </w:r>
    </w:p>
    <w:p>
      <w:pPr>
        <w:spacing w:before="0" w:after="0" w:line="240" w:lineRule="auto"/>
        <w:jc w:val="left"/>
      </w:pPr>
      <w:r>
        <w:t>避免羊只接近铅涂料和污染草场。禁止在铅尘污染的厂矿周围及公路两旁放牧。给羔羊经常补喂少量硫酸镁有一定预防作用。</w:t>
      </w:r>
    </w:p>
    <w:p>
      <w:pPr>
        <w:spacing w:before="0" w:after="0" w:line="240" w:lineRule="auto"/>
        <w:jc w:val="left"/>
      </w:pPr>
    </w:p>
    <w:p>
      <w:pPr>
        <w:spacing w:before="0" w:after="0" w:line="240" w:lineRule="auto"/>
        <w:jc w:val="left"/>
      </w:pPr>
      <w:r>
        <w:t>编号（158）</w:t>
      </w:r>
    </w:p>
    <w:p>
      <w:pPr>
        <w:spacing w:before="0" w:after="0" w:line="240" w:lineRule="auto"/>
        <w:jc w:val="left"/>
      </w:pPr>
      <w:r>
        <w:t>疾病名称：慢性铜中毒</w:t>
      </w:r>
    </w:p>
    <w:p>
      <w:pPr>
        <w:spacing w:before="0" w:after="0" w:line="240" w:lineRule="auto"/>
        <w:jc w:val="left"/>
      </w:pPr>
      <w:r>
        <w:t>类型：内科病</w:t>
      </w:r>
    </w:p>
    <w:p>
      <w:pPr>
        <w:spacing w:before="0" w:after="0" w:line="240" w:lineRule="auto"/>
        <w:jc w:val="left"/>
      </w:pPr>
      <w:r>
        <w:t>症状：慢性铜中毒绵羊的症状，在临床上可分3个阶段。早期是铜在体内积累阶段，除肝、肾组织铜大幅度升高，体重减轻，谷草转氨酶(GOT)、精氨酸酶(ARG)等活性短暂升高外，不显其他任何症状。中期为溶血危象前阶段。肝功能明显异常，GOT、ARG活性迅速升高，血铜也逐渐升高，但精神食欲变化轻微。后期为溶血危象阶段。动物表现烦渴，呼吸困难，卧地不起，可视黏膜黄染，血红蛋白血症，血红蛋白尿，血浆铜水平升高1~7倍，病羊在1~3d死亡。</w:t>
      </w:r>
    </w:p>
    <w:p>
      <w:pPr>
        <w:spacing w:before="0" w:after="0" w:line="240" w:lineRule="auto"/>
        <w:jc w:val="left"/>
      </w:pPr>
      <w:r>
        <w:t>防治建议：</w:t>
      </w:r>
    </w:p>
    <w:p>
      <w:pPr>
        <w:spacing w:before="0" w:after="0" w:line="240" w:lineRule="auto"/>
        <w:jc w:val="left"/>
      </w:pPr>
      <w:r>
        <w:t>在高铜草地放牧的羊，可在精料中加入9.5mg/kg的钼，50mg/kg的锌及0.2%的元素硫，不仅可预防铜中毒，而且有利于被毛生长。对因采食某些有毒植物而引起的铜中毒，应避免在这种草地上放牧。秋季应减少在三叶草生长旺盛的草地上长期放牧，应减少应激原的刺激，同时补充少量钼酸铵(含7mg/kg钼),可预防铜中毒。</w:t>
      </w:r>
    </w:p>
    <w:p>
      <w:pPr>
        <w:spacing w:before="0" w:after="0" w:line="240" w:lineRule="auto"/>
        <w:jc w:val="left"/>
      </w:pPr>
    </w:p>
    <w:p>
      <w:pPr>
        <w:spacing w:before="0" w:after="0" w:line="240" w:lineRule="auto"/>
        <w:jc w:val="left"/>
      </w:pPr>
      <w:r>
        <w:t>编号（159）</w:t>
      </w:r>
    </w:p>
    <w:p>
      <w:pPr>
        <w:spacing w:before="0" w:after="0" w:line="240" w:lineRule="auto"/>
        <w:jc w:val="left"/>
      </w:pPr>
      <w:r>
        <w:t>疾病名称：慢性氟中毒</w:t>
      </w:r>
    </w:p>
    <w:p>
      <w:pPr>
        <w:spacing w:before="0" w:after="0" w:line="240" w:lineRule="auto"/>
        <w:jc w:val="left"/>
      </w:pPr>
      <w:r>
        <w:t>类型：内科病</w:t>
      </w:r>
    </w:p>
    <w:p>
      <w:pPr>
        <w:spacing w:before="0" w:after="0" w:line="240" w:lineRule="auto"/>
        <w:jc w:val="left"/>
      </w:pPr>
      <w:r>
        <w:t>症状：症状有轻重之分，轻的主要表现为牙齿蛀烂，严重时引起骨骼发生变化。另外，也根据羊只年龄不同而表现不一样。在哺乳羔羊不发病。断奶而乳齿未脱落的羔羊表现为下颌骨增厚，身体发育不良。在成年羊只，门齿奇形怪状，甚至完全磨灭，牙面的珐琅质失去光泽，变为黄色或黄褐色，甚至出现黑色斑纹。臼齿磨灭不正。下颌骨增大，在齿槽与牙齿之间出现缝隙。牙齿和下颌骨的变化是两侧对称性的。下颌骨外侧及四肢的长骨常有骨瘤形成，肋骨上常有不规则的膨大。慢性中毒的情况下，并不影响食欲，对母羊也不损害生殖和泌乳。但由于牙齿磨灭不正，能够影响饲料的咀嚼。有时由于骨质增生，压力增高，也可以影响食欲减少，表现被毛粗乱。</w:t>
      </w:r>
    </w:p>
    <w:p>
      <w:pPr>
        <w:spacing w:before="0" w:after="0" w:line="240" w:lineRule="auto"/>
        <w:jc w:val="left"/>
      </w:pPr>
      <w:r>
        <w:t>防治建议：</w:t>
      </w:r>
    </w:p>
    <w:p>
      <w:pPr>
        <w:spacing w:before="0" w:after="0" w:line="240" w:lineRule="auto"/>
        <w:jc w:val="left"/>
      </w:pPr>
      <w:r>
        <w:t>1.在冶炼含氟矿石工厂附近的羊只，放牧时不可距离工厂太近。因为距工厂越近的植物中含氟量越高，越容易引起中毒。在铁矿石冶炼地区附近生长的草，含氟量可达2000mg/kg(按干物质计算),但在距此处1.5千米以外的草，含氟量降为300mg/kg。</w:t>
      </w:r>
      <w:r>
        <w:br w:type="textWrapping"/>
      </w:r>
      <w:r>
        <w:t>2.在土壤及饮水含氟高的地区，应避免在危险区内放牧。成羊可在危险区和安全区进行轮牧。</w:t>
      </w:r>
      <w:r>
        <w:br w:type="textWrapping"/>
      </w:r>
      <w:r>
        <w:t>3.在危险区域内及冶炼工厂附近的羊只，可用不含氟的钙、磷矿物质作为补充饲料，并经常补充明矾，以中和氟化物在胃内形成的氢氟酸。</w:t>
      </w:r>
    </w:p>
    <w:p>
      <w:pPr>
        <w:spacing w:before="0" w:after="0" w:line="240" w:lineRule="auto"/>
        <w:jc w:val="left"/>
      </w:pPr>
    </w:p>
    <w:p>
      <w:pPr>
        <w:spacing w:before="0" w:after="0" w:line="240" w:lineRule="auto"/>
        <w:jc w:val="left"/>
      </w:pPr>
      <w:r>
        <w:t>编号（160）</w:t>
      </w:r>
    </w:p>
    <w:p>
      <w:pPr>
        <w:spacing w:before="0" w:after="0" w:line="240" w:lineRule="auto"/>
        <w:jc w:val="left"/>
      </w:pPr>
      <w:r>
        <w:t>疾病名称：硒中毒</w:t>
      </w:r>
    </w:p>
    <w:p>
      <w:pPr>
        <w:spacing w:before="0" w:after="0" w:line="240" w:lineRule="auto"/>
        <w:jc w:val="left"/>
      </w:pPr>
      <w:r>
        <w:t>类型：内科病</w:t>
      </w:r>
    </w:p>
    <w:p>
      <w:pPr>
        <w:spacing w:before="0" w:after="0" w:line="240" w:lineRule="auto"/>
        <w:jc w:val="left"/>
      </w:pPr>
      <w:r>
        <w:t>症状：</w:t>
      </w:r>
    </w:p>
    <w:p>
      <w:pPr>
        <w:spacing w:before="0" w:after="0" w:line="240" w:lineRule="auto"/>
        <w:jc w:val="left"/>
      </w:pPr>
      <w:r>
        <w:t>1.急性中毒。约数小时至数日内发病死亡。表现为脉搏快而弱，呼吸困难，臌气、腹痛、发绀，死于呼吸衰竭。也有人报道，绵羊仅表现精神沉郁和突然死亡。</w:t>
      </w:r>
      <w:r>
        <w:br w:type="textWrapping"/>
      </w:r>
      <w:r>
        <w:t>2.慢性中毒。</w:t>
      </w:r>
      <w:r>
        <w:br w:type="textWrapping"/>
      </w:r>
      <w:r>
        <w:t>(1)碱病(alkali disease):碱病是一种慢性硒中毒，自然发生于摄食含硒5～10 mg/kg牧草数周或更长一些时间，人工饲喂有机硒和无机硒可复制出本病。在牛、马和猪表现为缺乏活力，消瘦，被毛粗乱，脱毛，蹄叶炎和蹄过度生长。但据报道绵羊没有上述症状，仅表现为繁殖障碍。</w:t>
      </w:r>
      <w:r>
        <w:br w:type="textWrapping"/>
      </w:r>
      <w:r>
        <w:t>(2)瞎撞病(blind stagger):瞎撞病也是一种慢性硒中毒。放牧中等数量的聚硒植物(这些植物含可溶性硒)数周可引起羊和牛的瞎撞病，表现为食欲减少，视力减退，不避障碍物，舌和吞咽明显麻痹，最后失明，呼吸困难，突然死亡。但马和猪没有上述表现。</w:t>
      </w:r>
    </w:p>
    <w:p>
      <w:pPr>
        <w:spacing w:before="0" w:after="0" w:line="240" w:lineRule="auto"/>
        <w:jc w:val="left"/>
      </w:pPr>
      <w:r>
        <w:t>防治建议：</w:t>
      </w:r>
    </w:p>
    <w:p>
      <w:pPr>
        <w:spacing w:before="0" w:after="0" w:line="240" w:lineRule="auto"/>
        <w:jc w:val="left"/>
      </w:pPr>
      <w:r>
        <w:t>给饲料中添加硒不能过量，并严格搅拌均匀；给羔羊注射硒时，应严格控制用量，防止过量发生中毒。</w:t>
      </w:r>
    </w:p>
    <w:p>
      <w:pPr>
        <w:spacing w:before="0" w:after="0" w:line="240" w:lineRule="auto"/>
        <w:jc w:val="left"/>
      </w:pPr>
    </w:p>
    <w:p>
      <w:pPr>
        <w:spacing w:before="0" w:after="0" w:line="240" w:lineRule="auto"/>
        <w:jc w:val="left"/>
      </w:pPr>
      <w:r>
        <w:t>编号（161）</w:t>
      </w:r>
    </w:p>
    <w:p>
      <w:pPr>
        <w:spacing w:before="0" w:after="0" w:line="240" w:lineRule="auto"/>
        <w:jc w:val="left"/>
      </w:pPr>
      <w:r>
        <w:t>疾病名称：蛇毒中毒</w:t>
      </w:r>
    </w:p>
    <w:p>
      <w:pPr>
        <w:spacing w:before="0" w:after="0" w:line="240" w:lineRule="auto"/>
        <w:jc w:val="left"/>
      </w:pPr>
      <w:r>
        <w:t>类型：内科病</w:t>
      </w:r>
    </w:p>
    <w:p>
      <w:pPr>
        <w:spacing w:before="0" w:after="0" w:line="240" w:lineRule="auto"/>
        <w:jc w:val="left"/>
      </w:pPr>
      <w:r>
        <w:t>症状：毒蛇有毒腺和毒牙(无毒蛇没有),当毒蛇咬伤动物时，毒液通过牙管注入机体，而发生中毒。蛇毒是蛋白质混合物，有20多种氨基酸，按其引起临床症状的不同可分为神经毒，血液循环毒和混合毒。神经毒主要影响乙酰胆碱的合成与释放和抑制呼吸中枢；血液循环毒主要侵害心血管系统和溶血作用。混合毒兼有神经毒和血液循环毒的毒性。通常一种蛇只含一类毒素，如眼镜蛇的神经毒，蝮蛇以血液循环毒为主。无论咬伤羊体哪一部分，伤痕都不明显。如果咬伤部位有大量血管，毒素能够迅速进入血液，并加速机体的中毒。咬伤后的伤势程度与咬伤的部位有关。</w:t>
      </w:r>
      <w:r>
        <w:br w:type="textWrapping"/>
      </w:r>
      <w:r>
        <w:t>1.头部咬伤。轻症时，口唇、鼻端、颊部及颌下腺极度肿胀。有热痛表现，呼吸稍困难，缓慢而长。患羊表现不安，不吃。结膜潮红。心脏正常。刺肿胀部时，有淡红色或黄色液体。严重时上下唇不能闭合。鼻黏膜肿胀，鼻道狭窄，呼吸非常困难，很远即能听到慢长的呼吸音。结膜肿胀，呈红黄色。有的患羊垂头，站立不动或卧地不起。全身发汗，肌肉震颤，体温稍升高。心悸亢进，有时心跳间歇。</w:t>
      </w:r>
      <w:r>
        <w:br w:type="textWrapping"/>
      </w:r>
      <w:r>
        <w:t>2.四肢咬伤。以球关节咬伤较多。表现为被咬部位肿胀、热痛，甚至肿胀可上达腕关节。患羊跛行，患肢不能负重，站立时以蹄尖着地。严重时，肿胀可达臂部，跛行明显，有时卧地不起。食欲不振，精神沉郁。体温39～40℃。心悸亢进。结膜黄红色。如果咬伤四肢的大静脉，可以引起迅速死亡。</w:t>
      </w:r>
      <w:r>
        <w:br w:type="textWrapping"/>
      </w:r>
      <w:r>
        <w:t>3.全身症状。因毒素不同而异。神经毒的全身症状，首先是四肢麻痹，由于呼吸中枢和血管运动中枢麻痹，导致呼吸困难，血压下降，休克以至昏迷，常死于呼吸麻痹和循环衰竭。血液循环毒的主要症状是全身战栗，继之发热，心跳加快，血压下降，皮肤和黏膜出血，有血尿、血便，死于心脏麻痹。</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编号（162）</w:t>
      </w:r>
    </w:p>
    <w:p>
      <w:pPr>
        <w:spacing w:before="0" w:after="0" w:line="240" w:lineRule="auto"/>
        <w:jc w:val="left"/>
      </w:pPr>
      <w:r>
        <w:t>疾病名称：布鲁氏菌病</w:t>
      </w:r>
    </w:p>
    <w:p>
      <w:pPr>
        <w:spacing w:before="0" w:after="0" w:line="240" w:lineRule="auto"/>
        <w:jc w:val="left"/>
      </w:pPr>
      <w:r>
        <w:t>类型：产科疾病及不育</w:t>
      </w:r>
    </w:p>
    <w:p>
      <w:pPr>
        <w:spacing w:before="0" w:after="0" w:line="240" w:lineRule="auto"/>
        <w:jc w:val="left"/>
      </w:pPr>
      <w:r>
        <w:t>症状：布鲁氏菌最易侵害胎盘和乳房，而引起流产和乳房炎。</w:t>
      </w:r>
      <w:r>
        <w:br w:type="textWrapping"/>
      </w:r>
      <w:r>
        <w:t>绵羊：病羊平时没有症状，只是怀孕之后容易流产。所感染的羊群常发生大量流产，流产率可高达30%～40%,其中有7%～15%的死胎。病羊在流产前2～3d(少数在6～8d)表现精神不振，喜卧，食欲消失，饮水增多，常由阴门排出黏液或带血的黏性分泌物，此时可能伴有体温升高。在流产以后，常并发子宫内膜炎、关节炎及滑膜炎(主要为腕关节及跗关节)、结膜炎、角膜炎及乳房炎等等。有的病例表现体温升高和神经症状(如后肢瘫痪)。所有这些症状一般都发生在流产后的1.5月之内。由于流产而引起的不孕占10%～20%。公羊患病后可能发生睾丸炎或附睾炎。</w:t>
      </w:r>
      <w:r>
        <w:br w:type="textWrapping"/>
      </w:r>
      <w:r>
        <w:t>山羊：山羊对布鲁氏菌病的敏感性很高，但青年羊感染后常不表现症状。成年母羊如发生感染，于怀孕后的3～4个月常发生流产。新感染的山羊群，流产率可以达到50%~90%,流产以后通常并发子宫炎、角膜炎及跛行等。但慢性患羊没有可见的症状，很少有流产现象，或者完全不表现流产。母山羊常发生气管炎。公山羊常有睾丸炎，而且会引起化脓。</w:t>
      </w:r>
    </w:p>
    <w:p>
      <w:pPr>
        <w:spacing w:before="0" w:after="0" w:line="240" w:lineRule="auto"/>
        <w:jc w:val="left"/>
      </w:pPr>
      <w:r>
        <w:t>防治建议：</w:t>
      </w:r>
    </w:p>
    <w:p>
      <w:pPr>
        <w:spacing w:before="0" w:after="0" w:line="240" w:lineRule="auto"/>
        <w:jc w:val="left"/>
      </w:pPr>
      <w:r>
        <w:t>由于大群治疗受到许多条件限制，预防就显得特别重要。</w:t>
      </w:r>
      <w:r>
        <w:br w:type="textWrapping"/>
      </w:r>
      <w:r>
        <w:t>在预防方面，坚决贯彻“预防为主”的方针，积极采取综合性防制措施——兽医措施及卫生措施，才能消灭本病。</w:t>
      </w:r>
      <w:r>
        <w:br w:type="textWrapping"/>
      </w:r>
      <w:r>
        <w:t>1.兽医措施。</w:t>
      </w:r>
      <w:r>
        <w:br w:type="textWrapping"/>
      </w:r>
      <w:r>
        <w:t>(1)建立健全检疫制度。凡调拨采购的绵羊或山羊，都必须进行检疫。除了做凝集反应外，最好再进行补体结合反应检查。在产地作过检疫的，还须做好复检工作，防止带入病羊。对于检疫为阳性或可疑反应的，严禁引人羊群。</w:t>
      </w:r>
      <w:r>
        <w:br w:type="textWrapping"/>
      </w:r>
      <w:r>
        <w:t>(2)积极做好传染来源的处理。</w:t>
      </w:r>
      <w:r>
        <w:br w:type="textWrapping"/>
      </w:r>
      <w:r>
        <w:t>①在发病地区或农牧场，必须把病羊和可疑羊隔离开来，另成一群。其余羊可认为是暂时安全的，半年之后再做进一步检查。</w:t>
      </w:r>
      <w:r>
        <w:br w:type="textWrapping"/>
      </w:r>
      <w:r>
        <w:t>②病羊隔离后，应固定用具、草场及水源，指定专人喂养，加强饲养管理，促进康复自愈。对病羊污染的牧场、水源、圈舍及饲料等，用10%漂白粉、3%来苏儿、5%石炭酸或20%生石灰乳剂进行消毒。</w:t>
      </w:r>
      <w:r>
        <w:br w:type="textWrapping"/>
      </w:r>
      <w:r>
        <w:t>③病羊的粪便，应堆在特定的粪池内，经过两个月以上的泥封发酵(生物学消毒)后，才可利用。</w:t>
      </w:r>
      <w:r>
        <w:br w:type="textWrapping"/>
      </w:r>
      <w:r>
        <w:t>④为了培育健康羊群，应设立产房，把病羊所产羔羊彻底消毒后，送到另一个地方，进行人工哺乳。经过8~9个月之后，进行两次血清学检查，如为阴性，才可送到健康羊群。</w:t>
      </w:r>
      <w:r>
        <w:br w:type="textWrapping"/>
      </w:r>
      <w:r>
        <w:t>⑤对病羊的胎衣和流产胎儿应烧毁或深埋，对病畜的体表及污染地面进行彻底消毒。</w:t>
      </w:r>
      <w:r>
        <w:br w:type="textWrapping"/>
      </w:r>
      <w:r>
        <w:t>(3)认真做好预防接种。</w:t>
      </w:r>
    </w:p>
    <w:p>
      <w:pPr>
        <w:spacing w:before="0" w:after="0" w:line="240" w:lineRule="auto"/>
        <w:jc w:val="left"/>
      </w:pPr>
    </w:p>
    <w:p>
      <w:pPr>
        <w:spacing w:before="0" w:after="0" w:line="240" w:lineRule="auto"/>
        <w:jc w:val="left"/>
      </w:pPr>
      <w:r>
        <w:t>编号（163）</w:t>
      </w:r>
    </w:p>
    <w:p>
      <w:pPr>
        <w:spacing w:before="0" w:after="0" w:line="240" w:lineRule="auto"/>
        <w:jc w:val="left"/>
      </w:pPr>
      <w:r>
        <w:t>疾病名称：绵羊沙门氏菌性流产</w:t>
      </w:r>
    </w:p>
    <w:p>
      <w:pPr>
        <w:spacing w:before="0" w:after="0" w:line="240" w:lineRule="auto"/>
        <w:jc w:val="left"/>
      </w:pPr>
      <w:r>
        <w:t>类型：产科疾病及不育</w:t>
      </w:r>
    </w:p>
    <w:p>
      <w:pPr>
        <w:spacing w:before="0" w:after="0" w:line="240" w:lineRule="auto"/>
        <w:jc w:val="left"/>
      </w:pPr>
      <w:r>
        <w:t>症状：病羊阴唇肿胀，流产前1～2d常流出带血黏液。体温升高到40～41℃,精神委顿，步态僵硬。流产常开始于产前6周左右，有些羊有腹泻症状。在两周以内结束，流产率达60%左右。有些羊可产出活羔，但因羔羊衰弱、腹泻、不食，常于产后1～7d死亡。母羊在流产以后，身体消瘦，子宫常有液体流出，但持续时间不长，有时死亡率高达25%～60%。</w:t>
      </w:r>
    </w:p>
    <w:p>
      <w:pPr>
        <w:spacing w:before="0" w:after="0" w:line="240" w:lineRule="auto"/>
        <w:jc w:val="left"/>
      </w:pPr>
      <w:r>
        <w:t>防治建议：</w:t>
      </w:r>
    </w:p>
    <w:p>
      <w:pPr>
        <w:spacing w:before="0" w:after="0" w:line="240" w:lineRule="auto"/>
        <w:jc w:val="left"/>
      </w:pPr>
      <w:r>
        <w:t>加强饲养管理，认真执行卫生防疫措施，并用沙门氏菌弱毒冻干菌苗预防注射。带菌羊为重要的传染媒介，故受到传染的羊群不应再作种用，健康羊群中不应放入有病母羊。</w:t>
      </w:r>
    </w:p>
    <w:p>
      <w:pPr>
        <w:spacing w:before="0" w:after="0" w:line="240" w:lineRule="auto"/>
        <w:jc w:val="left"/>
      </w:pPr>
    </w:p>
    <w:p>
      <w:pPr>
        <w:spacing w:before="0" w:after="0" w:line="240" w:lineRule="auto"/>
        <w:jc w:val="left"/>
      </w:pPr>
      <w:r>
        <w:t>编号（164）</w:t>
      </w:r>
    </w:p>
    <w:p>
      <w:pPr>
        <w:spacing w:before="0" w:after="0" w:line="240" w:lineRule="auto"/>
        <w:jc w:val="left"/>
      </w:pPr>
      <w:r>
        <w:t>疾病名称：绵羊胎儿弯曲菌性流产</w:t>
      </w:r>
    </w:p>
    <w:p>
      <w:pPr>
        <w:spacing w:before="0" w:after="0" w:line="240" w:lineRule="auto"/>
        <w:jc w:val="left"/>
      </w:pPr>
      <w:r>
        <w:t>类型：产科疾病及不育</w:t>
      </w:r>
    </w:p>
    <w:p>
      <w:pPr>
        <w:spacing w:before="0" w:after="0" w:line="240" w:lineRule="auto"/>
        <w:jc w:val="left"/>
      </w:pPr>
      <w:r>
        <w:t>症状：病羊精神不振，步伐僵硬。流产前2～3d常从阴门流出带血的黏液，阴唇显著肿胀。流产通常发生在预产期之前4～6周。</w:t>
      </w:r>
      <w:r>
        <w:br w:type="textWrapping"/>
      </w:r>
      <w:r>
        <w:t>流产可以从怀孕的早期开始，以后继续在羊群中蔓延，直至整个产羔时期。流产的胎儿通常都是新鲜而没有变化的，有时候也可能发生分解。有的达到预产期而产出活胎儿，但常因胎儿衰弱而迅速死亡。</w:t>
      </w:r>
      <w:r>
        <w:br w:type="textWrapping"/>
      </w:r>
      <w:r>
        <w:t>母羊在流产以后，常从子宫排出黏液，因而影响健康，使病羊变为消瘦。少数母羊可因子叶发生坏死而死亡。流产过一次的母羊，以后继续繁殖时不再流产。</w:t>
      </w:r>
    </w:p>
    <w:p>
      <w:pPr>
        <w:spacing w:before="0" w:after="0" w:line="240" w:lineRule="auto"/>
        <w:jc w:val="left"/>
      </w:pPr>
      <w:r>
        <w:t>防治建议：</w:t>
      </w:r>
    </w:p>
    <w:p>
      <w:pPr>
        <w:spacing w:before="0" w:after="0" w:line="240" w:lineRule="auto"/>
        <w:jc w:val="left"/>
      </w:pPr>
      <w:r>
        <w:t>尚无有效疫苗。</w:t>
      </w:r>
      <w:r>
        <w:br w:type="textWrapping"/>
      </w:r>
      <w:r>
        <w:t>1.在确定诊断以后，应迅速隔离所有流产母羊，至少隔离3～4周，以防止扩大传染。</w:t>
      </w:r>
      <w:r>
        <w:br w:type="textWrapping"/>
      </w:r>
      <w:r>
        <w:t>2.对流产出的胎儿和胎膜加以销毁，以免污染饲料和饮水。</w:t>
      </w:r>
      <w:r>
        <w:br w:type="textWrapping"/>
      </w:r>
      <w:r>
        <w:t>3.带菌羊为重要的传播媒介，已受传染的羊群不应再作为育种繁殖群；健康羊群更要严防引进患弯曲菌病的母羊。</w:t>
      </w:r>
    </w:p>
    <w:p>
      <w:pPr>
        <w:spacing w:before="0" w:after="0" w:line="240" w:lineRule="auto"/>
        <w:jc w:val="left"/>
      </w:pPr>
    </w:p>
    <w:p>
      <w:pPr>
        <w:spacing w:before="0" w:after="0" w:line="240" w:lineRule="auto"/>
        <w:jc w:val="left"/>
      </w:pPr>
      <w:r>
        <w:t>编号（165）</w:t>
      </w:r>
    </w:p>
    <w:p>
      <w:pPr>
        <w:spacing w:before="0" w:after="0" w:line="240" w:lineRule="auto"/>
        <w:jc w:val="left"/>
      </w:pPr>
      <w:r>
        <w:t>疾病名称：羊衣原体性流产</w:t>
      </w:r>
    </w:p>
    <w:p>
      <w:pPr>
        <w:spacing w:before="0" w:after="0" w:line="240" w:lineRule="auto"/>
        <w:jc w:val="left"/>
      </w:pPr>
      <w:r>
        <w:t>类型：产科疾病及不育</w:t>
      </w:r>
    </w:p>
    <w:p>
      <w:pPr>
        <w:spacing w:before="0" w:after="0" w:line="240" w:lineRule="auto"/>
        <w:jc w:val="left"/>
      </w:pPr>
      <w:r>
        <w:t>症状：潜伏期为50～90d。流产通常发生于妊娠的中后期，一般看不到流产的征兆。此病几乎完全发生在二岁和成年母山羊，绵羊发生较少，公羊一般不发生自然感染。发病数常各不相同，第一胎和第二胎母羊流产率可高达25%,流产的大多数病例或早产羔羊常发生在妊娠后期，一般在足月前2~3周流产，少数可发生在3~4周以前。流产羔羊大多数为死羔，但有些感染母羊亦可娩出健康羔羊；甚至在胎盘严重感染时，双胎羔羊一只患病，另一只健康的情况也不少见。母羊在流产后的一段时间里。常常从阴道排出粉红色奶油状液体，但当胎盘滞留在体内或羔羊死亡而不能娩出时，母羊精神极度萎靡，有时还可能继发细菌感染而导致死亡。</w:t>
      </w:r>
    </w:p>
    <w:p>
      <w:pPr>
        <w:spacing w:before="0" w:after="0" w:line="240" w:lineRule="auto"/>
        <w:jc w:val="left"/>
      </w:pPr>
      <w:r>
        <w:t>防治建议：</w:t>
      </w:r>
    </w:p>
    <w:p>
      <w:pPr>
        <w:spacing w:before="0" w:after="0" w:line="240" w:lineRule="auto"/>
        <w:jc w:val="left"/>
      </w:pPr>
      <w:r>
        <w:t>已流产的羊只通常对再感染具有抵抗力，不再发生第二次流产。在国外，用接种的鸡胚卵黄囊组织经福尔马林灭活，再经沉淀制成油包水明矾乳胶液疫苗，效果良好。国内研制的羊衣原体卵黄囊甲醛灭活苗对山羊、绵羊均有明显预防效果。青年母羊在配种前接种疫苗，其免疫力至少可维持30个月，经过免疫的羊群，在产羔季节可明显地减少流产。在预防方面，防止病原体的传播是一项重要措施。为此，对有临床症状的母羊应进行隔离；在产羔季节应把青年母羊和繁殖母羊隔开；流产死羔和胎盘应收集深埋或烧毁；被流产胎儿、胎盘及流产母羊排出物污染的场地均应进行严格消毒。无此病的区域不得从疫区引进羊只。</w:t>
      </w:r>
    </w:p>
    <w:p>
      <w:pPr>
        <w:spacing w:before="0" w:after="0" w:line="240" w:lineRule="auto"/>
        <w:jc w:val="left"/>
      </w:pPr>
    </w:p>
    <w:p>
      <w:pPr>
        <w:spacing w:before="0" w:after="0" w:line="240" w:lineRule="auto"/>
        <w:jc w:val="left"/>
      </w:pPr>
      <w:r>
        <w:t>编号（166）</w:t>
      </w:r>
    </w:p>
    <w:p>
      <w:pPr>
        <w:spacing w:before="0" w:after="0" w:line="240" w:lineRule="auto"/>
        <w:jc w:val="left"/>
      </w:pPr>
      <w:r>
        <w:t>疾病名称：散发性流产</w:t>
      </w:r>
    </w:p>
    <w:p>
      <w:pPr>
        <w:spacing w:before="0" w:after="0" w:line="240" w:lineRule="auto"/>
        <w:jc w:val="left"/>
      </w:pPr>
      <w:r>
        <w:t>类型：产科疾病及不育</w:t>
      </w:r>
    </w:p>
    <w:p>
      <w:pPr>
        <w:spacing w:before="0" w:after="0" w:line="240" w:lineRule="auto"/>
        <w:jc w:val="left"/>
      </w:pPr>
      <w:r>
        <w:t>症状：流产通常在胎儿死亡后3日以内发生，其症状因怀孕期的长短而异。怀孕初期流产者，胎儿及胎盘尚小，与子宫黏膜结合较松，故经过迅速，每于饲养员不知不觉中流产告终。怀孕愈到后期，则症状愈近似正常分娩。故发生于怀孕后半期时，可以偶然见到乳房膨大，乳头充血。若在泌乳期，则泌乳量骤减，乳汁呈初乳状态。食欲、反刍、体温及脉搏等虽无多大异常，而举动不安，则为流产象征。以后阴户流血，有丝状黏液自阴户下悬，最后胎儿与胎衣先后排出。胎儿成熟期发生流产者，因胎儿过大，或因死胎的胎位及胎势不易发生充分变化，或因子宫收缩力不足，子宫口开张不全，致胎儿不能产出，即发生难产。此时可以见到母羊食欲减退、不安静、常努责，阴户流出血色黏液，经时较久，可使体温增高、精神委顿。此种情况下，必须实行助产手术。如果未将死胎排出，即会发生胎儿浸软分解、腐败分解或干尸化等结局。</w:t>
      </w:r>
      <w:r>
        <w:br w:type="textWrapping"/>
      </w:r>
      <w:r>
        <w:t>安哥拉山羊的流产：习惯性流产流出的羔羊为死胎、水肿，检查不出任何传染性病原。应激性流产主要见于营养较差的头胎羊，流产一般发生于妊娠第九十至一百二十天，流产的胎儿常为活胎儿。</w:t>
      </w:r>
    </w:p>
    <w:p>
      <w:pPr>
        <w:spacing w:before="0" w:after="0" w:line="240" w:lineRule="auto"/>
        <w:jc w:val="left"/>
      </w:pPr>
      <w:r>
        <w:t>防治建议：</w:t>
      </w:r>
    </w:p>
    <w:p>
      <w:pPr>
        <w:spacing w:before="0" w:after="0" w:line="240" w:lineRule="auto"/>
        <w:jc w:val="left"/>
      </w:pPr>
      <w:r>
        <w:t>1.防止孕羊抵斗、剧烈运动或摔倒，不应大声吆喝</w:t>
      </w:r>
      <w:r>
        <w:br w:type="textWrapping"/>
      </w:r>
      <w:r>
        <w:t>而使孕羊受惊。</w:t>
      </w:r>
      <w:r>
        <w:br w:type="textWrapping"/>
      </w:r>
      <w:r>
        <w:t>2.不应喂给孕羊不良饲料和饮给冰水，亦不要让孕羊吃雪。</w:t>
      </w:r>
      <w:r>
        <w:br w:type="textWrapping"/>
      </w:r>
      <w:r>
        <w:t>3.变更饲养管理时，应该逐渐改变，不可过于突然，以免由于不习惯而忽然显出有害作用。</w:t>
      </w:r>
      <w:r>
        <w:br w:type="textWrapping"/>
      </w:r>
      <w:r>
        <w:t>4.为了避免由于拥挤而发生流产，应准备足够的饲槽，把饲料均匀地放在槽底。</w:t>
      </w:r>
      <w:r>
        <w:br w:type="textWrapping"/>
      </w:r>
      <w:r>
        <w:t>5.放牧妊娠羊时，必须缓慢，以免因过度疲劳而破坏母体和胎儿之间的气体交换，以致引起流产。</w:t>
      </w:r>
    </w:p>
    <w:p>
      <w:pPr>
        <w:spacing w:before="0" w:after="0" w:line="240" w:lineRule="auto"/>
        <w:jc w:val="left"/>
      </w:pPr>
    </w:p>
    <w:p>
      <w:pPr>
        <w:spacing w:before="0" w:after="0" w:line="240" w:lineRule="auto"/>
        <w:jc w:val="left"/>
      </w:pPr>
      <w:r>
        <w:t>编号（167）</w:t>
      </w:r>
    </w:p>
    <w:p>
      <w:pPr>
        <w:spacing w:before="0" w:after="0" w:line="240" w:lineRule="auto"/>
        <w:jc w:val="left"/>
      </w:pPr>
      <w:r>
        <w:t>疾病名称：产后阴门炎、前庭炎及阴道炎</w:t>
      </w:r>
    </w:p>
    <w:p>
      <w:pPr>
        <w:spacing w:before="0" w:after="0" w:line="240" w:lineRule="auto"/>
        <w:jc w:val="left"/>
      </w:pPr>
      <w:r>
        <w:t>类型：产科疾病及不育</w:t>
      </w:r>
    </w:p>
    <w:p>
      <w:pPr>
        <w:spacing w:before="0" w:after="0" w:line="240" w:lineRule="auto"/>
        <w:jc w:val="left"/>
      </w:pPr>
      <w:r>
        <w:t>症状：病羊时常拱背、努责、排尿，但尿量不多，而且排尿后继续拱背若干时间。外生殖器官肿胀，在白色的羊，有时可以看到阴唇皮肤发红，触诊敏感或有剧痛。阴门中排出渗出物，这种渗出物往往附着在尾根、臀部及阴门周围，变为薄的干痂。阴道检查时，病羊有疼痛，伸入开腔器有困难。阴道黏膜充血、肿胀，有时干燥，有时可以发现上皮剥脱、溃疡和糜烂。病理变化常以阴道底部较重，这常和胎衣不下，尤其是在胎衣上系以重物勒压阴道底部有关。有时可以发现创伤，在创伤刚发生时，检查可以发现出血。在有假膜性阴道炎时，可以见到阴道黏膜上盖有一层灰黄色或灰白色坏死组织薄膜，膜下的上皮缺损或为溃疡面。溃疡的边缘稍肿胀、色红，溃疡的面积有时蔓延很广。由阴门中流出污红色绿臭黏液。严重时，体温升高、精神抑郁、食欲及乳量减退。如果及时治疗，预后良好。但在假膜性阴道炎发生大面积溃疡或组织坏死时，可能继发败血病及脓毒血病，引起死亡。愈后可能形成瘢痕收缩或粘连，妨碍以后的交配、受孕和分娩。在并发病方面，可能发生尿道炎、膀胱炎、骨盆部蜂窝织炎、子宫颈炎及子宫内膜炎等。</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编号（168）</w:t>
      </w:r>
    </w:p>
    <w:p>
      <w:pPr>
        <w:spacing w:before="0" w:after="0" w:line="240" w:lineRule="auto"/>
        <w:jc w:val="left"/>
      </w:pPr>
      <w:r>
        <w:t>疾病名称：子宫脱出</w:t>
      </w:r>
    </w:p>
    <w:p>
      <w:pPr>
        <w:spacing w:before="0" w:after="0" w:line="240" w:lineRule="auto"/>
        <w:jc w:val="left"/>
      </w:pPr>
      <w:r>
        <w:t>类型：产科疾病及不育</w:t>
      </w:r>
    </w:p>
    <w:p>
      <w:pPr>
        <w:spacing w:before="0" w:after="0" w:line="240" w:lineRule="auto"/>
        <w:jc w:val="left"/>
      </w:pPr>
      <w:r>
        <w:t>症状：如果只有一个子宫角怀孕时，从阴门裂中垂出红色、发亮、拳头大以至小儿头大的梨形物，其末端扩大下垂到跗关节，而另一个子宫角则包在脱出部分之内，并不外翻。在两个子宫角都怀孕时，则脱出子宫的大小加倍，表面显有杯状子叶。在严重时与阴道共同翻转而脱露。如果在空气中停留时间过久，则变为暗红色。往往因受到粪尿及褥草的污染而发生黑色斑点。时间再长时，黏膜下组织及肌肉层发生浮肿，逐渐变为坏疽。</w:t>
      </w:r>
      <w:r>
        <w:br w:type="textWrapping"/>
      </w:r>
      <w:r>
        <w:t>严重的子宫脱出常常并发便秘或拉稀。</w:t>
      </w:r>
    </w:p>
    <w:p>
      <w:pPr>
        <w:spacing w:before="0" w:after="0" w:line="240" w:lineRule="auto"/>
        <w:jc w:val="left"/>
      </w:pPr>
      <w:r>
        <w:t>防治建议：</w:t>
      </w:r>
    </w:p>
    <w:p>
      <w:pPr>
        <w:spacing w:before="0" w:after="0" w:line="240" w:lineRule="auto"/>
        <w:jc w:val="left"/>
      </w:pPr>
      <w:r>
        <w:t>1.平时加强饲养管理，保证饲料质量，使羊身体状况良好。</w:t>
      </w:r>
      <w:r>
        <w:br w:type="textWrapping"/>
      </w:r>
      <w:r>
        <w:t>2.在怀孕期间，保证羊只有足够的运动，增强子宫肌肉的张力。</w:t>
      </w:r>
      <w:r>
        <w:br w:type="textWrapping"/>
      </w:r>
      <w:r>
        <w:t>3.多胎的母羊，往往在产后14h左右才发生子宫脱出，因此在产后14h以内必须细心注意产羔羊，以便及时发现病羊，尽快进行治疗。</w:t>
      </w:r>
      <w:r>
        <w:br w:type="textWrapping"/>
      </w:r>
      <w:r>
        <w:t>4.遇到胎衣不下时，绝不要强行拉出。</w:t>
      </w:r>
      <w:r>
        <w:br w:type="textWrapping"/>
      </w:r>
      <w:r>
        <w:t>5.遇到产道干燥时，在拉出胎儿之前，应给产道内灌注大量油类，并在拉出之后立刻施行脱宫带，以预防子宫脱出。</w:t>
      </w:r>
    </w:p>
    <w:p>
      <w:pPr>
        <w:spacing w:before="0" w:after="0" w:line="240" w:lineRule="auto"/>
        <w:jc w:val="left"/>
      </w:pPr>
    </w:p>
    <w:p>
      <w:pPr>
        <w:spacing w:before="0" w:after="0" w:line="240" w:lineRule="auto"/>
        <w:jc w:val="left"/>
      </w:pPr>
      <w:r>
        <w:t>编号（169）</w:t>
      </w:r>
    </w:p>
    <w:p>
      <w:pPr>
        <w:spacing w:before="0" w:after="0" w:line="240" w:lineRule="auto"/>
        <w:jc w:val="left"/>
      </w:pPr>
      <w:r>
        <w:t>疾病名称：胎衣不下</w:t>
      </w:r>
    </w:p>
    <w:p>
      <w:pPr>
        <w:spacing w:before="0" w:after="0" w:line="240" w:lineRule="auto"/>
        <w:jc w:val="left"/>
      </w:pPr>
      <w:r>
        <w:t>类型：产科疾病及不育</w:t>
      </w:r>
    </w:p>
    <w:p>
      <w:pPr>
        <w:spacing w:before="0" w:after="0" w:line="240" w:lineRule="auto"/>
        <w:jc w:val="left"/>
      </w:pPr>
      <w:r>
        <w:t>症状：胎衣可能全部不下，也可能是一部分不下。未脱下的胎衣经常垂吊在阴门之外。病羊背部拱起，时常努责，有时由于努责剧烈可能引起子宫脱出。如果胎衣能在14h以内全部排出，不会发生什么并发病。但若超过1d,则胎衣会发生腐败，尤其是气候炎热时腐败更快。从胎衣开始腐败起，即因腐败产物引起中毒，而使羊的精神不振，食欲减少，体温升高，呼吸加快，乳量降低或泌乳停止，并从阴道中排出恶臭的分泌物。此病往往并发败血病、破伤风或气肿疽，或者造成子宫或阴道的慢性炎症。如果羊只不死，一般在5～10d内，全部胎衣发生腐烂而脱落。山羊对胎衣不下的敏感性比绵羊为大。</w:t>
      </w:r>
    </w:p>
    <w:p>
      <w:pPr>
        <w:spacing w:before="0" w:after="0" w:line="240" w:lineRule="auto"/>
        <w:jc w:val="left"/>
      </w:pPr>
      <w:r>
        <w:t>防治建议：</w:t>
      </w:r>
    </w:p>
    <w:p>
      <w:pPr>
        <w:spacing w:before="0" w:after="0" w:line="240" w:lineRule="auto"/>
        <w:jc w:val="left"/>
      </w:pPr>
      <w:r>
        <w:t>预防方法主要是加强孕羊的饲养管理：饲料的配合应不使孕羊过肥为原则；每天必须保证适当的运动。</w:t>
      </w:r>
    </w:p>
    <w:p>
      <w:pPr>
        <w:spacing w:before="0" w:after="0" w:line="240" w:lineRule="auto"/>
        <w:jc w:val="left"/>
      </w:pPr>
    </w:p>
    <w:p>
      <w:pPr>
        <w:spacing w:before="0" w:after="0" w:line="240" w:lineRule="auto"/>
        <w:jc w:val="left"/>
      </w:pPr>
      <w:r>
        <w:t>编号（170）</w:t>
      </w:r>
    </w:p>
    <w:p>
      <w:pPr>
        <w:spacing w:before="0" w:after="0" w:line="240" w:lineRule="auto"/>
        <w:jc w:val="left"/>
      </w:pPr>
      <w:r>
        <w:t>疾病名称：生产瘫痪</w:t>
      </w:r>
    </w:p>
    <w:p>
      <w:pPr>
        <w:spacing w:before="0" w:after="0" w:line="240" w:lineRule="auto"/>
        <w:jc w:val="left"/>
      </w:pPr>
      <w:r>
        <w:t>类型：产科疾病及不育</w:t>
      </w:r>
    </w:p>
    <w:p>
      <w:pPr>
        <w:spacing w:before="0" w:after="0" w:line="240" w:lineRule="auto"/>
        <w:jc w:val="left"/>
      </w:pPr>
      <w:r>
        <w:t>症状：最初症状通常出现于分娩之后，少数的病例，见于妊娠末期和分娩过程。由于钙的作用是维持肌肉的紧张性，故在低钙血情况下病羊总的表现为衰弱无力。病初全身抑郁，食欲减少，反刍停止，后肢软弱，步态不稳，甚至摇摆。有的绵羊弯背低头，蹒跚走动。由于发生战栗和不能安静休息，呼吸常见加快。这些初期症状维持的时间通常很短，管理人员往往注意不到。此后羊站立不稳，在企图走动时跌倒。有的羊倒后起立很困难。有的不能起立，头向前直伸，不吃，停止排粪和排尿。皮肤对针刺的反应很弱。少数羊知觉完全丧失，发生极明显的麻痹症状。舌头从半开的口中垂出，咽喉麻痹。针刺皮肤无反应。脉搏先慢而弱，以后变快，勉强可以摸到。呼吸深而慢。病的后期常常用嘴呼吸，唾液随着呼气吹出，或从鼻孔流出食物。病羊常呈侧卧姿势，四肢伸直，头弯于胸部，体温逐渐下降，有时降</w:t>
      </w:r>
      <w:r>
        <w:rPr>
          <w:rFonts w:hint="eastAsia"/>
          <w:lang w:val="en-US" w:eastAsia="zh-CN"/>
        </w:rPr>
        <w:t>至</w:t>
      </w:r>
      <w:r>
        <w:t>36℃。皮肤、耳朵和角根冰冷，很像将死状态。有些病羊往往死于没有明显症状的情况下。例如有的绵羊在晚上表现健康，而次晨却见死亡。</w:t>
      </w:r>
    </w:p>
    <w:p>
      <w:pPr>
        <w:spacing w:before="0" w:after="0" w:line="240" w:lineRule="auto"/>
        <w:jc w:val="left"/>
      </w:pPr>
      <w:r>
        <w:t>防治建议：</w:t>
      </w:r>
    </w:p>
    <w:p>
      <w:pPr>
        <w:spacing w:before="0" w:after="0" w:line="240" w:lineRule="auto"/>
        <w:jc w:val="left"/>
      </w:pPr>
      <w:r>
        <w:t>根据对于钙在体内的动态生化变化，在实践中应考虑饲料成分配合上预防本病的发生。假使在产羔之前饲喂高钙日粮，其调控机制就会转向调节这种高钙摄入现象，不但将一定量的钙输送到骨中，而且要减少肠道对钙盐的吸收。如果这种机制于产羔后就加重了血来不及改变仍然继续进行，加上从乳中排出钙，导致低钙血症。相反，如果在产前1周喂以高磷低钙饲料，羊的代谢就会倾向于纠正这种突然变化现象。在此情况下，由于从骨中能动用钙补充血钙，就可避免发生低钙血症。所以在产前对羊提供一种理想的低钙日粮乃是很重要的预防措施。对于发病较多的羊群，应在此基础上，采取综合预防措施。</w:t>
      </w:r>
      <w:r>
        <w:br w:type="textWrapping"/>
      </w:r>
      <w:r>
        <w:t>1.在整个怀孕期间都应喂给富含矿物质的饲料。单纯饲喂富含钙质的混合精料，似乎没有预防效果，假若同时给予维生素D,则效果较好。</w:t>
      </w:r>
      <w:r>
        <w:br w:type="textWrapping"/>
      </w:r>
      <w:r>
        <w:t>2.产前应保持适当运动。但不可运动过度，因为过度疲劳反而容易引起发病。</w:t>
      </w:r>
      <w:r>
        <w:br w:type="textWrapping"/>
      </w:r>
      <w:r>
        <w:t>3.对于习惯性发病的羊，于分娩之后，及早应用下列药物进行预防注射：5%氯化钙40～60ml,25%葡萄糖80～100ml,10%安钠咖5ml混合，一次静脉注射。</w:t>
      </w:r>
    </w:p>
    <w:p>
      <w:pPr>
        <w:spacing w:before="0" w:after="0" w:line="240" w:lineRule="auto"/>
        <w:jc w:val="left"/>
      </w:pPr>
      <w:r>
        <w:t>4.在分娩前和产后1周内，每天给予蔗糖15～20g。</w:t>
      </w:r>
    </w:p>
    <w:p>
      <w:pPr>
        <w:spacing w:before="0" w:after="0" w:line="240" w:lineRule="auto"/>
        <w:jc w:val="left"/>
      </w:pPr>
    </w:p>
    <w:p>
      <w:pPr>
        <w:spacing w:before="0" w:after="0" w:line="240" w:lineRule="auto"/>
        <w:jc w:val="left"/>
      </w:pPr>
      <w:r>
        <w:t>编号（171）</w:t>
      </w:r>
    </w:p>
    <w:p>
      <w:pPr>
        <w:spacing w:before="0" w:after="0" w:line="240" w:lineRule="auto"/>
        <w:jc w:val="left"/>
      </w:pPr>
      <w:r>
        <w:t>疾病名称：两性畸形</w:t>
      </w:r>
    </w:p>
    <w:p>
      <w:pPr>
        <w:spacing w:before="0" w:after="0" w:line="240" w:lineRule="auto"/>
        <w:jc w:val="left"/>
      </w:pPr>
      <w:r>
        <w:t>类型：产科疾病及不育</w:t>
      </w:r>
    </w:p>
    <w:p>
      <w:pPr>
        <w:spacing w:before="0" w:after="0" w:line="240" w:lineRule="auto"/>
        <w:jc w:val="left"/>
      </w:pPr>
      <w:r>
        <w:t>症状：两性畸形的表现是各式各样的。有的只限于外生殖器官，有的只限于内生殖器官，也有内外生殖器官同时发生的。从外部检查时，发现有以下各种情况：</w:t>
      </w:r>
      <w:r>
        <w:br w:type="textWrapping"/>
      </w:r>
      <w:r>
        <w:t>1.外阴部为母羊，但阴蒂特别发达。阴蒂长度达2～3cm,比正常阴蒂粗到1倍以上。这种现象最为常见。</w:t>
      </w:r>
      <w:r>
        <w:br w:type="textWrapping"/>
      </w:r>
      <w:r>
        <w:t>2.没有阴门，腹下也没有阴茎，只见在两个睾丸之间有一裂缝，缝中露出一个极小的阴茎，尿液即由此排出。此裂缝又像母羊的阴道，其中的畸形阴茎相当于扩大的阴蒂。</w:t>
      </w:r>
      <w:r>
        <w:br w:type="textWrapping"/>
      </w:r>
      <w:r>
        <w:t>3.外生殖器官为阴茎，但长度仅有1cm左右，垂直位于耻骨联合的下方。</w:t>
      </w:r>
      <w:r>
        <w:br w:type="textWrapping"/>
      </w:r>
      <w:r>
        <w:t>4.包皮孔距离脐部很远，恰在睾丸的稍前方(图5-37)。</w:t>
      </w:r>
      <w:r>
        <w:br w:type="textWrapping"/>
      </w:r>
      <w:r>
        <w:t>5.阴唇下部隆起膨大，黏膜向外翻开。阴蒂左上方有球状隆起。从羊的行为来看，在幼小时没有异常，但当长大时即有特殊表现。例如，外形是母羊的，达到半岁左右时外形变为公羊：头大、颈粗,喜欢爬跨母羊；没有发情出现。一般都不能繁殖，但也有个别能生育的。</w:t>
      </w:r>
    </w:p>
    <w:p>
      <w:pPr>
        <w:spacing w:before="0" w:after="0" w:line="240" w:lineRule="auto"/>
        <w:jc w:val="left"/>
      </w:pPr>
      <w:r>
        <w:t>防治建议：</w:t>
      </w:r>
    </w:p>
    <w:p>
      <w:pPr>
        <w:spacing w:before="0" w:after="0" w:line="240" w:lineRule="auto"/>
        <w:jc w:val="left"/>
      </w:pPr>
      <w:r>
        <w:t>为了预防羊群中发生，应做到以下几点。</w:t>
      </w:r>
      <w:r>
        <w:br w:type="textWrapping"/>
      </w:r>
      <w:r>
        <w:t>1.在接生时加强注意，及时发现和淘汰两性畸形羊，以免造成饲养管理上的浪费。在实际工作中，往往由于粗枝大叶或经验不足，而将两性畸形羊当作正常母羊留在羊群中，一直饲养到断奶以后，甚至养到成年，这就造成了不应有的经济损失。</w:t>
      </w:r>
      <w:r>
        <w:br w:type="textWrapping"/>
      </w:r>
      <w:r>
        <w:t>2.发现两性畸形羊时，即应详细检查羊群的育种血谱，将具有这种遗传因子的羊全部进行淘汰。</w:t>
      </w:r>
      <w:r>
        <w:br w:type="textWrapping"/>
      </w:r>
      <w:r>
        <w:t>3.在育种工作中，应注意让繁殖亲本中至少有一方是有角的。</w:t>
      </w:r>
    </w:p>
    <w:p>
      <w:pPr>
        <w:spacing w:before="0" w:after="0" w:line="240" w:lineRule="auto"/>
        <w:jc w:val="left"/>
      </w:pPr>
    </w:p>
    <w:p>
      <w:pPr>
        <w:spacing w:before="0" w:after="0" w:line="240" w:lineRule="auto"/>
        <w:jc w:val="left"/>
      </w:pPr>
      <w:r>
        <w:t>编号（172）</w:t>
      </w:r>
    </w:p>
    <w:p>
      <w:pPr>
        <w:spacing w:before="0" w:after="0" w:line="240" w:lineRule="auto"/>
        <w:jc w:val="left"/>
      </w:pPr>
      <w:r>
        <w:t>疾病名称：卵巢囊肿</w:t>
      </w:r>
    </w:p>
    <w:p>
      <w:pPr>
        <w:spacing w:before="0" w:after="0" w:line="240" w:lineRule="auto"/>
        <w:jc w:val="left"/>
      </w:pPr>
      <w:r>
        <w:t>类型：产科疾病及不育</w:t>
      </w:r>
    </w:p>
    <w:p>
      <w:pPr>
        <w:spacing w:before="0" w:after="0" w:line="240" w:lineRule="auto"/>
        <w:jc w:val="left"/>
      </w:pPr>
      <w:r>
        <w:t>症状：患卵泡囊肿时，不断分泌雌激素，因为分泌过量的雌激素，所以山羊的表现反常，尤其性欲特别旺盛。一般都是在最初发情时间延长，抑制期和均衡期缩短，以后兴奋期更长，以致不断表现出发情症状。病羊愿意接受交配，但屡配不能受孕。</w:t>
      </w:r>
    </w:p>
    <w:p>
      <w:pPr>
        <w:spacing w:before="0" w:after="0" w:line="240" w:lineRule="auto"/>
        <w:jc w:val="left"/>
      </w:pPr>
      <w:r>
        <w:t>防治建议：</w:t>
      </w:r>
    </w:p>
    <w:p>
      <w:pPr>
        <w:spacing w:before="0" w:after="0" w:line="240" w:lineRule="auto"/>
        <w:jc w:val="left"/>
      </w:pPr>
      <w:r>
        <w:t>1.正确饲养，适当运动。在配种季节更应特别重视。日粮中含有足够的矿物质、微量元素和维生素，可以防止卵泡囊肿的发生。</w:t>
      </w:r>
      <w:r>
        <w:br w:type="textWrapping"/>
      </w:r>
      <w:r>
        <w:t>2.对于正常发情的羊，及时进行交配或授精。</w:t>
      </w:r>
      <w:r>
        <w:br w:type="textWrapping"/>
      </w:r>
      <w:r>
        <w:t>3.及时治疗生殖器官疾病。</w:t>
      </w:r>
    </w:p>
    <w:p>
      <w:pPr>
        <w:spacing w:before="0" w:after="0" w:line="240" w:lineRule="auto"/>
        <w:jc w:val="left"/>
      </w:pPr>
    </w:p>
    <w:p>
      <w:pPr>
        <w:spacing w:before="0" w:after="0" w:line="240" w:lineRule="auto"/>
        <w:jc w:val="left"/>
      </w:pPr>
      <w:r>
        <w:t>编号（173）</w:t>
      </w:r>
    </w:p>
    <w:p>
      <w:pPr>
        <w:spacing w:before="0" w:after="0" w:line="240" w:lineRule="auto"/>
        <w:jc w:val="left"/>
      </w:pPr>
      <w:r>
        <w:t>疾病名称：子宫内膜炎</w:t>
      </w:r>
    </w:p>
    <w:p>
      <w:pPr>
        <w:spacing w:before="0" w:after="0" w:line="240" w:lineRule="auto"/>
        <w:jc w:val="left"/>
      </w:pPr>
      <w:r>
        <w:t>类型：产科疾病及不育</w:t>
      </w:r>
    </w:p>
    <w:p>
      <w:pPr>
        <w:spacing w:before="0" w:after="0" w:line="240" w:lineRule="auto"/>
        <w:jc w:val="left"/>
      </w:pPr>
      <w:r>
        <w:t>症状：临床表现有急性和慢性两种情况。</w:t>
      </w:r>
      <w:r>
        <w:br w:type="textWrapping"/>
      </w:r>
      <w:r>
        <w:t>急性：病羊体温升高，食欲减少，反刍停止，精神委靡。常从阴门流出污红色腥臭的排出物，阴门周围及尾部有干痂附着。由于炎性渗出物的刺激，同时可使阴道及前庭发炎。有时由于病羊努责而发生阴道不全脱出。如为传染性子宫炎，则体温显著增高，病羊极度虚弱，泌乳停止，有时表现昏迷及血中毒现象，甚至造成死亡。</w:t>
      </w:r>
      <w:r>
        <w:br w:type="textWrapping"/>
      </w:r>
      <w:r>
        <w:t>慢性：多由急性转变而来，食欲稍差，阴门排出少量卡他性或脓性渗出物，发情不规律或停止发情，不易受胎。</w:t>
      </w:r>
      <w:r>
        <w:br w:type="textWrapping"/>
      </w:r>
      <w:r>
        <w:t>卡他性子宫内膜炎有时可以变为子宫积水,造成长期不孕，但外表没有排出液，不易确诊，只能根据有子宫卡他性炎症的病史进行推测。</w:t>
      </w:r>
    </w:p>
    <w:p>
      <w:pPr>
        <w:spacing w:before="0" w:after="0" w:line="240" w:lineRule="auto"/>
        <w:jc w:val="left"/>
      </w:pPr>
      <w:r>
        <w:t>防治建议：</w:t>
      </w:r>
    </w:p>
    <w:p>
      <w:pPr>
        <w:spacing w:before="0" w:after="0" w:line="240" w:lineRule="auto"/>
        <w:jc w:val="left"/>
      </w:pPr>
      <w:r>
        <w:t>1.加强饲养管理，防止发生流产、难产、胎衣不下和子</w:t>
      </w:r>
      <w:r>
        <w:br w:type="textWrapping"/>
      </w:r>
      <w:r>
        <w:t>宫脱出等疾病。</w:t>
      </w:r>
      <w:r>
        <w:br w:type="textWrapping"/>
      </w:r>
      <w:r>
        <w:t>2.预防和扑灭引起流产的传染性疾病。</w:t>
      </w:r>
      <w:r>
        <w:br w:type="textWrapping"/>
      </w:r>
      <w:r>
        <w:t>3.加强产羔季节接产、助产过程的卫生消毒工作，防止</w:t>
      </w:r>
      <w:r>
        <w:br w:type="textWrapping"/>
      </w:r>
      <w:r>
        <w:t>子宫受到感染。</w:t>
      </w:r>
      <w:r>
        <w:br w:type="textWrapping"/>
      </w:r>
      <w:r>
        <w:t>4.抓紧治疗子宫脱出、胎衣不下及阴道炎等疾病。</w:t>
      </w:r>
    </w:p>
    <w:p>
      <w:pPr>
        <w:spacing w:before="0" w:after="0" w:line="240" w:lineRule="auto"/>
        <w:jc w:val="left"/>
      </w:pPr>
    </w:p>
    <w:p>
      <w:pPr>
        <w:spacing w:before="0" w:after="0" w:line="240" w:lineRule="auto"/>
        <w:jc w:val="left"/>
      </w:pPr>
      <w:r>
        <w:t>编号（174）</w:t>
      </w:r>
    </w:p>
    <w:p>
      <w:pPr>
        <w:spacing w:before="0" w:after="0" w:line="240" w:lineRule="auto"/>
        <w:jc w:val="left"/>
      </w:pPr>
      <w:r>
        <w:t>疾病名称：绵羊传染性阴道炎</w:t>
      </w:r>
    </w:p>
    <w:p>
      <w:pPr>
        <w:spacing w:before="0" w:after="0" w:line="240" w:lineRule="auto"/>
        <w:jc w:val="left"/>
      </w:pPr>
      <w:r>
        <w:t>类型：产科疾病及不育</w:t>
      </w:r>
    </w:p>
    <w:p>
      <w:pPr>
        <w:spacing w:before="0" w:after="0" w:line="240" w:lineRule="auto"/>
        <w:jc w:val="left"/>
      </w:pPr>
      <w:r>
        <w:t>症状：病的潜伏期为2～3d。病初阴道和阴唇黏膜发红、肿胀，有黏液脓性分泌物。以后黏膜及黏膜下组织坏死，阴道壁的坏死层常累及深部组织。从阴道内排出黏液脓性液体，有时呈凝乳状，含有坏死组织脱落的碎片。母羊的全身症状以病理过程为转移。初期焦急不安，站立时后腿分开，经常呈排尿姿势，定期出现里急后重。随着病理过程的进展，全身症状恶化，呼吸和脉搏加快，体温增高达41.7℃。种公羊在病初表现无力、阳痿、频繁排尿、包皮黏膜和阴茎头肿胀，有病理性敏感及出血点。从包皮内排出血样分泌物，以后转变为黏液脓性，经过几天以后，包皮黏膜和阴茎发生坏死，以后坏死组织逐渐脱落。在此阶段，种公羊卧倒不起，呼吸困难，脉搏加快，体温增高达41.5～42℃。病羊食欲缺乏，反刍停止，如不及时治疗，容易引起死亡。</w:t>
      </w:r>
    </w:p>
    <w:p>
      <w:pPr>
        <w:spacing w:before="0" w:after="0" w:line="240" w:lineRule="auto"/>
        <w:jc w:val="left"/>
      </w:pPr>
      <w:r>
        <w:t>防治建议：</w:t>
      </w:r>
    </w:p>
    <w:p>
      <w:pPr>
        <w:spacing w:before="0" w:after="0" w:line="240" w:lineRule="auto"/>
        <w:jc w:val="left"/>
      </w:pPr>
      <w:r>
        <w:t>1.在交配之前，对母羊及种公羊进行详细的临床检查，对患有疑似传染性阴道炎的绵羊，禁止进行交配。</w:t>
      </w:r>
      <w:r>
        <w:br w:type="textWrapping"/>
      </w:r>
      <w:r>
        <w:t>2.将种公羊与母羊分开管理，单独放牧。</w:t>
      </w:r>
      <w:r>
        <w:br w:type="textWrapping"/>
      </w:r>
      <w:r>
        <w:t>3.采用人工授精方法配种。</w:t>
      </w:r>
    </w:p>
    <w:p>
      <w:pPr>
        <w:spacing w:before="0" w:after="0" w:line="240" w:lineRule="auto"/>
        <w:jc w:val="left"/>
      </w:pPr>
    </w:p>
    <w:p>
      <w:pPr>
        <w:spacing w:before="0" w:after="0" w:line="240" w:lineRule="auto"/>
        <w:jc w:val="left"/>
      </w:pPr>
      <w:r>
        <w:t>编号（175）</w:t>
      </w:r>
    </w:p>
    <w:p>
      <w:pPr>
        <w:spacing w:before="0" w:after="0" w:line="240" w:lineRule="auto"/>
        <w:jc w:val="left"/>
      </w:pPr>
      <w:r>
        <w:t>疾病名称：植物雌激素所致生殖系统疾病</w:t>
      </w:r>
    </w:p>
    <w:p>
      <w:pPr>
        <w:spacing w:before="0" w:after="0" w:line="240" w:lineRule="auto"/>
        <w:jc w:val="left"/>
      </w:pPr>
      <w:r>
        <w:t>类型：产科疾病及不育</w:t>
      </w:r>
    </w:p>
    <w:p>
      <w:pPr>
        <w:spacing w:before="0" w:after="0" w:line="240" w:lineRule="auto"/>
        <w:jc w:val="left"/>
      </w:pPr>
      <w:r>
        <w:t>症状：莓三叶引起的生殖系统疾病有3种表现。</w:t>
      </w:r>
      <w:r>
        <w:br w:type="textWrapping"/>
      </w:r>
      <w:r>
        <w:t>1.母羊不孕。用繁殖能力正常的公羊进行多次配种，都不能受孕。尸体剖检时，发现子宫内膜发生腺囊肿性增生。</w:t>
      </w:r>
      <w:r>
        <w:br w:type="textWrapping"/>
      </w:r>
      <w:r>
        <w:t>2.难产。因为子宫乏力而发生母体难产。其典型特征是，临近分娩时没有外部症状，到期的胎儿发生死亡。在有些情况下，产出死羔。更常见的是，在产前多日胎儿发生死亡，但并不排出。</w:t>
      </w:r>
      <w:r>
        <w:br w:type="textWrapping"/>
      </w:r>
      <w:r>
        <w:t>3.子宫脱出。常发生于产羔后数月，甚至可见于未配种的青年羊。</w:t>
      </w:r>
      <w:r>
        <w:br w:type="textWrapping"/>
      </w:r>
      <w:r>
        <w:t>公羊并无不正常现象，但去势公羊及未配种母羊常表现乳房胀大和泌乳。去势公羊的某些副性腺可能发生组织变形。随着莓三叶的长期饲喂，产生的繁殖障碍越来越多，到5岁大时，其产羔率可降至8%,难产率可高达40%,子宫脱出率可达10%。</w:t>
      </w:r>
    </w:p>
    <w:p>
      <w:pPr>
        <w:spacing w:before="0" w:after="0" w:line="240" w:lineRule="auto"/>
        <w:jc w:val="left"/>
      </w:pPr>
      <w:r>
        <w:t>防治建议：</w:t>
      </w:r>
    </w:p>
    <w:p>
      <w:pPr>
        <w:spacing w:before="0" w:after="0" w:line="240" w:lineRule="auto"/>
        <w:jc w:val="left"/>
      </w:pPr>
      <w:r>
        <w:t>不要大量或长期饲喂莓三叶。避免在雌激素植物较多的牧场上经常放牧。</w:t>
      </w:r>
    </w:p>
    <w:p>
      <w:pPr>
        <w:spacing w:before="0" w:after="0" w:line="240" w:lineRule="auto"/>
        <w:jc w:val="left"/>
      </w:pPr>
    </w:p>
    <w:p>
      <w:pPr>
        <w:spacing w:before="0" w:after="0" w:line="240" w:lineRule="auto"/>
        <w:jc w:val="left"/>
      </w:pPr>
      <w:r>
        <w:t>编号（176）</w:t>
      </w:r>
    </w:p>
    <w:p>
      <w:pPr>
        <w:spacing w:before="0" w:after="0" w:line="240" w:lineRule="auto"/>
        <w:jc w:val="left"/>
      </w:pPr>
      <w:r>
        <w:t>疾病名称：绵羊精索静脉曲张</w:t>
      </w:r>
    </w:p>
    <w:p>
      <w:pPr>
        <w:spacing w:before="0" w:after="0" w:line="240" w:lineRule="auto"/>
        <w:jc w:val="left"/>
      </w:pPr>
      <w:r>
        <w:t>类型：产科疾病及不育</w:t>
      </w:r>
    </w:p>
    <w:p>
      <w:pPr>
        <w:spacing w:before="0" w:after="0" w:line="240" w:lineRule="auto"/>
        <w:jc w:val="left"/>
      </w:pPr>
      <w:r>
        <w:t>症状：病羊的精索静脉曲张在初期阶段较小时，无明显症状，但到中等程度和较大时，特别是双侧精索静脉曲张，常引起严重的疼痛和机能障碍。在此情况下，患羊行动缓慢或不愿走动，站立时两后肢向前而外展，拱背吸腹。常落于群后，无交配欲。但精液质量良好，体温正常。触摸阴囊引起疼痛，精索有坚实的结节状肿块。病程可持续1～3年或更久。</w:t>
      </w:r>
    </w:p>
    <w:p>
      <w:pPr>
        <w:spacing w:before="0" w:after="0" w:line="240" w:lineRule="auto"/>
        <w:jc w:val="left"/>
      </w:pPr>
      <w:r>
        <w:t>防治建议：</w:t>
      </w:r>
    </w:p>
    <w:p>
      <w:pPr>
        <w:spacing w:before="0" w:after="0" w:line="240" w:lineRule="auto"/>
        <w:jc w:val="left"/>
      </w:pPr>
      <w:r>
        <w:t>因为患精索静脉曲张的倾向可能有遗传性，因此应借常规体检，检出患羊，由繁殖群中予以淘汰。</w:t>
      </w:r>
    </w:p>
    <w:p>
      <w:pPr>
        <w:spacing w:before="0" w:after="0" w:line="240" w:lineRule="auto"/>
        <w:jc w:val="left"/>
      </w:pPr>
    </w:p>
    <w:p>
      <w:pPr>
        <w:spacing w:before="0" w:after="0" w:line="240" w:lineRule="auto"/>
        <w:jc w:val="left"/>
      </w:pPr>
      <w:r>
        <w:t>编号（177）</w:t>
      </w:r>
    </w:p>
    <w:p>
      <w:pPr>
        <w:spacing w:before="0" w:after="0" w:line="240" w:lineRule="auto"/>
        <w:jc w:val="left"/>
      </w:pPr>
      <w:r>
        <w:t>疾病名称：睾丸炎</w:t>
      </w:r>
    </w:p>
    <w:p>
      <w:pPr>
        <w:spacing w:before="0" w:after="0" w:line="240" w:lineRule="auto"/>
        <w:jc w:val="left"/>
      </w:pPr>
      <w:r>
        <w:t>类型：产科疾病及不育</w:t>
      </w:r>
    </w:p>
    <w:p>
      <w:pPr>
        <w:spacing w:before="0" w:after="0" w:line="240" w:lineRule="auto"/>
        <w:jc w:val="left"/>
      </w:pPr>
      <w:r>
        <w:t>症状：睾丸肿胀发亮，热而疼痛，触诊时很不安静，甚至用后蹄踢人。由病羊交配所生的后代，通常发育不良。</w:t>
      </w:r>
    </w:p>
    <w:p>
      <w:pPr>
        <w:spacing w:before="0" w:after="0" w:line="240" w:lineRule="auto"/>
        <w:jc w:val="left"/>
      </w:pPr>
      <w:r>
        <w:t>防治建议：</w:t>
      </w:r>
    </w:p>
    <w:p>
      <w:pPr>
        <w:spacing w:before="0" w:after="0" w:line="240" w:lineRule="auto"/>
        <w:jc w:val="left"/>
      </w:pPr>
      <w:r>
        <w:t>1.建立合理的饲养管理制度，使公羊营养适当，不要交配过度，尤其要保证足够的运动。</w:t>
      </w:r>
      <w:r>
        <w:br w:type="textWrapping"/>
      </w:r>
      <w:r>
        <w:t>2.对布鲁氏菌病定期检疫，并采取检疫规定中的相应措施。</w:t>
      </w:r>
    </w:p>
    <w:p>
      <w:pPr>
        <w:spacing w:before="0" w:after="0" w:line="240" w:lineRule="auto"/>
        <w:jc w:val="left"/>
      </w:pPr>
    </w:p>
    <w:p>
      <w:pPr>
        <w:spacing w:before="0" w:after="0" w:line="240" w:lineRule="auto"/>
        <w:jc w:val="left"/>
      </w:pPr>
      <w:r>
        <w:t>编号（178）</w:t>
      </w:r>
    </w:p>
    <w:p>
      <w:pPr>
        <w:spacing w:before="0" w:after="0" w:line="240" w:lineRule="auto"/>
        <w:jc w:val="left"/>
      </w:pPr>
      <w:r>
        <w:t>疾病名称：附睾炎</w:t>
      </w:r>
    </w:p>
    <w:p>
      <w:pPr>
        <w:spacing w:before="0" w:after="0" w:line="240" w:lineRule="auto"/>
        <w:jc w:val="left"/>
      </w:pPr>
      <w:r>
        <w:t>类型：产科疾病及不育</w:t>
      </w:r>
    </w:p>
    <w:p>
      <w:pPr>
        <w:spacing w:before="0" w:after="0" w:line="240" w:lineRule="auto"/>
        <w:jc w:val="left"/>
      </w:pPr>
      <w:r>
        <w:t>症状：感染公羊常伴有睾丸炎，呈现特殊的化脓性附睾—睾丸炎。有时单侧感染，有时双侧患病。阴囊内容紧张、肿大、剧痛，公羊叉腿行走，后肢僵硬，拒绝爬跨，严重时出现全身症状。动情期前后发病者常呈急性，老公羊偶然发病者多呈慢性。布鲁氏菌感染一般不波及睾丸鞘膜，炎性损伤常局限于附睾，特别是附睾尾。精液放线杆菌感染常出现睾丸鞘膜炎，睾丸肿大明显，肿胀部位常破溃，排出大量灰黄色脓汁，肿胀消退后附睾仍坚硬、肿大并粘连，坚硬部位多在附睾尾。</w:t>
      </w:r>
    </w:p>
    <w:p>
      <w:pPr>
        <w:spacing w:before="0" w:after="0" w:line="240" w:lineRule="auto"/>
        <w:jc w:val="left"/>
      </w:pPr>
      <w:r>
        <w:t>防治建议：</w:t>
      </w:r>
    </w:p>
    <w:p>
      <w:pPr>
        <w:spacing w:before="0" w:after="0" w:line="240" w:lineRule="auto"/>
        <w:jc w:val="left"/>
      </w:pPr>
      <w:r>
        <w:t>由于本病治疗效果不确定，控制本病的主要措施是依靠及时发现、淘汰感染公羊和预防接种。小公羊不能过于拥挤，尽可能避免公羊间同性性活动也有一定预防意义。对纯种群和繁群种用公羊于配种前一月应进行补体结合试验。引进种公羊应先隔离检查。交配前6周对所有公羊和动情后小公羊用布鲁氏菌19号苗同时接种，对预防布鲁氏菌引起的附睾炎可靠性达100%,但接种后再不能进行补体结合试验检查。</w:t>
      </w:r>
    </w:p>
    <w:p>
      <w:pPr>
        <w:spacing w:before="0" w:after="0" w:line="240" w:lineRule="auto"/>
        <w:jc w:val="left"/>
      </w:pPr>
    </w:p>
    <w:p>
      <w:pPr>
        <w:spacing w:before="0" w:after="0" w:line="240" w:lineRule="auto"/>
        <w:jc w:val="left"/>
      </w:pPr>
      <w:r>
        <w:t>编号（179）</w:t>
      </w:r>
    </w:p>
    <w:p>
      <w:pPr>
        <w:spacing w:before="0" w:after="0" w:line="240" w:lineRule="auto"/>
        <w:jc w:val="left"/>
      </w:pPr>
      <w:r>
        <w:t>疾病名称：包皮炎</w:t>
      </w:r>
    </w:p>
    <w:p>
      <w:pPr>
        <w:spacing w:before="0" w:after="0" w:line="240" w:lineRule="auto"/>
        <w:jc w:val="left"/>
      </w:pPr>
      <w:r>
        <w:t>类型：产科疾病及不育</w:t>
      </w:r>
    </w:p>
    <w:p>
      <w:pPr>
        <w:spacing w:before="0" w:after="0" w:line="240" w:lineRule="auto"/>
        <w:jc w:val="left"/>
      </w:pPr>
      <w:r>
        <w:t>症状：病羊包皮发红、肿胀，触诊发热、疼痛。包皮孔歪斜、变小，严重时小如针孔。病羊排尿困难，排尿时用力努责，表现疼痛不安，用后蹄踢腹。包皮周围的毛受到尿液污染，可能有矿物质沉积。同时由于含有尿液和脓液而使包皮扩张。发生在夏季时，常因引诱蝇类，而包皮内生蛆。如治疗不及时，包皮会发生溃疡和结痂，溃疡还可能波及到包皮内面。严重时，包皮孔可能完全封闭不通。</w:t>
      </w:r>
    </w:p>
    <w:p>
      <w:pPr>
        <w:spacing w:before="0" w:after="0" w:line="240" w:lineRule="auto"/>
        <w:jc w:val="left"/>
      </w:pPr>
      <w:r>
        <w:t>防治建议：</w:t>
      </w:r>
    </w:p>
    <w:p>
      <w:pPr>
        <w:spacing w:before="0" w:after="0" w:line="240" w:lineRule="auto"/>
        <w:jc w:val="left"/>
      </w:pPr>
      <w:r>
        <w:t>对阉羊不可多用高蛋白饲料，多进行放牧，在剪毛时将包皮毛剪净，都有一定的预防效果。</w:t>
      </w:r>
    </w:p>
    <w:p>
      <w:pPr>
        <w:spacing w:before="0" w:after="0" w:line="240" w:lineRule="auto"/>
        <w:jc w:val="left"/>
      </w:pPr>
    </w:p>
    <w:p>
      <w:pPr>
        <w:spacing w:before="0" w:after="0" w:line="240" w:lineRule="auto"/>
        <w:jc w:val="left"/>
      </w:pPr>
      <w:r>
        <w:t>编号（180）</w:t>
      </w:r>
    </w:p>
    <w:p>
      <w:pPr>
        <w:spacing w:before="0" w:after="0" w:line="240" w:lineRule="auto"/>
        <w:jc w:val="left"/>
      </w:pPr>
      <w:r>
        <w:t>疾病名称：公山羊泌乳症</w:t>
      </w:r>
    </w:p>
    <w:p>
      <w:pPr>
        <w:spacing w:before="0" w:after="0" w:line="240" w:lineRule="auto"/>
        <w:jc w:val="left"/>
      </w:pPr>
      <w:r>
        <w:t>类型：产科疾病及不育</w:t>
      </w:r>
    </w:p>
    <w:p>
      <w:pPr>
        <w:spacing w:before="0" w:after="0" w:line="240" w:lineRule="auto"/>
        <w:jc w:val="left"/>
      </w:pPr>
      <w:r>
        <w:t>症状：患羊体温正常，食欲逐渐减退，消瘦。从远处可以看到乳房增大、下垂，可以挤出白色乳汁，病初性欲和精液品质尚正常。严重时每次可挤出乳汁1kg左右，乳味稍异常。由于长期食欲减退，消瘦明显；精液稀清，无精子；睾丸质软，性欲消失，失去配种能力。最后因衰竭而死。Dunn(1982)报道，这种乳房易发生乳房炎。而澳大利亚发现有数例患羊，仍具有生育能力，其许多女儿都是高产奶羊。</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编号（181）</w:t>
      </w:r>
    </w:p>
    <w:p>
      <w:pPr>
        <w:spacing w:before="0" w:after="0" w:line="240" w:lineRule="auto"/>
        <w:jc w:val="left"/>
      </w:pPr>
      <w:r>
        <w:t>疾病名称：阳痿</w:t>
      </w:r>
    </w:p>
    <w:p>
      <w:pPr>
        <w:spacing w:before="0" w:after="0" w:line="240" w:lineRule="auto"/>
        <w:jc w:val="left"/>
      </w:pPr>
      <w:r>
        <w:t>类型：产科疾病及不育</w:t>
      </w:r>
    </w:p>
    <w:p>
      <w:pPr>
        <w:spacing w:before="0" w:after="0" w:line="240" w:lineRule="auto"/>
        <w:jc w:val="left"/>
      </w:pPr>
      <w:r>
        <w:t>症状：病羊性欲微弱，在用发情母羊逗引时，可能出现性欲，甚至有爬跨动作，但阴茎不能勃起或勃起不坚，不能完成性交过程；有时根本对发情母羊不跟不爬，不接触不闻，甚至跑开，不能配种。或不能按时配种，更不能杂交育种。精液检查时，可发现精液品质不良。</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编号（182）</w:t>
      </w:r>
    </w:p>
    <w:p>
      <w:pPr>
        <w:spacing w:before="0" w:after="0" w:line="240" w:lineRule="auto"/>
        <w:jc w:val="left"/>
      </w:pPr>
      <w:r>
        <w:t>疾病名称：乳房炎</w:t>
      </w:r>
    </w:p>
    <w:p>
      <w:pPr>
        <w:spacing w:before="0" w:after="0" w:line="240" w:lineRule="auto"/>
        <w:jc w:val="left"/>
      </w:pPr>
      <w:r>
        <w:t>类型：乳房疾病</w:t>
      </w:r>
    </w:p>
    <w:p>
      <w:pPr>
        <w:spacing w:before="0" w:after="0" w:line="240" w:lineRule="auto"/>
        <w:jc w:val="left"/>
      </w:pPr>
      <w:r>
        <w:t>症状：病初奶汁无大变化。严重时，由于高度发炎及浸润，使乳房发肿发热，变为红色或紫红色。用手触摸时，羊只感到痛苦，因之挤奶困难，即使勉强挤奶，乳量也大为减少。乳汁中常混有脓液或血液，故呈黄色或红色。患出血性乳房炎时,乳汁呈淡红色或血色，内含小片絮状物，乳房剧烈肿胀，异常疼痛。如果发生坏疽，手摸时必然感到冰凉。由于行走时后肢摩擦乳房而感到疼痛，因此发生跛行或不能行走。病羊食欲不振，头部下垂，精神委靡，体温增高。检查乳汁时，可以发现葡萄球菌、化脓杆菌、链球菌及大肠杆菌等,但各种细菌不一定同时存在。如为混合感染，病势更为严重。乳房炎在奶羊群中的发生程度并不亚于奶牛，虽然死亡率不高。但在乳房内形成脓肿时，很容易使乳房损坏一半，甚至全部失去作用。这时虽未完全失去育种价值，但留养已很不经济。</w:t>
      </w:r>
    </w:p>
    <w:p>
      <w:pPr>
        <w:spacing w:before="0" w:after="0" w:line="240" w:lineRule="auto"/>
        <w:jc w:val="left"/>
      </w:pPr>
      <w:r>
        <w:t>防治建议：</w:t>
      </w:r>
    </w:p>
    <w:p>
      <w:pPr>
        <w:spacing w:before="0" w:after="0" w:line="240" w:lineRule="auto"/>
        <w:jc w:val="left"/>
      </w:pPr>
      <w:r>
        <w:t>一般来说，奶量越高的羊，得乳房炎的机会越多。预防办法是：</w:t>
      </w:r>
      <w:r>
        <w:br w:type="textWrapping"/>
      </w:r>
      <w:r>
        <w:t>1.避免乳房中奶汁潴留。绵羊所产的奶，一般只供小羊吃，如果奶量较大，吃不完的奶存留在乳房内，便有降低乳腺抵抗力的倾向(如对损害、寒冷及传染等),故对这种母羊应当随时注意干奶；可经常挤奶或让其他羔羊吃奶，或者减少精料使奶量减低，避免余奶潴留。</w:t>
      </w:r>
      <w:r>
        <w:br w:type="textWrapping"/>
      </w:r>
      <w:r>
        <w:t>山羊虽然希望奶量尽量增加，但应避免乳房中奶汁潴留。要根据奶量高低决定每日挤奶次数及挤奶间隔时间。每次挤奶应力求干净。一般奶羊每日应挤奶2次，高产山羊可挤3～4次，产奶量特别高的山羊，甚至可以增加到5~6次。</w:t>
      </w:r>
      <w:r>
        <w:br w:type="textWrapping"/>
      </w:r>
      <w:r>
        <w:t>2.经常保持清洁。</w:t>
      </w:r>
      <w:r>
        <w:br w:type="textWrapping"/>
      </w:r>
      <w:r>
        <w:t>(1)经常洗刷羊体(尤其是乳房部),以除去松疏的被毛及污染物。</w:t>
      </w:r>
      <w:r>
        <w:br w:type="textWrapping"/>
      </w:r>
      <w:r>
        <w:t>(2)每次挤奶以前必须洗手，并用开水或漂白粉溶液浸过的布块清洗乳房，然后再用净布擦干。</w:t>
      </w:r>
      <w:r>
        <w:br w:type="textWrapping"/>
      </w:r>
      <w:r>
        <w:t>(3)经常保持羊棚清洁，定时清除粪便及不干净的垫草，供给洁净干燥的垫草。</w:t>
      </w:r>
      <w:r>
        <w:br w:type="textWrapping"/>
      </w:r>
      <w:r>
        <w:t>(4)避免把产奶山羊及哺乳绵羊放于寒冷环境，尤其是在雪雨天气时更要特别注意。</w:t>
      </w:r>
      <w:r>
        <w:br w:type="textWrapping"/>
      </w:r>
      <w:r>
        <w:t>(5)哺育羔羊的绵羊，最好多进行放牧，这样不但可以预防乳房炎，而且可以避免发生其他疾病。</w:t>
      </w:r>
      <w:r>
        <w:br w:type="textWrapping"/>
      </w:r>
      <w:r>
        <w:t>(6)在挤病羊奶时，应另用一个容器，病羊的奶应该毁弃，以免传染。并应经常清洗及消毒容器。</w:t>
      </w:r>
    </w:p>
    <w:p>
      <w:pPr>
        <w:spacing w:before="0" w:after="0" w:line="240" w:lineRule="auto"/>
        <w:jc w:val="left"/>
      </w:pPr>
    </w:p>
    <w:p>
      <w:pPr>
        <w:spacing w:before="0" w:after="0" w:line="240" w:lineRule="auto"/>
        <w:jc w:val="left"/>
      </w:pPr>
      <w:r>
        <w:t>编号（183）</w:t>
      </w:r>
    </w:p>
    <w:p>
      <w:pPr>
        <w:spacing w:before="0" w:after="0" w:line="240" w:lineRule="auto"/>
        <w:jc w:val="left"/>
      </w:pPr>
      <w:r>
        <w:t>疾病名称：乳房创伤</w:t>
      </w:r>
    </w:p>
    <w:p>
      <w:pPr>
        <w:spacing w:before="0" w:after="0" w:line="240" w:lineRule="auto"/>
        <w:jc w:val="left"/>
      </w:pPr>
      <w:r>
        <w:t>类型：乳房疾病</w:t>
      </w:r>
    </w:p>
    <w:p>
      <w:pPr>
        <w:spacing w:before="0" w:after="0" w:line="240" w:lineRule="auto"/>
        <w:jc w:val="left"/>
      </w:pPr>
      <w:r>
        <w:t>症状：由锐形物造成的乳房裂伤，大多呈三角形。三角形的尖端向着乳房基部，边缘不整齐。有时为刺伤，则范围很小。由钝形物造成的创伤范围较大，边缘不整齐。根据损伤程度的不同，乳房创伤可分为表层和深层两种。表层创伤是指皮肤和皮下组织受到破坏，深层者则是乳房实质受到损伤。表层创伤没有什么特点，但如处理不当，会使病羊疼痛不安，挤奶发生困难。深层创伤的特点根据发生的部位而定。如果创伤穿透了乳房乳池或乳头乳池，则经常有乳汁通过伤口外流。如果创伤损坏了乳头管，则挤奶时妨碍乳汁排出，或者乳汁呈点滴状或细股状流出；有时发生持续性的漏乳。有时乳头全被撕掉，则因不断地大量漏乳，会使一侧乳房完全萎缩。由于乳房创伤主要是边缘不整齐的裂伤，所以愈合很缓慢，而且常因乳房深部腺体组织受到感染而使病情加重。当受到感染时，病原菌可以从创伤出发，沿着输</w:t>
      </w:r>
      <w:r>
        <w:br w:type="textWrapping"/>
      </w:r>
      <w:r>
        <w:t>乳管和淋巴管扩散，因此在创伤发生后不久，即会引起蜂窝织炎、脓性乳房炎以及乳房坏疽等并发病。这些并发病的病程都很严重，往往会使半个乳房完全丧失产乳能力。乳头乳池上的穿透伤，由于伤口中经常漏乳，细菌不易停留，故不易引起乳房炎。但因漏乳会妨碍肉芽组织生长和伤口愈合，所以在治疗不当时，容易形成乳池瘘管。</w:t>
      </w:r>
    </w:p>
    <w:p>
      <w:pPr>
        <w:spacing w:before="0" w:after="0" w:line="240" w:lineRule="auto"/>
        <w:jc w:val="left"/>
      </w:pPr>
      <w:r>
        <w:t>防治建议：</w:t>
      </w:r>
    </w:p>
    <w:p>
      <w:pPr>
        <w:spacing w:before="0" w:after="0" w:line="240" w:lineRule="auto"/>
        <w:jc w:val="left"/>
      </w:pPr>
      <w:r>
        <w:t>1.在树丛附近放牧时，不可将羊群赶得太快，并应避免羊群接近带刺铁丝或进入树丛内。</w:t>
      </w:r>
      <w:r>
        <w:br w:type="textWrapping"/>
      </w:r>
      <w:r>
        <w:t>2.给绵羊剪毛时，在乳房部应该特别小心。</w:t>
      </w:r>
      <w:r>
        <w:br w:type="textWrapping"/>
      </w:r>
      <w:r>
        <w:t>3.褥草中不可夹杂有铁丝、钉子及玻璃片等尖锐的东西；给羊进行药物注射时，应特别注意不可将打碎的安瓿和坏针头乱抛。</w:t>
      </w:r>
    </w:p>
    <w:p>
      <w:pPr>
        <w:spacing w:before="0" w:after="0" w:line="240" w:lineRule="auto"/>
        <w:jc w:val="left"/>
      </w:pPr>
    </w:p>
    <w:p>
      <w:pPr>
        <w:spacing w:before="0" w:after="0" w:line="240" w:lineRule="auto"/>
        <w:jc w:val="left"/>
      </w:pPr>
      <w:r>
        <w:t>编号（184）</w:t>
      </w:r>
    </w:p>
    <w:p>
      <w:pPr>
        <w:spacing w:before="0" w:after="0" w:line="240" w:lineRule="auto"/>
        <w:jc w:val="left"/>
      </w:pPr>
      <w:r>
        <w:t>疾病名称：乳房瘘管</w:t>
      </w:r>
    </w:p>
    <w:p>
      <w:pPr>
        <w:spacing w:before="0" w:after="0" w:line="240" w:lineRule="auto"/>
        <w:jc w:val="left"/>
      </w:pPr>
      <w:r>
        <w:t>类型：乳房疾病</w:t>
      </w:r>
    </w:p>
    <w:p>
      <w:pPr>
        <w:spacing w:before="0" w:after="0" w:line="240" w:lineRule="auto"/>
        <w:jc w:val="left"/>
      </w:pPr>
      <w:r>
        <w:t>症状：瘘管孔通常大如大头针头，乳汁常由瘘管孔向外流出。瘘管壁由瘢痕组织构成，占据原来创伤的整个部位。</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编号（185）</w:t>
      </w:r>
    </w:p>
    <w:p>
      <w:pPr>
        <w:spacing w:before="0" w:after="0" w:line="240" w:lineRule="auto"/>
        <w:jc w:val="left"/>
      </w:pPr>
      <w:r>
        <w:t>疾病名称：乳池狭窄及闭锁</w:t>
      </w:r>
    </w:p>
    <w:p>
      <w:pPr>
        <w:spacing w:before="0" w:after="0" w:line="240" w:lineRule="auto"/>
        <w:jc w:val="left"/>
      </w:pPr>
      <w:r>
        <w:t>类型：乳房疾病</w:t>
      </w:r>
    </w:p>
    <w:p>
      <w:pPr>
        <w:spacing w:before="0" w:after="0" w:line="240" w:lineRule="auto"/>
        <w:jc w:val="left"/>
      </w:pPr>
      <w:r>
        <w:t>症状：</w:t>
      </w:r>
    </w:p>
    <w:p>
      <w:pPr>
        <w:spacing w:before="0" w:after="0" w:line="240" w:lineRule="auto"/>
        <w:jc w:val="left"/>
      </w:pPr>
      <w:r>
        <w:t>1.肉芽肿。主要发生在乳池棚及其附近，由于乳池棚裂口而使结缔组织增生，形成环状或半环状、乳头状、块状隆起，阻塞乳槽。指捏乳头基底部一带，可清楚地触到结节，无游动性。这些组织妨碍乳汁进入乳头乳池。轻症不影响乳汁挤出。大的肉芽肿，在挤头几把奶后，乳头池尚可充涨。肉芽肿完全阻塞时，乳汁不能进入乳头乳池，挤不出奶。</w:t>
      </w:r>
      <w:r>
        <w:br w:type="textWrapping"/>
      </w:r>
      <w:r>
        <w:t>2.乳池闭锁。是组织异常增生的结果，乳汁不能进入乳头乳池，乳头小瘪，挤不出奶。</w:t>
      </w:r>
      <w:r>
        <w:br w:type="textWrapping"/>
      </w:r>
      <w:r>
        <w:t>3.乳头乳池黏膜广泛增厚，乳池壁变厚，乳池腔狭窄，乳头缩小，贮乳减少，挤奶时射乳量不多。</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编号（186）</w:t>
      </w:r>
    </w:p>
    <w:p>
      <w:pPr>
        <w:spacing w:before="0" w:after="0" w:line="240" w:lineRule="auto"/>
        <w:jc w:val="left"/>
      </w:pPr>
      <w:r>
        <w:t>疾病名称：乳房硬结</w:t>
      </w:r>
    </w:p>
    <w:p>
      <w:pPr>
        <w:spacing w:before="0" w:after="0" w:line="240" w:lineRule="auto"/>
        <w:jc w:val="left"/>
      </w:pPr>
      <w:r>
        <w:t>类型：乳房疾病</w:t>
      </w:r>
    </w:p>
    <w:p>
      <w:pPr>
        <w:spacing w:before="0" w:after="0" w:line="240" w:lineRule="auto"/>
        <w:jc w:val="left"/>
      </w:pPr>
      <w:r>
        <w:t>症状：原发性第一胎母羊，其乳房本来正常，但到分娩当日突然发生变化，乳房硬如一块光滑的石头，外包以柔软的皮肤，仅仅在乳头基部有一小部分尚感正常。奶量很少，但质量正常。继发性一般是乳腺局部变为硬块，很少波及整个乳房，乳量显著减少，挤奶之后乳腺也不缩小，干乳期中仍然很大。在乳腺深部可以摸到结节或肿瘤，并无发热、疼痛等发炎症状。如果病变波及乳腺的分泌部分，乳汁会变为黏液状，含有絮状物，色灰，味不正。</w:t>
      </w:r>
    </w:p>
    <w:p>
      <w:pPr>
        <w:spacing w:before="0" w:after="0" w:line="240" w:lineRule="auto"/>
        <w:jc w:val="left"/>
      </w:pPr>
      <w:r>
        <w:t>防治建议：</w:t>
      </w:r>
    </w:p>
    <w:p>
      <w:pPr>
        <w:spacing w:before="0" w:after="0" w:line="240" w:lineRule="auto"/>
        <w:jc w:val="left"/>
      </w:pPr>
      <w:r>
        <w:t>1.对初产具有乳房硬结史的羊，在第二次产羔前数周或数月提前挤奶，则下一个泌乳期可以得到相当量的奶。</w:t>
      </w:r>
      <w:r>
        <w:br w:type="textWrapping"/>
      </w:r>
      <w:r>
        <w:t>2.对乳腺各种疾病及时抓紧治疗，以免造成乳房硬结的不良后果。</w:t>
      </w:r>
    </w:p>
    <w:p>
      <w:pPr>
        <w:spacing w:before="0" w:after="0" w:line="240" w:lineRule="auto"/>
        <w:jc w:val="left"/>
      </w:pPr>
    </w:p>
    <w:p>
      <w:pPr>
        <w:spacing w:before="0" w:after="0" w:line="240" w:lineRule="auto"/>
        <w:jc w:val="left"/>
      </w:pPr>
      <w:r>
        <w:t>编号（187）</w:t>
      </w:r>
    </w:p>
    <w:p>
      <w:pPr>
        <w:spacing w:before="0" w:after="0" w:line="240" w:lineRule="auto"/>
        <w:jc w:val="left"/>
      </w:pPr>
      <w:r>
        <w:t>疾病名称：坏疽性乳房炎</w:t>
      </w:r>
    </w:p>
    <w:p>
      <w:pPr>
        <w:spacing w:before="0" w:after="0" w:line="240" w:lineRule="auto"/>
        <w:jc w:val="left"/>
      </w:pPr>
      <w:r>
        <w:t>类型：乳房疾病</w:t>
      </w:r>
    </w:p>
    <w:p>
      <w:pPr>
        <w:spacing w:before="0" w:after="0" w:line="240" w:lineRule="auto"/>
        <w:jc w:val="left"/>
      </w:pPr>
      <w:r>
        <w:t>症状：病初患区肿、硬、热、痛，患羊体温可升高到41℃,呼吸、脉搏加快，无食欲，不让羔羊接近乳房，步态僵直或有显著跛行。随着症状的出现，泌乳量减少，患侧乳房增大，变硬，极为疼痛。乳房皮肤充血发红；有些充血区域出现淡蓝色的斑点，随着病程的发展而变为紫红色。患部常有一界线。泌乳停止，或者乳汁变为水样，其中带有絮片，呈灰红色，带有脓的气味。经过2～3d以后，炎性水肿扩散到腹壁和四肢。经3～4d乳房开始坏疽，皮肤变褐冰冷，若不及时治疗，病羊大多死亡。如果不死，其病理过程发展成脓肿，在形成分界线时，患病一侧的坏死组织成块脱落、结疤而痊愈。即使在极严重的感染下，健康一侧乳房也不患病。患病之后，可以获得十分坚强的免疫性。</w:t>
      </w:r>
    </w:p>
    <w:p>
      <w:pPr>
        <w:spacing w:before="0" w:after="0" w:line="240" w:lineRule="auto"/>
        <w:jc w:val="left"/>
      </w:pPr>
      <w:r>
        <w:t>防治建议：</w:t>
      </w:r>
    </w:p>
    <w:p>
      <w:pPr>
        <w:spacing w:before="0" w:after="0" w:line="240" w:lineRule="auto"/>
        <w:jc w:val="left"/>
      </w:pPr>
      <w:r>
        <w:t>单靠治疗不能扑灭本病，必须采取以下综合措施：</w:t>
      </w:r>
      <w:r>
        <w:br w:type="textWrapping"/>
      </w:r>
      <w:r>
        <w:t>1.严格遵守羊群的饲养管理和防疫制度，对分娩后的羊舍要彻底清扫，并用20%的新鲜石灰乳进行消毒。</w:t>
      </w:r>
      <w:r>
        <w:br w:type="textWrapping"/>
      </w:r>
      <w:r>
        <w:t>在春夏期间应尽可能地变更放牧地，定期用20%的石灰乳消毒羊舍羊栏。</w:t>
      </w:r>
      <w:r>
        <w:br w:type="textWrapping"/>
      </w:r>
      <w:r>
        <w:t>2.经常检查哺乳羊群，如发现病羊，迅速隔离，及时治疗。将病愈的母羊集中起来饲养，将失去母羊的羔羊隔离出来单独喂养。</w:t>
      </w:r>
      <w:r>
        <w:br w:type="textWrapping"/>
      </w:r>
      <w:r>
        <w:t>3.购进羊时，应检查乳房，如发现有1/4乳房凹凸不平，则意味着是本病的携带者，应坚决剔除。</w:t>
      </w:r>
      <w:r>
        <w:br w:type="textWrapping"/>
      </w:r>
      <w:r>
        <w:t>4.注射疫苗能够减少发病率和缩短病程，但目前并未广泛应用。</w:t>
      </w:r>
    </w:p>
    <w:p>
      <w:pPr>
        <w:spacing w:before="0" w:after="0" w:line="240" w:lineRule="auto"/>
        <w:jc w:val="left"/>
      </w:pPr>
    </w:p>
    <w:p>
      <w:pPr>
        <w:spacing w:before="0" w:after="0" w:line="240" w:lineRule="auto"/>
        <w:jc w:val="left"/>
      </w:pPr>
      <w:r>
        <w:t>编号（188）</w:t>
      </w:r>
    </w:p>
    <w:p>
      <w:pPr>
        <w:spacing w:before="0" w:after="0" w:line="240" w:lineRule="auto"/>
        <w:jc w:val="left"/>
      </w:pPr>
      <w:r>
        <w:t>疾病名称：乳房浮肿</w:t>
      </w:r>
    </w:p>
    <w:p>
      <w:pPr>
        <w:spacing w:before="0" w:after="0" w:line="240" w:lineRule="auto"/>
        <w:jc w:val="left"/>
      </w:pPr>
      <w:r>
        <w:t>类型：乳房疾病</w:t>
      </w:r>
    </w:p>
    <w:p>
      <w:pPr>
        <w:spacing w:before="0" w:after="0" w:line="240" w:lineRule="auto"/>
        <w:jc w:val="left"/>
      </w:pPr>
      <w:r>
        <w:t>症状：本病限于乳房。一般是整个乳房的皮下及间质发生水肿，乳房下半部较为明显，有时局限于一半乳房。病区皮肤发红光亮，无热无痛，指压留痕。严重的水肿可波及到乳房基底前缘、下腹甚至乳上淋巴结和阴门。山羊的乳房充血有时很严重，特别是在第一胎初产羊和英国阿尔卑斯山羊(British Alpine)常见到。有时病区温度比正常区域凉，奶量稍有减少。严重的浮肿可增加乳房悬韧带的负担，而导致韧带无力负重，使整个乳房下垂。</w:t>
      </w:r>
    </w:p>
    <w:p>
      <w:pPr>
        <w:spacing w:before="0" w:after="0" w:line="240" w:lineRule="auto"/>
        <w:jc w:val="left"/>
      </w:pPr>
      <w:r>
        <w:t>防治建议：</w:t>
      </w:r>
    </w:p>
    <w:p>
      <w:pPr>
        <w:spacing w:before="0" w:after="0" w:line="240" w:lineRule="auto"/>
        <w:jc w:val="left"/>
      </w:pPr>
      <w:r>
        <w:t>对妊娠后期母羊每日进行观察，当乳房增大时，应每日触摸2次。如果发现乳房发硬或肿胀，应每日挤奶2次，并将奶进行冷冻保存，以便哺喂羔羊。一般是在分娩前1周开始挤奶。在妊娠后期通过日粮进行预防，一般无甚效果。如果减少精料和蛋白质含量，不但不能减少乳房瘀血的发生，反而能增加妊娠毒血症的发病率。</w:t>
      </w:r>
    </w:p>
    <w:p>
      <w:pPr>
        <w:spacing w:before="0" w:after="0" w:line="240" w:lineRule="auto"/>
        <w:jc w:val="left"/>
      </w:pPr>
    </w:p>
    <w:p>
      <w:pPr>
        <w:spacing w:before="0" w:after="0" w:line="240" w:lineRule="auto"/>
        <w:jc w:val="left"/>
      </w:pPr>
      <w:r>
        <w:t>编号（189）</w:t>
      </w:r>
    </w:p>
    <w:p>
      <w:pPr>
        <w:spacing w:before="0" w:after="0" w:line="240" w:lineRule="auto"/>
        <w:jc w:val="left"/>
      </w:pPr>
      <w:r>
        <w:t>疾病名称：泌乳不足及无乳</w:t>
      </w:r>
    </w:p>
    <w:p>
      <w:pPr>
        <w:spacing w:before="0" w:after="0" w:line="240" w:lineRule="auto"/>
        <w:jc w:val="left"/>
      </w:pPr>
      <w:r>
        <w:t>类型：乳房疾病</w:t>
      </w:r>
    </w:p>
    <w:p>
      <w:pPr>
        <w:spacing w:before="0" w:after="0" w:line="240" w:lineRule="auto"/>
        <w:jc w:val="left"/>
      </w:pPr>
      <w:r>
        <w:t>症状：无明显的临床特征，主要表现为乳房小，腺体组织松软，乳头软而小，乳量明显减少，甚至完全无乳。有时母羊精神不振，食欲减少，乳汁变稀或含有絮状物。</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编号（190）</w:t>
      </w:r>
    </w:p>
    <w:p>
      <w:pPr>
        <w:spacing w:before="0" w:after="0" w:line="240" w:lineRule="auto"/>
        <w:jc w:val="left"/>
      </w:pPr>
      <w:r>
        <w:t>疾病名称：新生山羊羔泌乳</w:t>
      </w:r>
    </w:p>
    <w:p>
      <w:pPr>
        <w:spacing w:before="0" w:after="0" w:line="240" w:lineRule="auto"/>
        <w:jc w:val="left"/>
      </w:pPr>
      <w:r>
        <w:t>类型：乳房疾病</w:t>
      </w:r>
    </w:p>
    <w:p>
      <w:pPr>
        <w:spacing w:before="0" w:after="0" w:line="240" w:lineRule="auto"/>
        <w:jc w:val="left"/>
      </w:pPr>
      <w:r>
        <w:t>症状：并未配种亦未妊娠的新生仔山羊，乳房却表现出明显发育。有些仔山羊虽见乳房过度发育，而泌乳却不太显著。当测量乳房体积时，可对成年羊的乳房实质提供有用指征(不仅指该羔的母亲)。在尚未产羔的母羊，乳房的增大则是由脂肪与结缔组织所形成。</w:t>
      </w:r>
    </w:p>
    <w:p>
      <w:pPr>
        <w:spacing w:before="0" w:after="0" w:line="240" w:lineRule="auto"/>
        <w:jc w:val="left"/>
      </w:pPr>
      <w:r>
        <w:t>防治建议：</w:t>
      </w:r>
    </w:p>
    <w:p>
      <w:pPr>
        <w:spacing w:before="0" w:after="0" w:line="240" w:lineRule="auto"/>
        <w:jc w:val="left"/>
      </w:pPr>
      <w:r>
        <w:t>无</w:t>
      </w:r>
    </w:p>
    <w:p>
      <w:pPr>
        <w:spacing w:before="0" w:after="0" w:line="240" w:lineRule="auto"/>
        <w:jc w:val="left"/>
      </w:pPr>
    </w:p>
    <w:p>
      <w:pPr>
        <w:spacing w:before="0" w:after="0" w:line="240" w:lineRule="auto"/>
        <w:jc w:val="left"/>
      </w:pPr>
      <w:r>
        <w:t>编号（191）</w:t>
      </w:r>
    </w:p>
    <w:p>
      <w:pPr>
        <w:spacing w:before="0" w:after="0" w:line="240" w:lineRule="auto"/>
        <w:jc w:val="left"/>
      </w:pPr>
      <w:r>
        <w:t>疾病名称：反常乳</w:t>
      </w:r>
    </w:p>
    <w:p>
      <w:pPr>
        <w:spacing w:before="0" w:after="0" w:line="240" w:lineRule="auto"/>
        <w:jc w:val="left"/>
      </w:pPr>
      <w:r>
        <w:t>类型：乳房疾病</w:t>
      </w:r>
    </w:p>
    <w:p>
      <w:pPr>
        <w:spacing w:before="0" w:after="0" w:line="240" w:lineRule="auto"/>
        <w:jc w:val="left"/>
      </w:pPr>
      <w:r>
        <w:t>症状：</w:t>
      </w:r>
    </w:p>
    <w:p>
      <w:pPr>
        <w:spacing w:before="0" w:after="0" w:line="240" w:lineRule="auto"/>
        <w:jc w:val="left"/>
      </w:pPr>
      <w:r>
        <w:t>1.酸味乳(sour milk)。乳汁变酸主要是由于乳酸菌或枯草杆菌所引起。其酸败过程是因乳酸菌将乳糖分解，产生乳酸，使干酪素沉淀，以致乳汁凝结成块状。如果单纯由于乳酸菌的作用而变酸，饮用后不但没有危险，而且可以抑制消化道中的腐败细菌。故在实践中常利用酸乳来预防雏鸡白痢和犊牛痢疾。但是，如因有毒害细菌引起乳汁变酸，则饮用后会发生危险。</w:t>
      </w:r>
      <w:r>
        <w:br w:type="textWrapping"/>
      </w:r>
      <w:r>
        <w:t>2.咸味乳(salt milk)。此种乳在外观上与正常乳一样，惟带有咸味。咸味乳常见于泌乳末期。也有在全泌乳期中带有咸味者，可能是因为饲养管理不当所引起，故可通过饲养管理的调整来校正。</w:t>
      </w:r>
      <w:r>
        <w:br w:type="textWrapping"/>
      </w:r>
      <w:r>
        <w:t>3.青色乳及黄色乳(green milk and yellow milk)。青色乳稀薄而稍带青色，是由产蓝杆菌的作用所引起，使初乳呈现美丽的蓝色斑点，以后有色区域渐次增大，使乳变成青色。黄色乳是因产黄杆菌的作用所引起。在挤奶时遵守清洁原则，即可消除青色乳及黄色乳的发生。</w:t>
      </w:r>
      <w:r>
        <w:br w:type="textWrapping"/>
      </w:r>
      <w:r>
        <w:t>4.黏稠乳(sticky milk)。此种乳呈缕丝状，非常黏稠，主要由于黏性杆菌的作用，使蛋白质变成黏稠液。黏性杆菌常发生于水中，抵抗力很强，灭绝不易，在乳品制造及处理上影响颇大。但乳中有乳酸菌发育时，可以抑制此菌。将盛奶容器进行彻底消毒，并将奶放在65℃下加热30min,即能预防及消除这种变化。</w:t>
      </w:r>
      <w:r>
        <w:br w:type="textWrapping"/>
      </w:r>
      <w:r>
        <w:t>5.苦味乳(bitter milk)。此种乳的特点是具有苦味，是由饲料性质的影响(如羽扇豆、苦蒿等饲喂过多)或致苦细菌的作用而引起。饲料影响时，乳刚挤出后即有苦味。常见的致苦细菌为液化链球菌。</w:t>
      </w:r>
      <w:r>
        <w:br w:type="textWrapping"/>
      </w:r>
      <w:r>
        <w:t>6.死乳(dead milk)。乳皮浮升困难的乳称为死乳。这种乳缺乏脂肪，带有咸味，常见于泌乳末期。并不是因为细菌的作用，可能是由于不孕而长期泌乳之故。正因为乳皮浮升困难，故不能用来制造黄油(奶油)。</w:t>
      </w:r>
      <w:r>
        <w:br w:type="textWrapping"/>
      </w:r>
      <w:r>
        <w:t>7.红色乳(pink milk)。此种奶的颜色为淡红或血红，主要由于羊奶受细菌的作用而呈红色：蔷薇色球菌可使乳汁产生红色沉淀；红色杆菌可使乳汁的上层成为血红色，并呈微碱性；灵菌可使乳汁的表面产生红色小点。</w:t>
      </w:r>
    </w:p>
    <w:p>
      <w:pPr>
        <w:spacing w:before="0" w:after="0" w:line="240" w:lineRule="auto"/>
        <w:jc w:val="left"/>
      </w:pPr>
      <w:r>
        <w:t>防治建议：</w:t>
      </w:r>
    </w:p>
    <w:p>
      <w:pPr>
        <w:spacing w:before="0" w:after="0" w:line="240" w:lineRule="auto"/>
        <w:jc w:val="left"/>
      </w:pPr>
      <w:r>
        <w:t>上述7种反常乳，由色、味及形态上容易诊断，只要查明其发生原因，从饲养管理和卫生措施上加以注意，认真执行奶品处理操作规程，避免羊奶受到外界杂菌污染，即可防止继续发生。</w:t>
      </w:r>
    </w:p>
    <w:p>
      <w:pPr>
        <w:spacing w:before="0" w:after="0" w:line="240" w:lineRule="auto"/>
        <w:jc w:val="left"/>
      </w:pPr>
    </w:p>
    <w:p>
      <w:pPr>
        <w:spacing w:before="0" w:after="0" w:line="240" w:lineRule="auto"/>
        <w:jc w:val="left"/>
      </w:pPr>
      <w:r>
        <w:t>编号（192）</w:t>
      </w:r>
    </w:p>
    <w:p>
      <w:pPr>
        <w:spacing w:before="0" w:after="0" w:line="240" w:lineRule="auto"/>
        <w:jc w:val="left"/>
      </w:pPr>
      <w:r>
        <w:t>疾病名称：血乳</w:t>
      </w:r>
    </w:p>
    <w:p>
      <w:pPr>
        <w:spacing w:before="0" w:after="0" w:line="240" w:lineRule="auto"/>
        <w:jc w:val="left"/>
      </w:pPr>
      <w:r>
        <w:t>类型：乳房疾病</w:t>
      </w:r>
    </w:p>
    <w:p>
      <w:pPr>
        <w:spacing w:before="0" w:after="0" w:line="240" w:lineRule="auto"/>
        <w:jc w:val="left"/>
      </w:pPr>
      <w:r>
        <w:t>症状：主要为乳房血管充血，皮肤肿胀，一侧或两侧乳房排出的奶呈均匀的淡红色或血红色。有时血液已成为凝块。乳汁带有淡咸味，煮沸时常发生凝结。除了传染病及严重的乳房炎以外，羊的食欲、反刍和其他生理情况均正常。乳房亦无硬结。有时出血奶的乳区稍有热感。如为外伤性出血，病区有疼痛反应，乳中常有血凝块，乳汁不一定为均匀的血色。</w:t>
      </w:r>
    </w:p>
    <w:p>
      <w:pPr>
        <w:spacing w:before="0" w:after="0" w:line="240" w:lineRule="auto"/>
        <w:jc w:val="left"/>
      </w:pPr>
      <w:r>
        <w:t>防治建议：</w:t>
      </w:r>
    </w:p>
    <w:p>
      <w:pPr>
        <w:spacing w:before="0" w:after="0" w:line="240" w:lineRule="auto"/>
        <w:jc w:val="left"/>
      </w:pPr>
      <w:r>
        <w:t>1.严格遵守饲养管理制度，防止产后乳房过于膨胀和发生乳房炎。</w:t>
      </w:r>
      <w:r>
        <w:br w:type="textWrapping"/>
      </w:r>
      <w:r>
        <w:t>2.定期进行预防注射，防止发生传染病。</w:t>
      </w:r>
      <w:r>
        <w:br w:type="textWrapping"/>
      </w:r>
      <w:r>
        <w:t>3.认真执行奶品处理操作规程，避免乳汁受到外界杂菌污染。</w:t>
      </w:r>
    </w:p>
    <w:p>
      <w:pPr>
        <w:spacing w:before="0" w:after="0" w:line="240" w:lineRule="auto"/>
        <w:jc w:val="left"/>
      </w:pPr>
    </w:p>
    <w:p>
      <w:pPr>
        <w:spacing w:before="0" w:after="0" w:line="240" w:lineRule="auto"/>
        <w:jc w:val="left"/>
      </w:pPr>
      <w:r>
        <w:t>编号（193）</w:t>
      </w:r>
    </w:p>
    <w:p>
      <w:pPr>
        <w:spacing w:before="0" w:after="0" w:line="240" w:lineRule="auto"/>
        <w:jc w:val="left"/>
      </w:pPr>
      <w:r>
        <w:t>疾病名称：乳房毛囊炎</w:t>
      </w:r>
    </w:p>
    <w:p>
      <w:pPr>
        <w:spacing w:before="0" w:after="0" w:line="240" w:lineRule="auto"/>
        <w:jc w:val="left"/>
      </w:pPr>
      <w:r>
        <w:t>类型：乳房疾病</w:t>
      </w:r>
    </w:p>
    <w:p>
      <w:pPr>
        <w:spacing w:before="0" w:after="0" w:line="240" w:lineRule="auto"/>
        <w:jc w:val="left"/>
      </w:pPr>
      <w:r>
        <w:t>症状：病开始时多见于产乳的山羊，而且多由乳房的后下方开始。这是因为产乳期中乳房膨大，易与地面之污物接触的缘故，尤其是乳房的后下方。病初在皮肤表面先形成散在的浆液性水泡。2～3d后由浆性转变为脓性，内含黄色浓稠的脓汁。脓汁仅在皮肤的上皮层内，在毛囊口的地方形成粟粒大到豌豆大的栓塞。4～5d表皮坏死，脓疱自破，形成一薄层痂皮。再经4～5d而痂皮脱离。初脱痂时遗留红色痕迹，以后则痕迹完全消失，与周围皮肤无任何区别。当脓疱增多时，在乳房体及乳头上均可发生，尤其在乳房间沟内特别多，往往大量存在而聚集成片，致使局部发生肿胀，稍有疼痛，但无全身症状。乳头上的大量脓疱在挤奶时受到损伤，乳中落入脓块而受到污染。位于乳房体上的脓疱，在挤奶前擦洗和按摩乳房时可能发生破裂，因而会使脓汁向周围散布，使健康部分继续受到传染。乳用山羊的毛囊口炎往往在群中造成大量流行，在此情况下，不但产奶羊的发病率可达到90%以上，而且往往波及到干乳期的羊。</w:t>
      </w:r>
    </w:p>
    <w:p>
      <w:pPr>
        <w:spacing w:before="0" w:after="0" w:line="240" w:lineRule="auto"/>
        <w:jc w:val="left"/>
      </w:pPr>
      <w:r>
        <w:t>防治建议：</w:t>
      </w:r>
    </w:p>
    <w:p>
      <w:pPr>
        <w:spacing w:before="0" w:after="0" w:line="240" w:lineRule="auto"/>
        <w:jc w:val="left"/>
      </w:pPr>
      <w:r>
        <w:t>1.必须经常保持羊舍的清洁和干燥，不要铺潮湿肮脏的褥草。</w:t>
      </w:r>
      <w:r>
        <w:br w:type="textWrapping"/>
      </w:r>
      <w:r>
        <w:t>2.一旦羊群中发生本病，应在每次挤奶时用0.1%的升汞溶液或1%～2%来苏儿溶液洗涤乳房。挤奶时将患羊排列在最后。对擦乳房用的毛巾要用消毒水彻底洗涤，以防止扩大传染。</w:t>
      </w:r>
    </w:p>
    <w:p>
      <w:pPr>
        <w:spacing w:before="0" w:after="0" w:line="240" w:lineRule="auto"/>
        <w:jc w:val="left"/>
      </w:pPr>
    </w:p>
    <w:p>
      <w:pPr>
        <w:spacing w:before="0" w:after="0" w:line="240" w:lineRule="auto"/>
        <w:jc w:val="left"/>
      </w:pPr>
      <w:r>
        <w:t>编号（194）</w:t>
      </w:r>
    </w:p>
    <w:p>
      <w:pPr>
        <w:spacing w:before="0" w:after="0" w:line="240" w:lineRule="auto"/>
        <w:jc w:val="left"/>
      </w:pPr>
      <w:r>
        <w:t>疾病名称：乳房疖病</w:t>
      </w:r>
    </w:p>
    <w:p>
      <w:pPr>
        <w:spacing w:before="0" w:after="0" w:line="240" w:lineRule="auto"/>
        <w:jc w:val="left"/>
      </w:pPr>
      <w:r>
        <w:t>类型：乳房疾病</w:t>
      </w:r>
    </w:p>
    <w:p>
      <w:pPr>
        <w:spacing w:before="0" w:after="0" w:line="240" w:lineRule="auto"/>
        <w:jc w:val="left"/>
      </w:pPr>
      <w:r>
        <w:t>症状：</w:t>
      </w:r>
    </w:p>
    <w:p>
      <w:pPr>
        <w:spacing w:before="0" w:after="0" w:line="240" w:lineRule="auto"/>
        <w:jc w:val="left"/>
      </w:pPr>
      <w:r>
        <w:t>最初在乳房皮肤上发生一些单个病灶，其体积由扁豆到豌豆大。在病灶的中央常常有一个毛根。以后皮肤变薄，病灶变为红色或淡黄色。每个疖子可以达到栗子或核桃那么大，隆起于皮肤表面，有光泽，触摸有热感，常有疼痛反应。接着发生化脓，在疖子中央可以明显地感到波动。疖子成熟后，即自行破裂，流出血脓，形成溃疡。由于脓液粘在毛上，污染邻近部分，因此在痊愈的疖子旁边，可以再发生新疖子，致使病程继续延长下去。疖子破裂以后，溃疡内部长出不良的肉芽组织，最后遗留一个相当大的瘢痕。个别疖子因为周围的结缔组织增生、机化，甚至钙化，因而使皮肤显著变厚。在发生单个疖子时，并不影响奶的产量及质量。当遇到广泛感染时，由于病羊疼痛剧烈，则奶量减少，奶中含有大量白细胞。挤奶时羊只很不安定，常用后蹄踢挤奶员的手臂，给挤奶带来很大困难。</w:t>
      </w:r>
    </w:p>
    <w:p>
      <w:pPr>
        <w:spacing w:before="0" w:after="0" w:line="240" w:lineRule="auto"/>
        <w:jc w:val="left"/>
      </w:pPr>
      <w:r>
        <w:t>防治建议：</w:t>
      </w:r>
    </w:p>
    <w:p>
      <w:pPr>
        <w:spacing w:before="0" w:after="0" w:line="240" w:lineRule="auto"/>
        <w:jc w:val="left"/>
      </w:pPr>
      <w:r>
        <w:t>除了参考毛囊口炎的预防法以外，对于面部、手上及身上患有脓疱病的挤奶员，应该暂时调换其他工作。</w:t>
      </w:r>
    </w:p>
    <w:p>
      <w:pPr>
        <w:spacing w:before="0" w:after="0" w:line="240" w:lineRule="auto"/>
        <w:jc w:val="left"/>
      </w:pPr>
    </w:p>
    <w:p>
      <w:pPr>
        <w:spacing w:before="0" w:after="0" w:line="240" w:lineRule="auto"/>
        <w:jc w:val="left"/>
      </w:pPr>
      <w:r>
        <w:t>编号（195）</w:t>
      </w:r>
    </w:p>
    <w:p>
      <w:pPr>
        <w:spacing w:before="0" w:after="0" w:line="240" w:lineRule="auto"/>
        <w:jc w:val="left"/>
      </w:pPr>
      <w:r>
        <w:t>疾病名称：山羊乳房皴裂</w:t>
      </w:r>
    </w:p>
    <w:p>
      <w:pPr>
        <w:spacing w:before="0" w:after="0" w:line="240" w:lineRule="auto"/>
        <w:jc w:val="left"/>
      </w:pPr>
      <w:r>
        <w:t>类型：乳房疾病</w:t>
      </w:r>
    </w:p>
    <w:p>
      <w:pPr>
        <w:spacing w:before="0" w:after="0" w:line="240" w:lineRule="auto"/>
        <w:jc w:val="left"/>
      </w:pPr>
      <w:r>
        <w:t>症状：主要特征是乳房表面出现红纹，骤然看起来很像小静脉管，用手触摸时感到粗糙。乳房的外侧因受冷气的侵袭较烈，故比内侧皴裂更为明显。皴裂轻微时，患羊无甚痛苦；严重时，挤奶即有疼痛，表现不安，因而给挤奶工作带来不便。有时还可见到有出血现象。</w:t>
      </w:r>
    </w:p>
    <w:p>
      <w:pPr>
        <w:spacing w:before="0" w:after="0" w:line="240" w:lineRule="auto"/>
        <w:jc w:val="left"/>
      </w:pPr>
      <w:r>
        <w:t>防治建议：</w:t>
      </w:r>
    </w:p>
    <w:p>
      <w:pPr>
        <w:spacing w:before="0" w:after="0" w:line="240" w:lineRule="auto"/>
        <w:jc w:val="left"/>
      </w:pPr>
      <w:r>
        <w:t>山羊乳房皴裂一般均限于乳房皮肤表面，并未见有波及乳头管的情况，故预后良好。</w:t>
      </w:r>
    </w:p>
    <w:p>
      <w:pPr>
        <w:spacing w:before="0" w:after="0" w:line="240" w:lineRule="auto"/>
        <w:jc w:val="left"/>
      </w:pPr>
    </w:p>
    <w:p>
      <w:pPr>
        <w:spacing w:before="0" w:after="0" w:line="240" w:lineRule="auto"/>
        <w:jc w:val="left"/>
      </w:pPr>
      <w:r>
        <w:t>编号（196）</w:t>
      </w:r>
    </w:p>
    <w:p>
      <w:pPr>
        <w:spacing w:before="0" w:after="0" w:line="240" w:lineRule="auto"/>
        <w:jc w:val="left"/>
      </w:pPr>
      <w:r>
        <w:t>疾病名称：乳房蚊咬伤</w:t>
      </w:r>
    </w:p>
    <w:p>
      <w:pPr>
        <w:spacing w:before="0" w:after="0" w:line="240" w:lineRule="auto"/>
        <w:jc w:val="left"/>
      </w:pPr>
      <w:r>
        <w:t>类型：乳房疾病</w:t>
      </w:r>
    </w:p>
    <w:p>
      <w:pPr>
        <w:spacing w:before="0" w:after="0" w:line="240" w:lineRule="auto"/>
        <w:jc w:val="left"/>
      </w:pPr>
      <w:r>
        <w:t>症状：蚊子喜侵袭乳房、耳、颜面及蹄子等被毛稀少的部分，在这些部分吸血。被叮咬部位红肿、剧痒，甚至发炎。常由于蚊子追袭而使羊感到焦躁不安，难以休息和采食，渐渐消瘦；致使产乳羊的乳量减少，仔羊的发育受到障碍。最易被咬之处是乳房后部及乳头，尤以左半乳头为甚。受咬部分初膨起，呈片状，颜色较皮肤稍白，以后中心变为紫红色斑点，最后成为小干痂。多数的膨起可以密集成片，而使局部发硬。若乳头被咬，则呈现紫红色血点，使乳头肿胀剧烈，引起输乳管狭窄。因而不但挤奶费力，而且羊有痛感，给工作带来很大麻烦。</w:t>
      </w:r>
    </w:p>
    <w:p>
      <w:pPr>
        <w:spacing w:before="0" w:after="0" w:line="240" w:lineRule="auto"/>
        <w:jc w:val="left"/>
      </w:pPr>
      <w:r>
        <w:t>防治建议：</w:t>
      </w:r>
    </w:p>
    <w:p>
      <w:pPr>
        <w:spacing w:before="0" w:after="0" w:line="240" w:lineRule="auto"/>
        <w:jc w:val="left"/>
      </w:pPr>
      <w:r>
        <w:t>1.重在灭蚊。以消灭幼虫孳生地为主，消灭成虫为辅，为此应疏通沟渠，填平洼地，排出积水，铲除杂草，堵塞洞穴，将明沟改为暗沟。还可用灭害灵、青鱼藤等药物喷洒水面、杂草及洞穴。</w:t>
      </w:r>
      <w:r>
        <w:br w:type="textWrapping"/>
      </w:r>
      <w:r>
        <w:t>2.在低湿地区养奶羊时，要将羊舍墙壁筑高。应该安置窗户，以便夏秋季节装钉窗纱，防止蚊咬。</w:t>
      </w:r>
      <w:r>
        <w:br w:type="textWrapping"/>
      </w:r>
      <w:r>
        <w:t>3.在傍晚蚊子多时，给羊舍内点烧蚊香、除虫菊、青松叶子，或者喷洒灭害灵等其他杀虫剂，以驱除蚊子。然后密闭窗纱，防止蚊子夜间再次进入羊舍。</w:t>
      </w:r>
    </w:p>
    <w:p>
      <w:pPr>
        <w:spacing w:before="0" w:after="0" w:line="240" w:lineRule="auto"/>
        <w:jc w:val="left"/>
      </w:pPr>
    </w:p>
    <w:p>
      <w:pPr>
        <w:spacing w:before="0" w:after="0" w:line="240" w:lineRule="auto"/>
        <w:jc w:val="left"/>
        <w:rPr>
          <w:rFonts w:hint="eastAsia"/>
        </w:rPr>
      </w:pPr>
      <w:r>
        <w:rPr>
          <w:rFonts w:hint="eastAsia"/>
        </w:rPr>
        <w:t>编号（197）</w:t>
      </w:r>
    </w:p>
    <w:p>
      <w:pPr>
        <w:spacing w:before="0" w:after="0" w:line="240" w:lineRule="auto"/>
        <w:jc w:val="left"/>
        <w:rPr>
          <w:rFonts w:hint="eastAsia"/>
        </w:rPr>
      </w:pPr>
      <w:r>
        <w:rPr>
          <w:rFonts w:hint="eastAsia"/>
        </w:rPr>
        <w:t>疾病名称：门齿脱落/断齿（Broken-mouthed）、无齿（Gummy）</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一颗或多颗下颌门齿缺失（断齿），严重时全部门齿脱落（无齿）。</w:t>
      </w:r>
    </w:p>
    <w:p>
      <w:pPr>
        <w:spacing w:before="0" w:after="0" w:line="240" w:lineRule="auto"/>
        <w:jc w:val="left"/>
        <w:rPr>
          <w:rFonts w:hint="eastAsia"/>
        </w:rPr>
      </w:pPr>
      <w:r>
        <w:rPr>
          <w:rFonts w:hint="eastAsia"/>
        </w:rPr>
        <w:t>门齿松动，可被轻微推动。</w:t>
      </w:r>
    </w:p>
    <w:p>
      <w:pPr>
        <w:spacing w:before="0" w:after="0" w:line="240" w:lineRule="auto"/>
        <w:jc w:val="left"/>
        <w:rPr>
          <w:rFonts w:hint="eastAsia"/>
        </w:rPr>
      </w:pPr>
      <w:r>
        <w:rPr>
          <w:rFonts w:hint="eastAsia"/>
        </w:rPr>
        <w:t>采食能力下降，牧草摄入不足。</w:t>
      </w:r>
    </w:p>
    <w:p>
      <w:pPr>
        <w:spacing w:before="0" w:after="0" w:line="240" w:lineRule="auto"/>
        <w:jc w:val="left"/>
        <w:rPr>
          <w:rFonts w:hint="eastAsia"/>
        </w:rPr>
      </w:pPr>
      <w:r>
        <w:rPr>
          <w:rFonts w:hint="eastAsia"/>
        </w:rPr>
        <w:t>营养摄入不足，体况变差，生产性能降低。</w:t>
      </w:r>
    </w:p>
    <w:p>
      <w:pPr>
        <w:spacing w:before="0" w:after="0" w:line="240" w:lineRule="auto"/>
        <w:jc w:val="left"/>
        <w:rPr>
          <w:rFonts w:hint="eastAsia"/>
        </w:rPr>
      </w:pPr>
      <w:r>
        <w:rPr>
          <w:rFonts w:hint="eastAsia"/>
        </w:rPr>
        <w:t>羊群中发病率高时会影响整体饲养管理。</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避免在沙质土壤、酸性土壤的牧场长期放牧，减少牙齿过度磨损与脱矿。</w:t>
      </w:r>
    </w:p>
    <w:p>
      <w:pPr>
        <w:spacing w:before="0" w:after="0" w:line="240" w:lineRule="auto"/>
        <w:jc w:val="left"/>
        <w:rPr>
          <w:rFonts w:hint="eastAsia"/>
        </w:rPr>
      </w:pPr>
      <w:r>
        <w:rPr>
          <w:rFonts w:hint="eastAsia"/>
        </w:rPr>
        <w:t>对门齿脱落的羊只进行单独补饲，保证营养摄入。</w:t>
      </w:r>
    </w:p>
    <w:p>
      <w:pPr>
        <w:spacing w:before="0" w:after="0" w:line="240" w:lineRule="auto"/>
        <w:jc w:val="left"/>
        <w:rPr>
          <w:rFonts w:hint="eastAsia"/>
        </w:rPr>
      </w:pPr>
      <w:r>
        <w:rPr>
          <w:rFonts w:hint="eastAsia"/>
        </w:rPr>
        <w:t>门齿脱落严重、无法正常采食的个体及时淘汰。</w:t>
      </w:r>
    </w:p>
    <w:p>
      <w:pPr>
        <w:spacing w:before="0" w:after="0" w:line="240" w:lineRule="auto"/>
        <w:jc w:val="left"/>
        <w:rPr>
          <w:rFonts w:hint="eastAsia"/>
        </w:rPr>
      </w:pPr>
      <w:r>
        <w:rPr>
          <w:rFonts w:hint="eastAsia"/>
        </w:rPr>
        <w:t>加强饲养管理，根据牙齿状况合理分群，降低群体损失。</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直接检查口腔，观察门齿有无缺失、松动、磨损异常。</w:t>
      </w:r>
    </w:p>
    <w:p>
      <w:pPr>
        <w:spacing w:before="0" w:after="0" w:line="240" w:lineRule="auto"/>
        <w:jc w:val="left"/>
        <w:rPr>
          <w:rFonts w:hint="eastAsia"/>
        </w:rPr>
      </w:pPr>
      <w:r>
        <w:rPr>
          <w:rFonts w:hint="eastAsia"/>
        </w:rPr>
        <w:t>根据门齿生长与脱落情况进行年龄判断。</w:t>
      </w:r>
    </w:p>
    <w:p>
      <w:pPr>
        <w:spacing w:before="0" w:after="0" w:line="240" w:lineRule="auto"/>
        <w:jc w:val="left"/>
        <w:rPr>
          <w:rFonts w:hint="eastAsia"/>
        </w:rPr>
      </w:pPr>
      <w:r>
        <w:rPr>
          <w:rFonts w:hint="eastAsia"/>
        </w:rPr>
        <w:t>结合体况评分、采食行为与牧场土壤环境综合诊断。</w:t>
      </w:r>
    </w:p>
    <w:p>
      <w:pPr>
        <w:spacing w:before="0" w:after="0" w:line="240" w:lineRule="auto"/>
        <w:jc w:val="left"/>
        <w:rPr>
          <w:rFonts w:hint="eastAsia"/>
        </w:rPr>
      </w:pPr>
    </w:p>
    <w:p>
      <w:pPr>
        <w:spacing w:before="0" w:after="0" w:line="240" w:lineRule="auto"/>
        <w:jc w:val="left"/>
        <w:rPr>
          <w:rFonts w:hint="eastAsia"/>
        </w:rPr>
      </w:pPr>
      <w:r>
        <w:rPr>
          <w:rFonts w:hint="eastAsia"/>
        </w:rPr>
        <w:t>编号（198）</w:t>
      </w:r>
    </w:p>
    <w:p>
      <w:pPr>
        <w:spacing w:before="0" w:after="0" w:line="240" w:lineRule="auto"/>
        <w:jc w:val="left"/>
        <w:rPr>
          <w:rFonts w:hint="eastAsia"/>
        </w:rPr>
      </w:pPr>
      <w:r>
        <w:rPr>
          <w:rFonts w:hint="eastAsia"/>
        </w:rPr>
        <w:t>疾病名称：氟中毒（牙齿型）</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牙釉质变色、白垩状、凹陷、沟纹</w:t>
      </w:r>
    </w:p>
    <w:p>
      <w:pPr>
        <w:spacing w:before="0" w:after="0" w:line="240" w:lineRule="auto"/>
        <w:jc w:val="left"/>
        <w:rPr>
          <w:rFonts w:hint="eastAsia"/>
        </w:rPr>
      </w:pPr>
      <w:r>
        <w:rPr>
          <w:rFonts w:hint="eastAsia"/>
        </w:rPr>
        <w:t>牙齿磨损异常加快</w:t>
      </w:r>
    </w:p>
    <w:p>
      <w:pPr>
        <w:spacing w:before="0" w:after="0" w:line="240" w:lineRule="auto"/>
        <w:jc w:val="left"/>
        <w:rPr>
          <w:rFonts w:hint="eastAsia"/>
        </w:rPr>
      </w:pPr>
      <w:r>
        <w:rPr>
          <w:rFonts w:hint="eastAsia"/>
        </w:rPr>
        <w:t>后期可出现骨骼病变</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减少氟摄入，避免高氟水源、饲草、矿物质</w:t>
      </w:r>
    </w:p>
    <w:p>
      <w:pPr>
        <w:spacing w:before="0" w:after="0" w:line="240" w:lineRule="auto"/>
        <w:jc w:val="left"/>
        <w:rPr>
          <w:rFonts w:hint="eastAsia"/>
        </w:rPr>
      </w:pPr>
      <w:r>
        <w:rPr>
          <w:rFonts w:hint="eastAsia"/>
        </w:rPr>
        <w:t>无特效治疗，重在预防</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牙齿形态、色泽、磨损异常</w:t>
      </w:r>
    </w:p>
    <w:p>
      <w:pPr>
        <w:spacing w:before="0" w:after="0" w:line="240" w:lineRule="auto"/>
        <w:jc w:val="left"/>
        <w:rPr>
          <w:rFonts w:hint="eastAsia"/>
        </w:rPr>
      </w:pPr>
      <w:r>
        <w:rPr>
          <w:rFonts w:hint="eastAsia"/>
        </w:rPr>
        <w:t>结合环境氟暴露史判断</w:t>
      </w:r>
    </w:p>
    <w:p>
      <w:pPr>
        <w:spacing w:before="0" w:after="0" w:line="240" w:lineRule="auto"/>
        <w:jc w:val="left"/>
        <w:rPr>
          <w:rFonts w:hint="eastAsia"/>
        </w:rPr>
      </w:pPr>
    </w:p>
    <w:p>
      <w:pPr>
        <w:spacing w:before="0" w:after="0" w:line="240" w:lineRule="auto"/>
        <w:jc w:val="left"/>
        <w:rPr>
          <w:rFonts w:hint="eastAsia"/>
        </w:rPr>
      </w:pPr>
      <w:r>
        <w:rPr>
          <w:rFonts w:hint="eastAsia"/>
        </w:rPr>
        <w:t>编号（199）</w:t>
      </w:r>
    </w:p>
    <w:p>
      <w:pPr>
        <w:spacing w:before="0" w:after="0" w:line="240" w:lineRule="auto"/>
        <w:jc w:val="left"/>
        <w:rPr>
          <w:rFonts w:hint="eastAsia"/>
        </w:rPr>
      </w:pPr>
      <w:r>
        <w:rPr>
          <w:rFonts w:hint="eastAsia"/>
        </w:rPr>
        <w:t>疾病名称：坏死性口炎（坏死梭杆菌感染）</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口腔黏膜破损感染，口腔疼痛，采食减少，生长迟缓；流涎导致口周被毛潮湿粘结，口臭；感染可扩散至肺部形成脓肿、胸膜炎，出现呼吸道症状。</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首选青霉素，50,000 IU/kg，每日1次，连用至少1周；加强人工哺乳卫生，规范灌药操作，避免口腔黏膜损伤。</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根据口腔病变、流涎、口臭、饲养卫生及灌药史进行临床诊断。</w:t>
      </w:r>
    </w:p>
    <w:p>
      <w:pPr>
        <w:spacing w:before="0" w:after="0" w:line="240" w:lineRule="auto"/>
        <w:jc w:val="left"/>
        <w:rPr>
          <w:rFonts w:hint="eastAsia"/>
        </w:rPr>
      </w:pPr>
    </w:p>
    <w:p>
      <w:pPr>
        <w:spacing w:before="0" w:after="0" w:line="240" w:lineRule="auto"/>
        <w:jc w:val="left"/>
        <w:rPr>
          <w:rFonts w:hint="eastAsia"/>
        </w:rPr>
      </w:pPr>
      <w:r>
        <w:rPr>
          <w:rFonts w:hint="eastAsia"/>
        </w:rPr>
        <w:t>编号（200）</w:t>
      </w:r>
    </w:p>
    <w:p>
      <w:pPr>
        <w:spacing w:before="0" w:after="0" w:line="240" w:lineRule="auto"/>
        <w:jc w:val="left"/>
        <w:rPr>
          <w:rFonts w:hint="eastAsia"/>
        </w:rPr>
      </w:pPr>
      <w:r>
        <w:rPr>
          <w:rFonts w:hint="eastAsia"/>
        </w:rPr>
        <w:t>疾病名称</w:t>
      </w:r>
    </w:p>
    <w:p>
      <w:pPr>
        <w:spacing w:before="0" w:after="0" w:line="240" w:lineRule="auto"/>
        <w:jc w:val="left"/>
        <w:rPr>
          <w:rFonts w:hint="eastAsia"/>
        </w:rPr>
      </w:pPr>
      <w:r>
        <w:rPr>
          <w:rFonts w:hint="eastAsia"/>
        </w:rPr>
        <w:t>咽部创伤、咽部脓肿</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灌药、投药后引发咽部损伤、感染、脓肿；吞咽疼痛，采食下降，消瘦，呼吸异常；感染可扩散至颈段脊髓，引起神经症状、轻瘫；严重时形成恶性水肿，病情进展快，死亡率高；脓肿可形成瘘管，从面部皮肤排脓。</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规范灌药操作，避免器械损伤咽部；出现明显症状后治疗效果差，可考虑安乐死；预防远重于治疗。</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依据近2周内灌药史、临床症状，结合咽部检查或内镜检查诊断。</w:t>
      </w:r>
    </w:p>
    <w:p>
      <w:pPr>
        <w:spacing w:before="0" w:after="0" w:line="240" w:lineRule="auto"/>
        <w:jc w:val="left"/>
        <w:rPr>
          <w:rFonts w:hint="eastAsia"/>
        </w:rPr>
      </w:pPr>
    </w:p>
    <w:p>
      <w:pPr>
        <w:spacing w:before="0" w:after="0" w:line="240" w:lineRule="auto"/>
        <w:jc w:val="left"/>
        <w:rPr>
          <w:rFonts w:hint="eastAsia"/>
        </w:rPr>
      </w:pPr>
      <w:r>
        <w:rPr>
          <w:rFonts w:hint="eastAsia"/>
        </w:rPr>
        <w:t>编号（201）</w:t>
      </w:r>
    </w:p>
    <w:p>
      <w:pPr>
        <w:spacing w:before="0" w:after="0" w:line="240" w:lineRule="auto"/>
        <w:jc w:val="left"/>
        <w:rPr>
          <w:rFonts w:hint="eastAsia"/>
        </w:rPr>
      </w:pPr>
      <w:r>
        <w:rPr>
          <w:rFonts w:hint="eastAsia"/>
        </w:rPr>
        <w:t>疾病名称：放线杆菌病</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面部皮下脓肿，可经皮肤排脓，少数侵入咽部；采食、呼吸无明显异常时可不予治疗；若压迫咽部导致呼吸异常，需使用类固醇与抗生素治疗，预后较差。</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避免在带刺、易造成口腔损伤的草场放牧；有呼吸异常时给予类固醇及抗生素治疗。</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根据面部皮下脓肿、放牧史及临床症状诊断。</w:t>
      </w:r>
    </w:p>
    <w:p>
      <w:pPr>
        <w:spacing w:before="0" w:after="0" w:line="240" w:lineRule="auto"/>
        <w:jc w:val="left"/>
        <w:rPr>
          <w:rFonts w:hint="eastAsia"/>
        </w:rPr>
      </w:pPr>
    </w:p>
    <w:p>
      <w:pPr>
        <w:spacing w:before="0" w:after="0" w:line="240" w:lineRule="auto"/>
        <w:jc w:val="left"/>
        <w:rPr>
          <w:rFonts w:hint="eastAsia"/>
        </w:rPr>
      </w:pPr>
      <w:r>
        <w:rPr>
          <w:rFonts w:hint="eastAsia"/>
        </w:rPr>
        <w:t>编号（202）</w:t>
      </w:r>
    </w:p>
    <w:p>
      <w:pPr>
        <w:spacing w:before="0" w:after="0" w:line="240" w:lineRule="auto"/>
        <w:jc w:val="left"/>
        <w:rPr>
          <w:rFonts w:hint="eastAsia"/>
        </w:rPr>
      </w:pPr>
      <w:r>
        <w:rPr>
          <w:rFonts w:hint="eastAsia"/>
        </w:rPr>
        <w:t>疾病名称：牙源性囊肿（齿源性囊肿）</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4岁绵羊下颌前部坚硬肿胀，骨质增生，导致牙齿移位或缺失，影响放牧与体况。</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无有效保守治疗，影响采食者淘汰；可行下颌前部切除术，术后需补饲。</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临床触诊见下颌前部骨性肿胀；X线呈典型囊性影像，累及牙齿。</w:t>
      </w:r>
    </w:p>
    <w:p>
      <w:pPr>
        <w:spacing w:before="0" w:after="0" w:line="240" w:lineRule="auto"/>
        <w:jc w:val="left"/>
        <w:rPr>
          <w:rFonts w:hint="eastAsia"/>
        </w:rPr>
      </w:pPr>
    </w:p>
    <w:p>
      <w:pPr>
        <w:spacing w:before="0" w:after="0" w:line="240" w:lineRule="auto"/>
        <w:jc w:val="left"/>
        <w:rPr>
          <w:rFonts w:hint="eastAsia"/>
        </w:rPr>
      </w:pPr>
      <w:r>
        <w:rPr>
          <w:rFonts w:hint="eastAsia"/>
        </w:rPr>
        <w:t>编号（203）</w:t>
      </w:r>
    </w:p>
    <w:p>
      <w:pPr>
        <w:spacing w:before="0" w:after="0" w:line="240" w:lineRule="auto"/>
        <w:jc w:val="left"/>
        <w:rPr>
          <w:rFonts w:hint="eastAsia"/>
        </w:rPr>
      </w:pPr>
      <w:r>
        <w:rPr>
          <w:rFonts w:hint="eastAsia"/>
        </w:rPr>
        <w:t>疾病名称：胸腺增生</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幼龄山羊颈腹侧柔软肿胀，2周龄可出现，6月龄内多自行消退，无不良影响。</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无需治疗，为正常生理现象。</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根据发病年龄、部位及临床特征诊断。</w:t>
      </w:r>
    </w:p>
    <w:p>
      <w:pPr>
        <w:spacing w:before="0" w:after="0" w:line="240" w:lineRule="auto"/>
        <w:jc w:val="left"/>
        <w:rPr>
          <w:rFonts w:hint="eastAsia"/>
        </w:rPr>
      </w:pPr>
    </w:p>
    <w:p>
      <w:pPr>
        <w:spacing w:before="0" w:after="0" w:line="240" w:lineRule="auto"/>
        <w:jc w:val="left"/>
        <w:rPr>
          <w:rFonts w:hint="eastAsia"/>
        </w:rPr>
      </w:pPr>
      <w:r>
        <w:rPr>
          <w:rFonts w:hint="eastAsia"/>
        </w:rPr>
        <w:t>编号（204）</w:t>
      </w:r>
    </w:p>
    <w:p>
      <w:pPr>
        <w:spacing w:before="0" w:after="0" w:line="240" w:lineRule="auto"/>
        <w:jc w:val="left"/>
        <w:rPr>
          <w:rFonts w:hint="eastAsia"/>
        </w:rPr>
      </w:pPr>
      <w:r>
        <w:rPr>
          <w:rFonts w:hint="eastAsia"/>
        </w:rPr>
        <w:t>疾病名称：胸腺瘤</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老年山羊胸腔入口处肿胀，多数无明显症状；较大时压迫食管，引起吞咽困难、嗳气障碍、瘤胃臌气。</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多为偶然发现，有明显压迫症状时预后不良。</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根据年龄、部位及食管阻塞相关症状诊断。</w:t>
      </w:r>
    </w:p>
    <w:p>
      <w:pPr>
        <w:spacing w:before="0" w:after="0" w:line="240" w:lineRule="auto"/>
        <w:jc w:val="left"/>
        <w:rPr>
          <w:rFonts w:hint="eastAsia"/>
        </w:rPr>
      </w:pPr>
    </w:p>
    <w:p>
      <w:pPr>
        <w:spacing w:before="0" w:after="0" w:line="240" w:lineRule="auto"/>
        <w:jc w:val="left"/>
        <w:rPr>
          <w:rFonts w:hint="eastAsia"/>
        </w:rPr>
      </w:pPr>
      <w:r>
        <w:rPr>
          <w:rFonts w:hint="eastAsia"/>
        </w:rPr>
        <w:t>编号（205）</w:t>
      </w:r>
    </w:p>
    <w:p>
      <w:pPr>
        <w:spacing w:before="0" w:after="0" w:line="240" w:lineRule="auto"/>
        <w:jc w:val="left"/>
        <w:rPr>
          <w:rFonts w:hint="eastAsia"/>
        </w:rPr>
      </w:pPr>
      <w:r>
        <w:rPr>
          <w:rFonts w:hint="eastAsia"/>
        </w:rPr>
        <w:t>疾病名称：肉垂囊肿</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肉垂基部肿胀，大小不一，具有遗传性，影响品相。</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抽吸无法治愈，可手术切除。</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根据典型部位及遗传史诊断。</w:t>
      </w:r>
    </w:p>
    <w:p>
      <w:pPr>
        <w:spacing w:before="0" w:after="0" w:line="240" w:lineRule="auto"/>
        <w:jc w:val="left"/>
        <w:rPr>
          <w:rFonts w:hint="eastAsia"/>
        </w:rPr>
      </w:pPr>
    </w:p>
    <w:p>
      <w:pPr>
        <w:spacing w:before="0" w:after="0" w:line="240" w:lineRule="auto"/>
        <w:jc w:val="left"/>
        <w:rPr>
          <w:rFonts w:hint="eastAsia"/>
        </w:rPr>
      </w:pPr>
      <w:r>
        <w:rPr>
          <w:rFonts w:hint="eastAsia"/>
        </w:rPr>
        <w:t>编号（206）</w:t>
      </w:r>
    </w:p>
    <w:p>
      <w:pPr>
        <w:spacing w:before="0" w:after="0" w:line="240" w:lineRule="auto"/>
        <w:jc w:val="left"/>
        <w:rPr>
          <w:rFonts w:hint="eastAsia"/>
        </w:rPr>
      </w:pPr>
      <w:r>
        <w:rPr>
          <w:rFonts w:hint="eastAsia"/>
        </w:rPr>
        <w:t>疾病名称：唾液囊肿（唾液黏液囊肿）</w:t>
      </w:r>
    </w:p>
    <w:p>
      <w:pPr>
        <w:spacing w:before="0" w:after="0" w:line="240" w:lineRule="auto"/>
        <w:jc w:val="left"/>
        <w:rPr>
          <w:rFonts w:hint="eastAsia"/>
        </w:rPr>
      </w:pPr>
      <w:r>
        <w:rPr>
          <w:rFonts w:hint="eastAsia"/>
        </w:rPr>
        <w:t>疾病症状</w:t>
      </w:r>
    </w:p>
    <w:p>
      <w:pPr>
        <w:spacing w:before="0" w:after="0" w:line="240" w:lineRule="auto"/>
        <w:jc w:val="left"/>
        <w:rPr>
          <w:rFonts w:hint="eastAsia"/>
        </w:rPr>
      </w:pPr>
      <w:r>
        <w:rPr>
          <w:rFonts w:hint="eastAsia"/>
        </w:rPr>
        <w:t>头部一侧或下颌间无痛性液性肿胀，与腮腺或颌下腺相关；导管破裂时进食流出大量唾液，形成慢性瘘管。</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手术切除囊肿并结扎导管，腺体可萎缩。</w:t>
      </w:r>
    </w:p>
    <w:p>
      <w:pPr>
        <w:spacing w:before="0" w:after="0" w:line="240" w:lineRule="auto"/>
        <w:jc w:val="left"/>
        <w:rPr>
          <w:rFonts w:hint="eastAsia"/>
        </w:rPr>
      </w:pPr>
      <w:r>
        <w:rPr>
          <w:rFonts w:hint="eastAsia"/>
        </w:rPr>
        <w:t>诊断</w:t>
      </w:r>
    </w:p>
    <w:p>
      <w:pPr>
        <w:spacing w:before="0" w:after="0" w:line="240" w:lineRule="auto"/>
        <w:jc w:val="left"/>
        <w:rPr>
          <w:rFonts w:hint="eastAsia"/>
        </w:rPr>
      </w:pPr>
      <w:r>
        <w:rPr>
          <w:rFonts w:hint="eastAsia"/>
        </w:rPr>
        <w:t>根据肿胀部位、质地及进食时流涎特征诊断。</w:t>
      </w:r>
    </w:p>
    <w:p>
      <w:pPr>
        <w:spacing w:before="0" w:after="0" w:line="240" w:lineRule="auto"/>
        <w:jc w:val="left"/>
        <w:rPr>
          <w:rFonts w:hint="eastAsia"/>
        </w:rPr>
      </w:pPr>
    </w:p>
    <w:p>
      <w:pPr>
        <w:spacing w:before="0" w:after="0" w:line="240" w:lineRule="auto"/>
        <w:jc w:val="left"/>
        <w:rPr>
          <w:rFonts w:hint="eastAsia"/>
        </w:rPr>
      </w:pPr>
      <w:r>
        <w:rPr>
          <w:rFonts w:hint="eastAsia"/>
        </w:rPr>
        <w:t>编号（207）</w:t>
      </w:r>
    </w:p>
    <w:p>
      <w:pPr>
        <w:spacing w:before="0" w:after="0" w:line="240" w:lineRule="auto"/>
        <w:jc w:val="left"/>
        <w:rPr>
          <w:rFonts w:hint="eastAsia"/>
        </w:rPr>
      </w:pPr>
      <w:r>
        <w:rPr>
          <w:rFonts w:hint="eastAsia"/>
        </w:rPr>
        <w:t>疾病名称:干酪样淋巴结炎（CLA）</w:t>
      </w:r>
    </w:p>
    <w:p>
      <w:pPr>
        <w:spacing w:before="0" w:after="0" w:line="240" w:lineRule="auto"/>
        <w:jc w:val="left"/>
        <w:rPr>
          <w:rFonts w:hint="eastAsia"/>
          <w:lang w:val="en-US" w:eastAsia="zh-CN"/>
        </w:rPr>
      </w:pPr>
      <w:r>
        <w:rPr>
          <w:rFonts w:hint="eastAsia"/>
        </w:rPr>
        <w:t>疾病症状</w:t>
      </w:r>
      <w:r>
        <w:rPr>
          <w:rFonts w:hint="eastAsia"/>
          <w:lang w:val="en-US" w:eastAsia="zh-CN"/>
        </w:rPr>
        <w:t>:</w:t>
      </w:r>
    </w:p>
    <w:p>
      <w:pPr>
        <w:spacing w:before="0" w:after="0" w:line="240" w:lineRule="auto"/>
        <w:jc w:val="left"/>
        <w:rPr>
          <w:rFonts w:hint="eastAsia"/>
        </w:rPr>
      </w:pPr>
      <w:r>
        <w:rPr>
          <w:rFonts w:hint="eastAsia"/>
        </w:rPr>
        <w:t>由伪结核棒状杆菌引起，头颈部淋巴结肿大、脓肿；可经伤口、污染器具传播；内脏型可见渐进性消瘦、呼吸道症状。</w:t>
      </w:r>
    </w:p>
    <w:p>
      <w:pPr>
        <w:spacing w:before="0" w:after="0" w:line="240" w:lineRule="auto"/>
        <w:jc w:val="left"/>
        <w:rPr>
          <w:rFonts w:hint="eastAsia"/>
        </w:rPr>
      </w:pPr>
      <w:r>
        <w:rPr>
          <w:rFonts w:hint="eastAsia"/>
        </w:rPr>
        <w:t>防治建议/治疗</w:t>
      </w:r>
    </w:p>
    <w:p>
      <w:pPr>
        <w:spacing w:before="0" w:after="0" w:line="240" w:lineRule="auto"/>
        <w:jc w:val="left"/>
        <w:rPr>
          <w:rFonts w:hint="eastAsia"/>
        </w:rPr>
      </w:pPr>
      <w:r>
        <w:rPr>
          <w:rFonts w:hint="eastAsia"/>
        </w:rPr>
        <w:t>环境中病菌存活久，重在卫生、器械消毒与防止皮肤损伤；具体诊治参考专用资料。</w:t>
      </w:r>
    </w:p>
    <w:p>
      <w:pPr>
        <w:spacing w:before="0" w:after="0" w:line="240" w:lineRule="auto"/>
        <w:jc w:val="left"/>
        <w:rPr>
          <w:rFonts w:hint="eastAsia"/>
          <w:lang w:val="en-US" w:eastAsia="zh-CN"/>
        </w:rPr>
      </w:pPr>
      <w:r>
        <w:rPr>
          <w:rFonts w:hint="eastAsia"/>
        </w:rPr>
        <w:t>诊断</w:t>
      </w:r>
      <w:r>
        <w:rPr>
          <w:rFonts w:hint="eastAsia"/>
          <w:lang w:val="en-US" w:eastAsia="zh-CN"/>
        </w:rPr>
        <w:t>:</w:t>
      </w:r>
    </w:p>
    <w:p>
      <w:pPr>
        <w:spacing w:before="0" w:after="0" w:line="240" w:lineRule="auto"/>
        <w:jc w:val="left"/>
        <w:rPr>
          <w:rFonts w:hint="eastAsia"/>
        </w:rPr>
      </w:pPr>
      <w:r>
        <w:rPr>
          <w:rFonts w:hint="eastAsia"/>
        </w:rPr>
        <w:t>根据淋巴结脓肿、传播史及流行特点诊断。</w:t>
      </w:r>
    </w:p>
    <w:p>
      <w:pPr>
        <w:spacing w:before="0" w:after="0" w:line="240" w:lineRule="auto"/>
        <w:jc w:val="left"/>
        <w:rPr>
          <w:rFonts w:hint="eastAsia"/>
        </w:rPr>
      </w:pPr>
    </w:p>
    <w:p>
      <w:pPr>
        <w:spacing w:before="0" w:after="0" w:line="240" w:lineRule="auto"/>
        <w:jc w:val="left"/>
        <w:rPr>
          <w:rFonts w:hint="eastAsia"/>
        </w:rPr>
      </w:pPr>
      <w:r>
        <w:rPr>
          <w:rFonts w:hint="eastAsia"/>
        </w:rPr>
        <w:t>编号（208）</w:t>
      </w:r>
    </w:p>
    <w:p>
      <w:pPr>
        <w:spacing w:before="0" w:after="0" w:line="240" w:lineRule="auto"/>
        <w:jc w:val="left"/>
        <w:rPr>
          <w:rFonts w:hint="eastAsia"/>
        </w:rPr>
      </w:pPr>
      <w:r>
        <w:rPr>
          <w:rFonts w:hint="eastAsia"/>
        </w:rPr>
        <w:t>疾病名称：口蹄疫（FMD）</w:t>
      </w:r>
    </w:p>
    <w:p>
      <w:pPr>
        <w:spacing w:before="0" w:after="0" w:line="240" w:lineRule="auto"/>
        <w:jc w:val="left"/>
        <w:rPr>
          <w:rFonts w:hint="eastAsia"/>
        </w:rPr>
      </w:pPr>
      <w:r>
        <w:rPr>
          <w:rFonts w:hint="eastAsia"/>
        </w:rPr>
        <w:t>类型：绵羊、山羊急性传染性疾病</w:t>
      </w:r>
    </w:p>
    <w:p>
      <w:pPr>
        <w:spacing w:before="0" w:after="0" w:line="240" w:lineRule="auto"/>
        <w:jc w:val="left"/>
        <w:rPr>
          <w:rFonts w:hint="eastAsia"/>
        </w:rPr>
      </w:pPr>
      <w:r>
        <w:rPr>
          <w:rFonts w:hint="eastAsia"/>
        </w:rPr>
        <w:t>症状：场内其他易感物种（或因管理操作导致的更远区域易感物种）接触潜在感染动物的风险会增加。感染后的幼龄绵羊和山羊会表现出更严重的症状，且死亡率更高。口蹄疫的口腔病变初期为水疱，随后发展为黏膜糜烂。绵羊出现口腔病变时，鉴别诊断需考虑传染性脓疱（口疮）以及无感染性的创伤性病变。正如“口蹄疫”名称所暗示的，溃疡也可见于冠状带，绵羊可能表现为急性严重跛行。齿垫糜烂也较为常见。然而，有报告显示，高达27%的已知感染口蹄疫的绵羊未表现出糜烂或跛行的临床症状。绵羊可通过呼吸道接触以及病毒污染皮肤伤口而感染。</w:t>
      </w:r>
    </w:p>
    <w:p>
      <w:pPr>
        <w:spacing w:before="0" w:after="0" w:line="240" w:lineRule="auto"/>
        <w:jc w:val="left"/>
        <w:rPr>
          <w:rFonts w:hint="eastAsia"/>
        </w:rPr>
      </w:pPr>
      <w:r>
        <w:rPr>
          <w:rFonts w:hint="eastAsia"/>
        </w:rPr>
        <w:t>诊断：所有水疱性疾病的临床症状均相似，需通过实验室检测确定具体疾病。在美国（及许多其他国家），怀疑发生口蹄疫时，应寻求政府机构协助进行诊断和处置。口蹄疫病毒对pH值低于6和高于9的环境敏感，但对酒精、乙醚、氯仿和洗涤剂具有抵抗力。</w:t>
      </w:r>
    </w:p>
    <w:p>
      <w:pPr>
        <w:spacing w:before="0" w:after="0" w:line="240" w:lineRule="auto"/>
        <w:jc w:val="left"/>
        <w:rPr>
          <w:rFonts w:hint="eastAsia"/>
        </w:rPr>
      </w:pPr>
      <w:r>
        <w:rPr>
          <w:rFonts w:hint="eastAsia"/>
        </w:rPr>
        <w:t>防治建议：口蹄疫是制约家畜及动物产品国际贸易的最重要疾病。目前无具体防治细节，需遵循政府机构的诊断和处置规范，加强养殖场生物安全，避免易感动物接触感染源，做好环境消毒。</w:t>
      </w:r>
    </w:p>
    <w:p>
      <w:pPr>
        <w:spacing w:before="0" w:after="0" w:line="240" w:lineRule="auto"/>
        <w:jc w:val="left"/>
        <w:rPr>
          <w:rFonts w:hint="eastAsia"/>
        </w:rPr>
      </w:pPr>
    </w:p>
    <w:p>
      <w:pPr>
        <w:spacing w:before="0" w:after="0" w:line="240" w:lineRule="auto"/>
        <w:jc w:val="left"/>
        <w:rPr>
          <w:rFonts w:hint="eastAsia"/>
        </w:rPr>
      </w:pPr>
      <w:r>
        <w:rPr>
          <w:rFonts w:hint="eastAsia"/>
        </w:rPr>
        <w:t>编号（209）</w:t>
      </w:r>
    </w:p>
    <w:p>
      <w:pPr>
        <w:spacing w:before="0" w:after="0" w:line="240" w:lineRule="auto"/>
        <w:jc w:val="left"/>
        <w:rPr>
          <w:rFonts w:hint="eastAsia"/>
        </w:rPr>
      </w:pPr>
      <w:r>
        <w:rPr>
          <w:rFonts w:hint="eastAsia"/>
        </w:rPr>
        <w:t>疾病名称：传染性脓疱（口疮）</w:t>
      </w:r>
    </w:p>
    <w:p>
      <w:pPr>
        <w:spacing w:before="0" w:after="0" w:line="240" w:lineRule="auto"/>
        <w:jc w:val="left"/>
        <w:rPr>
          <w:rFonts w:hint="eastAsia"/>
        </w:rPr>
      </w:pPr>
      <w:r>
        <w:rPr>
          <w:rFonts w:hint="eastAsia"/>
        </w:rPr>
        <w:t>类型：绵羊、山羊常见病毒性传染病</w:t>
      </w:r>
    </w:p>
    <w:p>
      <w:pPr>
        <w:spacing w:before="0" w:after="0" w:line="240" w:lineRule="auto"/>
        <w:jc w:val="left"/>
        <w:rPr>
          <w:rFonts w:hint="eastAsia"/>
        </w:rPr>
      </w:pPr>
      <w:r>
        <w:rPr>
          <w:rFonts w:hint="eastAsia"/>
        </w:rPr>
        <w:t>症状：由痘病毒引起，典型临床症状为鼻口黏膜皮肤交界处出现结痂（图4-6），也可能出现口腔黏膜增生性病变。口腔病变常见于流行herds中出生的幼龄动物；免疫naive的成年动物接触临床正常的带毒动物后，可能出现临床症状。与口蹄疫、蓝舌病的口腔病变相比，传染性脓疱的病变以结痂为特征，而非糜烂和溃疡性病变。该病临床症状通常具有自限性，3-6周可自愈。病情严重者，若口腔疼痛无法哺乳，或母羊乳房病变严重导致幼畜无法哺乳，可能需要支持治疗和辅助饲喂。人类可被该病毒感染，也可作为媒介将病毒从一只动物传播至另一只，因此接触病畜时需佩戴防护手套。病畜临床发病后通常可获得2-3年免疫力，部分动物在初次感染痊愈1年后可能出现再次感染的临床症状，但再次感染时病变通常更轻微、愈合更快。印度4年间发生18起传染性脓疱疫情（绵羊6起、山羊12起），报告山羊发病率为18.93%、绵羊为21.50%，死亡率分别为2.53%和1.10%；幼山羊比成年动物更易出现牙龈和舌部病变。该病在巴西东北部呈地方流行性。某绵羊群暴发疫情时，除鼻孔、嘴唇和口鼻部结痂外，还出现明显面部肿胀和凹陷性水肿，病程结束后，痊愈动物面部水肿部位会出现一定程度脱毛。多数病例几周内病变即可愈合，但有报告显示绵羊感染后临床症状可持续长达6个月，慢性病例的结痂与皮肤粘连紧密，剥离时会引起出血。</w:t>
      </w:r>
    </w:p>
    <w:p>
      <w:pPr>
        <w:spacing w:before="0" w:after="0" w:line="240" w:lineRule="auto"/>
        <w:jc w:val="left"/>
        <w:rPr>
          <w:rFonts w:hint="eastAsia"/>
        </w:rPr>
      </w:pPr>
      <w:r>
        <w:rPr>
          <w:rFonts w:hint="eastAsia"/>
        </w:rPr>
        <w:t>诊断：通常根据典型临床症状（鼻口交界处结痂、口腔增生性病变等）和病程进行诊断；需与口蹄疫、蓝舌病相鉴别，核心区别为该病以结痂病变为主，而非糜烂和溃疡；部分非典型病例需结合临床特征综合判断。</w:t>
      </w:r>
    </w:p>
    <w:p>
      <w:pPr>
        <w:spacing w:before="0" w:after="0" w:line="240" w:lineRule="auto"/>
        <w:jc w:val="left"/>
        <w:rPr>
          <w:rFonts w:hint="eastAsia"/>
        </w:rPr>
      </w:pPr>
      <w:r>
        <w:rPr>
          <w:rFonts w:hint="eastAsia"/>
        </w:rPr>
        <w:t>防治建议：加强饲养管理，避免易感动物接触带毒动物及污染环境；接触病畜时佩戴防护手套，防止人类感染及病毒传播；病畜需隔离饲养，做好圈舍及器具消毒，减少病毒扩散；病情严重者给予支持治疗和辅助饲喂，避免继发感染；目前无特效治疗药物，主要依靠动物自身免疫力自愈，再次感染时病变较轻且愈合更快。</w:t>
      </w:r>
    </w:p>
    <w:p>
      <w:pPr>
        <w:spacing w:before="0" w:after="0" w:line="240" w:lineRule="auto"/>
        <w:jc w:val="left"/>
        <w:rPr>
          <w:rFonts w:hint="eastAsia"/>
        </w:rPr>
      </w:pPr>
    </w:p>
    <w:p>
      <w:pPr>
        <w:spacing w:before="0" w:after="0" w:line="240" w:lineRule="auto"/>
        <w:jc w:val="left"/>
        <w:rPr>
          <w:rFonts w:hint="eastAsia"/>
        </w:rPr>
      </w:pPr>
      <w:r>
        <w:rPr>
          <w:rFonts w:hint="eastAsia"/>
        </w:rPr>
        <w:t>编号（210）</w:t>
      </w:r>
    </w:p>
    <w:p>
      <w:pPr>
        <w:spacing w:before="0" w:after="0" w:line="240" w:lineRule="auto"/>
        <w:jc w:val="left"/>
        <w:rPr>
          <w:rFonts w:hint="eastAsia"/>
        </w:rPr>
      </w:pPr>
      <w:r>
        <w:rPr>
          <w:rFonts w:hint="eastAsia"/>
        </w:rPr>
        <w:t>疾病名称：食管阻塞（食道梗阻/噎症）</w:t>
      </w:r>
    </w:p>
    <w:p>
      <w:pPr>
        <w:spacing w:before="0" w:after="0" w:line="240" w:lineRule="auto"/>
        <w:jc w:val="left"/>
        <w:rPr>
          <w:rFonts w:hint="eastAsia"/>
        </w:rPr>
      </w:pPr>
      <w:r>
        <w:rPr>
          <w:rFonts w:hint="eastAsia"/>
        </w:rPr>
        <w:t>类型：绵羊、山羊消化系统急症</w:t>
      </w:r>
    </w:p>
    <w:p>
      <w:pPr>
        <w:spacing w:before="0" w:after="0" w:line="240" w:lineRule="auto"/>
        <w:jc w:val="left"/>
        <w:rPr>
          <w:rFonts w:hint="eastAsia"/>
        </w:rPr>
      </w:pPr>
      <w:r>
        <w:rPr>
          <w:rFonts w:hint="eastAsia"/>
        </w:rPr>
        <w:t>症状：食管阻塞在绵羊和山羊中较牛少见，且绵羊的发病率高于山羊。多数绵羊的食管阻塞由快速吞食颗粒饲料导致，此时唾液尚未充分润湿饲料，饲料在食管内形成阻塞。患病动物会表现出焦虑不安、大量流涎，主要因无法正常吞咽所致。若食管完全阻塞，由于反刍动物正常生理需求中的嗳气无法完成，会继发瘤胃臌气，严重时可危及生命。</w:t>
      </w:r>
    </w:p>
    <w:p>
      <w:pPr>
        <w:spacing w:before="0" w:after="0" w:line="240" w:lineRule="auto"/>
        <w:jc w:val="left"/>
        <w:rPr>
          <w:rFonts w:hint="eastAsia"/>
        </w:rPr>
      </w:pPr>
      <w:r>
        <w:rPr>
          <w:rFonts w:hint="eastAsia"/>
        </w:rPr>
        <w:t>诊断：根据病史（如快速采食颗粒饲料）、典型临床症状（流涎、吞咽障碍、瘤胃臌气）可做出初步诊断；可通过插入胃导管探察阻塞部位，或使用内窥镜观察阻塞情况，辅助明确诊断。</w:t>
      </w:r>
    </w:p>
    <w:p>
      <w:pPr>
        <w:spacing w:before="0" w:after="0" w:line="240" w:lineRule="auto"/>
        <w:jc w:val="left"/>
        <w:rPr>
          <w:rFonts w:hint="eastAsia"/>
        </w:rPr>
      </w:pPr>
      <w:r>
        <w:rPr>
          <w:rFonts w:hint="eastAsia"/>
        </w:rPr>
        <w:t>防治建议/治疗：若保守治疗无法解除食管阻塞，可能需要进行手术治疗。食管切开术在绵羊和山羊中并非常用手术，因此对于价值较高、值得进行该治疗的动物，建议转诊至专业机构进行手术，避免在非理想条件下尝试操作。该处理方式尤为推荐，因为反刍动物的食管切开术并非急症——更常用、操作更简单的瘤胃切开术可预防食管阻塞的致命风险，既能释放瘤胃气体，又能在食管完全阻塞时为动物提供热量和水分补充的途径。尽管如此，食管切开术最佳操作方式是在全身麻醉下进行，以方便暴露手术部位和缝合。将动物置于仰卧位，插入胃管至阻塞部位，辅助确定手术位置；也可将内窥镜插入食管至阻塞处，既能观察阻塞情况，又能通过透照定位切口和分离组织。食管切口优选在阻塞部位远端的健康食管组织上；若阻塞部位靠近胸腔入口，则需在阻塞部位近端做切口。该切口位置可对健康组织进行一期缝合，也可将食管切口开放作为食管造口术，以便在食管炎症消退、临时食管造口术二期愈合前进行饲喂。这一点在反刍动物中其实不太关键，因为瘤胃造口术也能提供相同的饲喂通道。与其他物种相比，反刍动物的食管切口一期缝合更难处理，因为反刍动物的嗳气会影响切口愈合——其他物种的食管切口一期缝合可通过禁止口服进食数天实现，避免食物通过时牵拉切口，或防止液体从缝合处渗漏。食管黏膜切开后，易与食管肌层分离，黏膜是食管缝合的支撑层。建议用细缝线以单纯连续缝合方式缝合黏膜，线结置于管腔内，随后缝合肌层。操作时需注意保护食管的血液供应，皮肤和肌肉切口按常规方式缝合。应在食管旁放置引流管，以排出（并检测）可能从食管缝合处渗漏的液体。</w:t>
      </w:r>
    </w:p>
    <w:p>
      <w:pPr>
        <w:spacing w:before="0" w:after="0" w:line="240" w:lineRule="auto"/>
        <w:jc w:val="left"/>
        <w:rPr>
          <w:rFonts w:hint="eastAsia"/>
        </w:rPr>
      </w:pPr>
    </w:p>
    <w:p>
      <w:pPr>
        <w:spacing w:before="0" w:after="0" w:line="240" w:lineRule="auto"/>
        <w:jc w:val="left"/>
        <w:rPr>
          <w:rFonts w:hint="eastAsia"/>
        </w:rPr>
      </w:pPr>
      <w:r>
        <w:rPr>
          <w:rFonts w:hint="eastAsia"/>
        </w:rPr>
        <w:t>编号（211）</w:t>
      </w:r>
    </w:p>
    <w:p>
      <w:pPr>
        <w:spacing w:before="0" w:after="0" w:line="240" w:lineRule="auto"/>
        <w:jc w:val="left"/>
        <w:rPr>
          <w:rFonts w:hint="eastAsia"/>
        </w:rPr>
      </w:pPr>
      <w:r>
        <w:rPr>
          <w:rFonts w:hint="eastAsia"/>
        </w:rPr>
        <w:t>疾病名称：巨食管</w:t>
      </w:r>
    </w:p>
    <w:p>
      <w:pPr>
        <w:spacing w:before="0" w:after="0" w:line="240" w:lineRule="auto"/>
        <w:jc w:val="left"/>
        <w:rPr>
          <w:rFonts w:hint="eastAsia"/>
        </w:rPr>
      </w:pPr>
      <w:r>
        <w:rPr>
          <w:rFonts w:hint="eastAsia"/>
        </w:rPr>
        <w:t>类型：绵羊、山羊少见消化系统疾病</w:t>
      </w:r>
    </w:p>
    <w:p>
      <w:pPr>
        <w:spacing w:before="0" w:after="0" w:line="240" w:lineRule="auto"/>
        <w:jc w:val="left"/>
        <w:rPr>
          <w:rFonts w:hint="eastAsia"/>
        </w:rPr>
      </w:pPr>
      <w:r>
        <w:rPr>
          <w:rFonts w:hint="eastAsia"/>
        </w:rPr>
        <w:t>症状：该病在绵羊和山羊中较为少见，在其他反刍动物中也不常见。已有报告显示，1只2岁山羊患该病，表现为间歇性反流和颈部远端肿胀；1只公羊也被报告患有该病。该病最常见的临床症状是进食后不久出现反流。</w:t>
      </w:r>
    </w:p>
    <w:p>
      <w:pPr>
        <w:spacing w:before="0" w:after="0" w:line="240" w:lineRule="auto"/>
        <w:jc w:val="left"/>
        <w:rPr>
          <w:rFonts w:hint="eastAsia"/>
        </w:rPr>
      </w:pPr>
      <w:r>
        <w:rPr>
          <w:rFonts w:hint="eastAsia"/>
        </w:rPr>
        <w:t>诊断：可通过内窥镜检查和阳性造影X线检查明确诊断。</w:t>
      </w:r>
    </w:p>
    <w:p>
      <w:pPr>
        <w:spacing w:before="0" w:after="0" w:line="240" w:lineRule="auto"/>
        <w:jc w:val="left"/>
        <w:rPr>
          <w:rFonts w:hint="eastAsia"/>
        </w:rPr>
      </w:pPr>
      <w:r>
        <w:rPr>
          <w:rFonts w:hint="eastAsia"/>
        </w:rPr>
        <w:t>防治建议/治疗：目前相关治疗案例较少，已有报告中的患病山羊未接受治疗；暂无明确的特效治疗方案，需结合患病动物具体情况综合评估处置。</w:t>
      </w:r>
    </w:p>
    <w:p>
      <w:pPr>
        <w:spacing w:before="0" w:after="0" w:line="240" w:lineRule="auto"/>
        <w:jc w:val="left"/>
        <w:rPr>
          <w:rFonts w:hint="eastAsia"/>
        </w:rPr>
      </w:pPr>
    </w:p>
    <w:p>
      <w:pPr>
        <w:spacing w:before="0" w:after="0" w:line="240" w:lineRule="auto"/>
        <w:jc w:val="left"/>
        <w:rPr>
          <w:rFonts w:hint="eastAsia"/>
        </w:rPr>
      </w:pPr>
      <w:r>
        <w:rPr>
          <w:rFonts w:hint="eastAsia"/>
        </w:rPr>
        <w:t>编号（212）</w:t>
      </w:r>
    </w:p>
    <w:p>
      <w:pPr>
        <w:spacing w:before="0" w:after="0" w:line="240" w:lineRule="auto"/>
        <w:jc w:val="left"/>
        <w:rPr>
          <w:rFonts w:hint="eastAsia"/>
        </w:rPr>
      </w:pPr>
      <w:r>
        <w:rPr>
          <w:rFonts w:hint="eastAsia"/>
        </w:rPr>
        <w:t>疾病名称：食管憩室</w:t>
      </w:r>
    </w:p>
    <w:p>
      <w:pPr>
        <w:spacing w:before="0" w:after="0" w:line="240" w:lineRule="auto"/>
        <w:jc w:val="left"/>
        <w:rPr>
          <w:rFonts w:hint="eastAsia"/>
        </w:rPr>
      </w:pPr>
      <w:r>
        <w:rPr>
          <w:rFonts w:hint="eastAsia"/>
        </w:rPr>
        <w:t>类型：绵羊、山羊少见食管创伤性疾病</w:t>
      </w:r>
    </w:p>
    <w:p>
      <w:pPr>
        <w:spacing w:before="0" w:after="0" w:line="240" w:lineRule="auto"/>
        <w:jc w:val="left"/>
        <w:rPr>
          <w:rFonts w:hint="eastAsia"/>
        </w:rPr>
      </w:pPr>
      <w:r>
        <w:rPr>
          <w:rFonts w:hint="eastAsia"/>
        </w:rPr>
        <w:t>症状：食管憩室的形成可能继发于管腔内阻塞或管腔外损伤造成的创伤。与憩室相关的阻塞是由于食物堆积在病变部位所致。根据形状不同，憩室可分为牵引型和搏动型。临床症状可能包括颈部可见的食管扩张，以及反复发作、通常程度较轻的食管阻塞。</w:t>
      </w:r>
    </w:p>
    <w:p>
      <w:pPr>
        <w:spacing w:before="0" w:after="0" w:line="240" w:lineRule="auto"/>
        <w:jc w:val="left"/>
        <w:rPr>
          <w:rFonts w:hint="eastAsia"/>
        </w:rPr>
      </w:pPr>
      <w:r>
        <w:rPr>
          <w:rFonts w:hint="eastAsia"/>
        </w:rPr>
        <w:t>诊断：可通过内窥镜观察到憩室，但阳性造影X线检查是识别憩室类型和完整范围的最佳影像学方法。</w:t>
      </w:r>
    </w:p>
    <w:p>
      <w:pPr>
        <w:spacing w:before="0" w:after="0" w:line="240" w:lineRule="auto"/>
        <w:jc w:val="left"/>
        <w:rPr>
          <w:rFonts w:hint="eastAsia"/>
        </w:rPr>
      </w:pPr>
      <w:r>
        <w:rPr>
          <w:rFonts w:hint="eastAsia"/>
        </w:rPr>
        <w:t>防治建议/治疗：针对病因进行干预，避免食管再次受到创伤或阻塞；若出现反复食管阻塞，需及时清理堆积食物，必要时结合手术治疗，具体方案需根据憩室类型和严重程度综合评估。</w:t>
      </w:r>
    </w:p>
    <w:p>
      <w:pPr>
        <w:spacing w:before="0" w:after="0" w:line="240" w:lineRule="auto"/>
        <w:jc w:val="left"/>
        <w:rPr>
          <w:rFonts w:hint="eastAsia"/>
        </w:rPr>
      </w:pPr>
    </w:p>
    <w:p>
      <w:pPr>
        <w:spacing w:before="0" w:after="0" w:line="240" w:lineRule="auto"/>
        <w:jc w:val="left"/>
        <w:rPr>
          <w:rFonts w:hint="eastAsia"/>
        </w:rPr>
      </w:pPr>
      <w:r>
        <w:rPr>
          <w:rFonts w:hint="eastAsia"/>
        </w:rPr>
        <w:t>编号（213）</w:t>
      </w:r>
    </w:p>
    <w:p>
      <w:pPr>
        <w:spacing w:before="0" w:after="0" w:line="240" w:lineRule="auto"/>
        <w:jc w:val="left"/>
        <w:rPr>
          <w:rFonts w:hint="eastAsia"/>
        </w:rPr>
      </w:pPr>
      <w:r>
        <w:rPr>
          <w:rFonts w:hint="eastAsia"/>
        </w:rPr>
        <w:t>疾病名称：食管先天性瘘管</w:t>
      </w:r>
    </w:p>
    <w:p>
      <w:pPr>
        <w:spacing w:before="0" w:after="0" w:line="240" w:lineRule="auto"/>
        <w:jc w:val="left"/>
        <w:rPr>
          <w:rFonts w:hint="eastAsia"/>
        </w:rPr>
      </w:pPr>
      <w:r>
        <w:rPr>
          <w:rFonts w:hint="eastAsia"/>
        </w:rPr>
        <w:t>类型：山羊少见先天性畸形疾病</w:t>
      </w:r>
    </w:p>
    <w:p>
      <w:pPr>
        <w:spacing w:before="0" w:after="0" w:line="240" w:lineRule="auto"/>
        <w:jc w:val="left"/>
        <w:rPr>
          <w:rFonts w:hint="eastAsia"/>
        </w:rPr>
      </w:pPr>
      <w:r>
        <w:rPr>
          <w:rFonts w:hint="eastAsia"/>
        </w:rPr>
        <w:t>症状：该病极为罕见，山羊易发生多种不同性质和严重程度的先天性畸形。有报告显示，1只幼山羊出生后不久即出现皮下肿胀，穿刺抽吸时发现肿胀内含有乳汁；反复抽吸后肿胀会缩小，但哺乳后会再次增大。该病例最终被确诊为食管近端先天性瘘管，瘘管与皮下间隙相通。</w:t>
      </w:r>
    </w:p>
    <w:p>
      <w:pPr>
        <w:spacing w:before="0" w:after="0" w:line="240" w:lineRule="auto"/>
        <w:jc w:val="left"/>
        <w:rPr>
          <w:rFonts w:hint="eastAsia"/>
          <w:lang w:val="en-US" w:eastAsia="zh-CN"/>
        </w:rPr>
      </w:pPr>
      <w:r>
        <w:rPr>
          <w:rFonts w:hint="eastAsia"/>
        </w:rPr>
        <w:t>诊断：根据幼龄动物出生后不久出现的皮下肿胀、哺乳后肿胀增大的特征，结合穿刺抽吸结果及进一步影像学、内窥镜检查，可明确诊断。</w:t>
      </w:r>
    </w:p>
    <w:p>
      <w:pPr>
        <w:spacing w:before="0" w:after="0" w:line="240" w:lineRule="auto"/>
        <w:jc w:val="left"/>
        <w:rPr>
          <w:rFonts w:hint="eastAsia"/>
        </w:rPr>
      </w:pPr>
      <w:r>
        <w:rPr>
          <w:rFonts w:hint="eastAsia"/>
        </w:rPr>
        <w:t>防治建议/治疗：目前相关病例极少，暂无明确统一的治疗方案；可根据瘘管大小、位置及患病动物体况，尝试手术修补瘘管，同时加强护理，避免乳汁渗漏引发皮下感染。</w:t>
      </w:r>
    </w:p>
    <w:p>
      <w:pPr>
        <w:spacing w:before="0" w:after="0" w:line="240" w:lineRule="auto"/>
        <w:jc w:val="left"/>
        <w:rPr>
          <w:rFonts w:hint="eastAsia"/>
        </w:rPr>
      </w:pPr>
    </w:p>
    <w:p>
      <w:pPr>
        <w:spacing w:before="0" w:after="0" w:line="240" w:lineRule="auto"/>
        <w:jc w:val="left"/>
        <w:rPr>
          <w:rFonts w:hint="eastAsia"/>
        </w:rPr>
      </w:pPr>
      <w:r>
        <w:rPr>
          <w:rFonts w:hint="eastAsia"/>
        </w:rPr>
        <w:t>编号（214）</w:t>
      </w:r>
    </w:p>
    <w:p>
      <w:pPr>
        <w:spacing w:before="0" w:after="0" w:line="240" w:lineRule="auto"/>
        <w:jc w:val="left"/>
        <w:rPr>
          <w:rFonts w:hint="eastAsia"/>
        </w:rPr>
      </w:pPr>
      <w:r>
        <w:rPr>
          <w:rFonts w:hint="eastAsia"/>
        </w:rPr>
        <w:t>疾病名称：臌胀病（Bloat）</w:t>
      </w:r>
    </w:p>
    <w:p>
      <w:pPr>
        <w:spacing w:before="0" w:after="0" w:line="240" w:lineRule="auto"/>
        <w:jc w:val="left"/>
        <w:rPr>
          <w:rFonts w:hint="eastAsia"/>
        </w:rPr>
      </w:pPr>
      <w:r>
        <w:rPr>
          <w:rFonts w:hint="eastAsia"/>
        </w:rPr>
        <w:t>类型：绵羊、山羊少见的前胃疾病，在小型反刍动物中发病率低于牛，其中山羊发病少于绵羊。</w:t>
      </w:r>
    </w:p>
    <w:p>
      <w:pPr>
        <w:spacing w:before="0" w:after="0" w:line="240" w:lineRule="auto"/>
        <w:jc w:val="left"/>
        <w:rPr>
          <w:rFonts w:hint="eastAsia"/>
        </w:rPr>
      </w:pPr>
      <w:r>
        <w:rPr>
          <w:rFonts w:hint="eastAsia"/>
        </w:rPr>
        <w:t>症状：臌胀病的形成主要与日粮因素、食管或瘤胃功能异常相关，分为泡沫性臌胀和游离气体性臌胀两类。临床症状多表现为腹部膨大，尤其左侧腰背部上区明显，绵羊、安哥拉山羊因被毛厚实，膨胀可能不明显；常伴随腹痛、烦躁不安，瘤胃蠕动可减弱或亢进；出现明显呼吸困难，部分动物会张口呼吸，若不及时治疗可导致死亡。其中，由采食不当或食管阻塞引起的泡沫性、游离气体性臌胀，症状更严重且危及生命；羔羊、犊山羊还可能因不当哺乳（过量饲喂、饲喂变质/冷奶等）引发臌胀。</w:t>
      </w:r>
    </w:p>
    <w:p>
      <w:pPr>
        <w:spacing w:before="0" w:after="0" w:line="240" w:lineRule="auto"/>
        <w:jc w:val="left"/>
        <w:rPr>
          <w:rFonts w:hint="eastAsia"/>
        </w:rPr>
      </w:pPr>
      <w:r>
        <w:rPr>
          <w:rFonts w:hint="eastAsia"/>
        </w:rPr>
        <w:t>诊断：臌胀病属于急症，诊断与治疗需同步进行。病情不危急时，可通过插入胃管判断类型：多数游离气体性臌胀可通过胃管排气缓解，若胃管无法缓解且拔出后可见泡沫，则提示为泡沫性臌胀；同时结合详细问诊和全面体检查找原发病因。对于泡沫性臌胀，细磨谷物引发者瘤胃pH＜5.5；严重病例可通过穿刺观察气体或泡沫排出情况，辅助判断是否需紧急手术。</w:t>
      </w:r>
    </w:p>
    <w:p>
      <w:pPr>
        <w:spacing w:before="0" w:after="0" w:line="240" w:lineRule="auto"/>
        <w:jc w:val="left"/>
        <w:rPr>
          <w:rFonts w:hint="eastAsia"/>
        </w:rPr>
      </w:pPr>
      <w:r>
        <w:rPr>
          <w:rFonts w:hint="eastAsia"/>
        </w:rPr>
        <w:t>防治建议/治疗：治疗需根据病情紧急程度和臌胀类型干预：</w:t>
      </w:r>
    </w:p>
    <w:p>
      <w:pPr>
        <w:spacing w:before="0" w:after="0" w:line="240" w:lineRule="auto"/>
        <w:jc w:val="left"/>
        <w:rPr>
          <w:rFonts w:hint="eastAsia"/>
        </w:rPr>
      </w:pPr>
      <w:r>
        <w:rPr>
          <w:rFonts w:hint="eastAsia"/>
        </w:rPr>
        <w:t>1.病情不危急时，游离气体性臌胀可通过胃管排气缓解，泡沫性臌胀需通过胃管给予聚氧乙烯聚氧丙烯醚（44 mg/kg）、多库酯钠（28 mL），细磨谷物引发者可选用矿物油（100 mL）等紧急处理；</w:t>
      </w:r>
    </w:p>
    <w:p>
      <w:pPr>
        <w:spacing w:before="0" w:after="0" w:line="240" w:lineRule="auto"/>
        <w:jc w:val="left"/>
        <w:rPr>
          <w:rFonts w:hint="eastAsia"/>
        </w:rPr>
      </w:pPr>
      <w:r>
        <w:rPr>
          <w:rFonts w:hint="eastAsia"/>
        </w:rPr>
        <w:t>2.严重呼吸困难时，需在左侧腰窝部用套管针或粗针头穿刺放气，若无效则需紧急瘤胃切开术；</w:t>
      </w:r>
    </w:p>
    <w:p>
      <w:pPr>
        <w:spacing w:before="0" w:after="0" w:line="240" w:lineRule="auto"/>
        <w:jc w:val="left"/>
        <w:rPr>
          <w:rFonts w:hint="eastAsia"/>
        </w:rPr>
      </w:pPr>
      <w:r>
        <w:rPr>
          <w:rFonts w:hint="eastAsia"/>
        </w:rPr>
        <w:t>3.群体发病时，整群移出致病牧场，逐步适应后再回归，个别发病时限制健康动物采食。预防重点：泡沫性臌胀需限制高危牧草接触、逐步过渡饲喂豆科牧草、添加聚氧乙烯聚氧丙烯醚或离子载体，进入高危牧场前提前饲喂聚氧乙烯聚氧丙烯醚1-2周；游离气体性臌胀需逐步过渡精料日粮，添加莫能菌素、拉沙里菌素等离子载体；羔羊、犊山羊需规范哺乳，避免导管灌奶导致奶液进入瘤胃变质。</w:t>
      </w:r>
    </w:p>
    <w:p>
      <w:pPr>
        <w:spacing w:before="0" w:after="0" w:line="240" w:lineRule="auto"/>
        <w:jc w:val="left"/>
        <w:rPr>
          <w:rFonts w:hint="eastAsia"/>
        </w:rPr>
      </w:pPr>
    </w:p>
    <w:p>
      <w:pPr>
        <w:spacing w:before="0" w:after="0" w:line="240" w:lineRule="auto"/>
        <w:jc w:val="left"/>
        <w:rPr>
          <w:rFonts w:hint="eastAsia"/>
        </w:rPr>
      </w:pPr>
      <w:r>
        <w:rPr>
          <w:rFonts w:hint="eastAsia"/>
        </w:rPr>
        <w:t>编号（215）</w:t>
      </w:r>
    </w:p>
    <w:p>
      <w:pPr>
        <w:spacing w:before="0" w:after="0" w:line="240" w:lineRule="auto"/>
        <w:jc w:val="left"/>
        <w:rPr>
          <w:rFonts w:hint="eastAsia"/>
        </w:rPr>
      </w:pPr>
      <w:r>
        <w:rPr>
          <w:rFonts w:hint="eastAsia"/>
        </w:rPr>
        <w:t>疾病名称：单纯性消化不良</w:t>
      </w:r>
    </w:p>
    <w:p>
      <w:pPr>
        <w:spacing w:before="0" w:after="0" w:line="240" w:lineRule="auto"/>
        <w:jc w:val="left"/>
        <w:rPr>
          <w:rFonts w:hint="eastAsia"/>
        </w:rPr>
      </w:pPr>
      <w:r>
        <w:rPr>
          <w:rFonts w:hint="eastAsia"/>
        </w:rPr>
        <w:t>类型：绵羊、山羊常见的轻度前胃功能紊乱疾病</w:t>
      </w:r>
    </w:p>
    <w:p>
      <w:pPr>
        <w:spacing w:before="0" w:after="0" w:line="240" w:lineRule="auto"/>
        <w:jc w:val="left"/>
        <w:rPr>
          <w:rFonts w:hint="eastAsia"/>
        </w:rPr>
      </w:pPr>
      <w:r>
        <w:rPr>
          <w:rFonts w:hint="eastAsia"/>
        </w:rPr>
        <w:t>症状：该病由饲喂方式改变引起，常见诱因包括日粮中添加谷物、谷物饲喂量增加、日粮能量密度提高（如用玉米替代燕麦、将整粒玉米改为粉碎玉米），此外更换干草或牧场、采食霉变干草、过度放牧或干旱后采食杂草及有毒植物也可诱发；若日粮变化剧烈，可能引发瘤胃酸中毒。临床症状主要表现为轻度厌食，持续1-2天，部分病例可能伴随轻度腹泻和臌胀；瘤胃液pH值可无变化、升高或降低，具体取决于诱发原因，多数患病动物可自行好转，无需治疗。</w:t>
      </w:r>
    </w:p>
    <w:p>
      <w:pPr>
        <w:spacing w:before="0" w:after="0" w:line="240" w:lineRule="auto"/>
        <w:jc w:val="left"/>
        <w:rPr>
          <w:rFonts w:hint="eastAsia"/>
        </w:rPr>
      </w:pPr>
      <w:r>
        <w:rPr>
          <w:rFonts w:hint="eastAsia"/>
        </w:rPr>
        <w:t>诊断：结合饲喂史（近期存在日粮类型、饲喂量或能量密度的改变）及临床症状（轻度厌食为主，可伴轻度腹泻、臌胀）即可初步诊断；可通过检测瘤胃液pH值辅助判断，pH值根据诱发原因可出现无变化、升高或降低的情况，排除其他严重前胃疾病后可确诊。</w:t>
      </w:r>
    </w:p>
    <w:p>
      <w:pPr>
        <w:spacing w:before="0" w:after="0" w:line="240" w:lineRule="auto"/>
        <w:jc w:val="left"/>
        <w:rPr>
          <w:rFonts w:hint="eastAsia"/>
        </w:rPr>
      </w:pPr>
      <w:r>
        <w:rPr>
          <w:rFonts w:hint="eastAsia"/>
        </w:rPr>
        <w:t>防治建议/治疗：治疗以保守护理为主，多数患病动物无需特殊治疗即可自行恢复。若症状持续或轻微加重，可调整日粮结构，恢复至发病前的饲喂模式，减少或暂停新增谷物、霉变饲料等诱因饲料，保证清洁饮水和优质干草供给，避免进一步刺激网胃-瘤胃功能。预防重点在于避免突然改变饲喂routine，无论是更换饲料类型、增加谷物饲喂量还是调整日粮能量密度，都需逐步过渡，让动物胃肠道慢慢适应；同时加强饲料管理，避免饲喂霉变干草，合理放牧，防止过度放牧或干旱后动物采食杂草及有毒植物。</w:t>
      </w:r>
    </w:p>
    <w:p>
      <w:pPr>
        <w:spacing w:before="0" w:after="0" w:line="240" w:lineRule="auto"/>
        <w:jc w:val="left"/>
        <w:rPr>
          <w:rFonts w:hint="eastAsia"/>
        </w:rPr>
      </w:pPr>
    </w:p>
    <w:p>
      <w:pPr>
        <w:spacing w:before="0" w:after="0" w:line="240" w:lineRule="auto"/>
        <w:jc w:val="left"/>
        <w:rPr>
          <w:rFonts w:hint="eastAsia"/>
        </w:rPr>
      </w:pPr>
      <w:r>
        <w:rPr>
          <w:rFonts w:hint="eastAsia"/>
        </w:rPr>
        <w:t>编号（216）</w:t>
      </w:r>
    </w:p>
    <w:p>
      <w:pPr>
        <w:spacing w:before="0" w:after="0" w:line="240" w:lineRule="auto"/>
        <w:jc w:val="left"/>
        <w:rPr>
          <w:rFonts w:hint="eastAsia"/>
        </w:rPr>
      </w:pPr>
      <w:r>
        <w:rPr>
          <w:rFonts w:hint="eastAsia"/>
        </w:rPr>
        <w:t>疾病名称：网胃炎和瘤胃炎（Reticulitis and Rumenitis）</w:t>
      </w:r>
    </w:p>
    <w:p>
      <w:pPr>
        <w:spacing w:before="0" w:after="0" w:line="240" w:lineRule="auto"/>
        <w:jc w:val="left"/>
        <w:rPr>
          <w:rFonts w:hint="eastAsia"/>
        </w:rPr>
      </w:pPr>
      <w:r>
        <w:rPr>
          <w:rFonts w:hint="eastAsia"/>
        </w:rPr>
        <w:t>类型：绵羊、山羊潜在的前胃疾病</w:t>
      </w:r>
    </w:p>
    <w:p>
      <w:pPr>
        <w:spacing w:before="0" w:after="0" w:line="240" w:lineRule="auto"/>
        <w:jc w:val="left"/>
        <w:rPr>
          <w:rFonts w:hint="eastAsia"/>
        </w:rPr>
      </w:pPr>
      <w:r>
        <w:rPr>
          <w:rFonts w:hint="eastAsia"/>
        </w:rPr>
        <w:t>症状：该病发病机制与网胃-瘤胃黏膜损伤相关，化学损伤最常见诱因是瘤胃酸中毒，采食腐蚀性毒素也可损伤黏膜；机械损伤可由采食异物或瘤胃粪石引起；牛中可由牛病毒性腹泻、传染性牛鼻气管炎等病毒感染引发，但绵羊和山羊中尚未发现类似病毒。黏膜损伤后可继发细菌或真菌感染，口服抗生素治疗史（尤其黏膜已受损时）易诱发瘤胃真菌感染；放线杆菌病、放线菌病、结核病极少影响瘤胃壁，瘤胃壁肿瘤也有相关报道。临床症状较模糊，仅表现为厌食和前胃蠕动减弱。</w:t>
      </w:r>
    </w:p>
    <w:p>
      <w:pPr>
        <w:spacing w:before="0" w:after="0" w:line="240" w:lineRule="auto"/>
        <w:jc w:val="left"/>
        <w:rPr>
          <w:rFonts w:hint="eastAsia"/>
        </w:rPr>
      </w:pPr>
      <w:r>
        <w:rPr>
          <w:rFonts w:hint="eastAsia"/>
        </w:rPr>
        <w:t>诊断：诊断难度较大，瘤胃液样本通常仅表现出与厌食相关的变化（pH值碱性、原虫数量减少且活力下降、MBR时间延长）；偶尔可在罗曼诺夫斯基（Diff-Quick）染色的瘤胃液涂片上发现真菌，此时可诊断为真菌性瘤胃炎；若需识别异物或肿块，可能需要进行探查性剖腹术和瘤胃切开术。瘤胃角化不全的特征是瘤胃乳头发黑、增厚、结块，主要见于采食细磨或颗粒日粮的育肥羔羊，角化不全的瘤胃乳头脆弱易损，会增加瘤胃炎的发病风险。</w:t>
      </w:r>
    </w:p>
    <w:p>
      <w:pPr>
        <w:spacing w:before="0" w:after="0" w:line="240" w:lineRule="auto"/>
        <w:jc w:val="left"/>
        <w:rPr>
          <w:rFonts w:hint="eastAsia"/>
        </w:rPr>
      </w:pPr>
      <w:r>
        <w:rPr>
          <w:rFonts w:hint="eastAsia"/>
        </w:rPr>
        <w:t>防治建议/治疗：治疗需针对诱发原因干预，调整日粮结构，降低能量密度、增加纤维摄入；轻度瘤胃炎经一段时间护理和支持治疗（如瘤胃接种、补液、饲喂优质饲料）后可缓解；若为真菌性瘤胃炎，可口服噻苯达唑（25-44 mg/kg，若可获得）治疗；严重的黏膜损伤可能导致瘢痕形成，造成瘤胃功能永久性损伤。预防重点在于避免瘤胃酸中毒发生，减少腐蚀性毒素、异物的摄入，合理使用口服抗生素，避免长期饲喂细磨或颗粒日粮，降低瘤胃黏膜损伤风险。</w:t>
      </w:r>
    </w:p>
    <w:p>
      <w:pPr>
        <w:spacing w:before="0" w:after="0" w:line="240" w:lineRule="auto"/>
        <w:jc w:val="left"/>
        <w:rPr>
          <w:rFonts w:hint="eastAsia"/>
        </w:rPr>
      </w:pPr>
    </w:p>
    <w:p>
      <w:pPr>
        <w:spacing w:before="0" w:after="0" w:line="240" w:lineRule="auto"/>
        <w:jc w:val="left"/>
        <w:rPr>
          <w:rFonts w:hint="eastAsia"/>
        </w:rPr>
      </w:pPr>
      <w:r>
        <w:rPr>
          <w:rFonts w:hint="eastAsia"/>
        </w:rPr>
        <w:t>编号（217）</w:t>
      </w:r>
    </w:p>
    <w:p>
      <w:pPr>
        <w:spacing w:before="0" w:after="0" w:line="240" w:lineRule="auto"/>
        <w:jc w:val="left"/>
        <w:rPr>
          <w:rFonts w:hint="eastAsia"/>
        </w:rPr>
      </w:pPr>
      <w:r>
        <w:rPr>
          <w:rFonts w:hint="eastAsia"/>
        </w:rPr>
        <w:t>疾病名称：创伤性网胃腹膜炎</w:t>
      </w:r>
    </w:p>
    <w:p>
      <w:pPr>
        <w:spacing w:before="0" w:after="0" w:line="240" w:lineRule="auto"/>
        <w:jc w:val="left"/>
        <w:rPr>
          <w:rFonts w:hint="eastAsia"/>
        </w:rPr>
      </w:pPr>
      <w:r>
        <w:rPr>
          <w:rFonts w:hint="eastAsia"/>
        </w:rPr>
        <w:t>类型：绵羊、山羊少见的前胃相关疾病</w:t>
      </w:r>
    </w:p>
    <w:p>
      <w:pPr>
        <w:spacing w:before="0" w:after="0" w:line="240" w:lineRule="auto"/>
        <w:jc w:val="left"/>
        <w:rPr>
          <w:rFonts w:hint="eastAsia"/>
        </w:rPr>
      </w:pPr>
      <w:r>
        <w:rPr>
          <w:rFonts w:hint="eastAsia"/>
        </w:rPr>
        <w:t>症状：引发该病的常见异物包括金属丝、针头；临床症状与牛的创伤性网胃腹膜炎一致，主要表现为厌食、精神沉郁、腹痛、心力衰竭症状，部分病例可见胸腔引流通道迹象。</w:t>
      </w:r>
    </w:p>
    <w:p>
      <w:pPr>
        <w:spacing w:before="0" w:after="0" w:line="240" w:lineRule="auto"/>
        <w:jc w:val="left"/>
        <w:rPr>
          <w:rFonts w:hint="eastAsia"/>
        </w:rPr>
      </w:pPr>
      <w:r>
        <w:rPr>
          <w:rFonts w:hint="eastAsia"/>
        </w:rPr>
        <w:t>诊断：结合临床症状（厌食、沉郁、腹痛等）及采食异物的可能性（如接触金属丝、针头）进行初步判断，需排除其他前胃疾病，明确诊断可结合临床检查及病史综合评估。</w:t>
      </w:r>
    </w:p>
    <w:p>
      <w:pPr>
        <w:spacing w:before="0" w:after="0" w:line="240" w:lineRule="auto"/>
        <w:jc w:val="left"/>
        <w:rPr>
          <w:rFonts w:hint="eastAsia"/>
          <w:lang w:eastAsia="zh-CN"/>
        </w:rPr>
      </w:pPr>
      <w:r>
        <w:rPr>
          <w:rFonts w:hint="eastAsia"/>
        </w:rPr>
        <w:t>防治建议/治疗：该病治疗通常较为困难，无特效治疗方案，需结合病情综合干预。预防重点在于加强饲养管理，清理饲养环境中的异物（如金属丝、针头），避免动物误食；同时关注动物采食情况，减少异物接触风险</w:t>
      </w:r>
      <w:r>
        <w:rPr>
          <w:rFonts w:hint="eastAsia"/>
          <w:lang w:eastAsia="zh-CN"/>
        </w:rPr>
        <w:t>。</w:t>
      </w:r>
    </w:p>
    <w:p>
      <w:pPr>
        <w:spacing w:before="0" w:after="0" w:line="240" w:lineRule="auto"/>
        <w:jc w:val="left"/>
        <w:rPr>
          <w:rFonts w:hint="eastAsia"/>
          <w:lang w:val="en-US" w:eastAsia="zh-CN"/>
        </w:rPr>
      </w:pPr>
    </w:p>
    <w:p>
      <w:pPr>
        <w:spacing w:before="0" w:after="0" w:line="240" w:lineRule="auto"/>
        <w:jc w:val="left"/>
        <w:rPr>
          <w:rFonts w:hint="eastAsia"/>
        </w:rPr>
      </w:pPr>
      <w:r>
        <w:rPr>
          <w:rFonts w:hint="eastAsia"/>
        </w:rPr>
        <w:t>编号（218）</w:t>
      </w:r>
    </w:p>
    <w:p>
      <w:pPr>
        <w:spacing w:before="0" w:after="0" w:line="240" w:lineRule="auto"/>
        <w:jc w:val="left"/>
        <w:rPr>
          <w:rFonts w:hint="eastAsia"/>
        </w:rPr>
      </w:pPr>
      <w:r>
        <w:rPr>
          <w:rFonts w:hint="eastAsia"/>
        </w:rPr>
        <w:t>疾病名称：瘤胃阻塞（Rumen Impaction）</w:t>
      </w:r>
    </w:p>
    <w:p>
      <w:pPr>
        <w:spacing w:before="0" w:after="0" w:line="240" w:lineRule="auto"/>
        <w:jc w:val="left"/>
        <w:rPr>
          <w:rFonts w:hint="eastAsia"/>
        </w:rPr>
      </w:pPr>
      <w:r>
        <w:rPr>
          <w:rFonts w:hint="eastAsia"/>
        </w:rPr>
        <w:t>类型：绵羊、山羊前胃疾病</w:t>
      </w:r>
    </w:p>
    <w:p>
      <w:pPr>
        <w:spacing w:before="0" w:after="0" w:line="240" w:lineRule="auto"/>
        <w:jc w:val="left"/>
        <w:rPr>
          <w:rFonts w:hint="eastAsia"/>
        </w:rPr>
      </w:pPr>
      <w:r>
        <w:rPr>
          <w:rFonts w:hint="eastAsia"/>
        </w:rPr>
        <w:t>诊断：结合临床症状（左侧腹胁部可触诊坚实瘤胃、粪便量少干燥）、病史（脱水、采食沙子、塑料或高纤维日粮等）即可初步诊断，必要时结合临床检查排除其他前胃疾病。</w:t>
      </w:r>
    </w:p>
    <w:p>
      <w:pPr>
        <w:spacing w:before="0" w:after="0" w:line="240" w:lineRule="auto"/>
        <w:jc w:val="left"/>
        <w:rPr>
          <w:rFonts w:hint="eastAsia"/>
          <w:lang w:eastAsia="zh-CN"/>
        </w:rPr>
      </w:pPr>
      <w:r>
        <w:rPr>
          <w:rFonts w:hint="eastAsia"/>
        </w:rPr>
        <w:t>防治建议/治疗：可通过口服含硫酸镁（60g）的液体缓解阻塞；严重病例需进行瘤胃切开术。预防重点在于保证动物充足饮水，避免采食沙子、塑料等异物，合理搭配日粮，减少高纤维、低消化率饲料的比例，及时清理饲养环境中的塑料垃圾袋等杂物</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编号（219）</w:t>
      </w:r>
    </w:p>
    <w:p>
      <w:pPr>
        <w:spacing w:before="0" w:after="0" w:line="240" w:lineRule="auto"/>
        <w:jc w:val="left"/>
        <w:rPr>
          <w:rFonts w:hint="eastAsia"/>
        </w:rPr>
      </w:pPr>
      <w:r>
        <w:rPr>
          <w:rFonts w:hint="eastAsia"/>
        </w:rPr>
        <w:t>疾病名称：皱胃炎和皱胃溃疡</w:t>
      </w:r>
    </w:p>
    <w:p>
      <w:pPr>
        <w:spacing w:before="0" w:after="0" w:line="240" w:lineRule="auto"/>
        <w:jc w:val="left"/>
        <w:rPr>
          <w:rFonts w:hint="eastAsia"/>
        </w:rPr>
      </w:pPr>
      <w:r>
        <w:rPr>
          <w:rFonts w:hint="eastAsia"/>
        </w:rPr>
        <w:t>类型：绵羊、山羊皱胃疾病。</w:t>
      </w:r>
    </w:p>
    <w:p>
      <w:pPr>
        <w:spacing w:before="0" w:after="0" w:line="240" w:lineRule="auto"/>
        <w:jc w:val="left"/>
        <w:rPr>
          <w:rFonts w:hint="eastAsia"/>
        </w:rPr>
      </w:pPr>
      <w:r>
        <w:rPr>
          <w:rFonts w:hint="eastAsia"/>
        </w:rPr>
        <w:t>症状：该病可无症状，也可表现出多种临床症状，包括厌食、臌胀、腹痛、腹泻；溃疡性疾病中通常无粪便潜血，偶尔可见黑便、食欲改变（如啃食木材）和磨牙。</w:t>
      </w:r>
    </w:p>
    <w:p>
      <w:pPr>
        <w:spacing w:before="0" w:after="0" w:line="240" w:lineRule="auto"/>
        <w:jc w:val="left"/>
        <w:rPr>
          <w:rFonts w:hint="eastAsia"/>
        </w:rPr>
      </w:pPr>
      <w:r>
        <w:rPr>
          <w:rFonts w:hint="eastAsia"/>
        </w:rPr>
        <w:t>诊断：目前无明确的生前诊断方法，需排除其他腹痛原因，结合临床症状或死后剖检结果进行诊断。</w:t>
      </w:r>
    </w:p>
    <w:p>
      <w:pPr>
        <w:spacing w:before="0" w:after="0" w:line="240" w:lineRule="auto"/>
        <w:jc w:val="left"/>
        <w:rPr>
          <w:rFonts w:hint="eastAsia"/>
        </w:rPr>
      </w:pPr>
      <w:r>
        <w:rPr>
          <w:rFonts w:hint="eastAsia"/>
        </w:rPr>
        <w:t>防治建议/治疗：治疗难度较大，口服包衣类药物需先通过瘤胃，到达皱胃时会被稀释，效果有限；静脉注射雷尼替丁（15 mg/kg，每日一次）可能有帮助。若群体存在瘤胃酸中毒问题，可在饲料中添加缓冲剂进行干预。</w:t>
      </w:r>
    </w:p>
    <w:p>
      <w:pPr>
        <w:spacing w:before="0" w:after="0" w:line="240" w:lineRule="auto"/>
        <w:jc w:val="left"/>
        <w:rPr>
          <w:rFonts w:hint="eastAsia"/>
        </w:rPr>
      </w:pPr>
    </w:p>
    <w:p>
      <w:pPr>
        <w:spacing w:before="0" w:after="0" w:line="240" w:lineRule="auto"/>
        <w:jc w:val="left"/>
        <w:rPr>
          <w:rFonts w:hint="eastAsia"/>
        </w:rPr>
      </w:pPr>
      <w:r>
        <w:rPr>
          <w:rFonts w:hint="eastAsia"/>
        </w:rPr>
        <w:t>编号（220）</w:t>
      </w:r>
    </w:p>
    <w:p>
      <w:pPr>
        <w:spacing w:before="0" w:after="0" w:line="240" w:lineRule="auto"/>
        <w:jc w:val="left"/>
        <w:rPr>
          <w:rFonts w:hint="eastAsia"/>
        </w:rPr>
      </w:pPr>
      <w:r>
        <w:rPr>
          <w:rFonts w:hint="eastAsia"/>
        </w:rPr>
        <w:t>疾病名称：皱胃出血（Abomasal Hemorrhage）</w:t>
      </w:r>
    </w:p>
    <w:p>
      <w:pPr>
        <w:spacing w:before="0" w:after="0" w:line="240" w:lineRule="auto"/>
        <w:jc w:val="left"/>
        <w:rPr>
          <w:rFonts w:hint="eastAsia"/>
        </w:rPr>
      </w:pPr>
      <w:r>
        <w:rPr>
          <w:rFonts w:hint="eastAsia"/>
        </w:rPr>
        <w:t>类型：主要发生于2-10周龄的羔羊和犊山羊，以皱胃出血、臌胀和溃疡为特征；常分离出类八叠球菌、败毒梭菌、索氏梭菌、产气荚膜梭菌（其中产气荚膜梭菌感染的皱胃疾病通常称为羊黑疫），自由采食代乳品、缺铁、粪石均为易感因素。</w:t>
      </w:r>
    </w:p>
    <w:p>
      <w:pPr>
        <w:spacing w:before="0" w:after="0" w:line="240" w:lineRule="auto"/>
        <w:jc w:val="left"/>
        <w:rPr>
          <w:rFonts w:hint="eastAsia"/>
        </w:rPr>
      </w:pPr>
      <w:r>
        <w:rPr>
          <w:rFonts w:hint="eastAsia"/>
        </w:rPr>
        <w:t>症状：临床症状严重且急性，表现为急性腹部膨大、腹痛，可能伴随溃疡，所有病例均会进展至死亡。</w:t>
      </w:r>
    </w:p>
    <w:p>
      <w:pPr>
        <w:spacing w:before="0" w:after="0" w:line="240" w:lineRule="auto"/>
        <w:jc w:val="left"/>
        <w:rPr>
          <w:rFonts w:hint="eastAsia"/>
        </w:rPr>
      </w:pPr>
      <w:r>
        <w:rPr>
          <w:rFonts w:hint="eastAsia"/>
        </w:rPr>
        <w:t>诊断：主要通过死后剖检进行诊断，生前疑似病例的治疗通常无效。</w:t>
      </w:r>
    </w:p>
    <w:p>
      <w:pPr>
        <w:spacing w:before="0" w:after="0" w:line="240" w:lineRule="auto"/>
        <w:jc w:val="left"/>
        <w:rPr>
          <w:rFonts w:hint="eastAsia"/>
        </w:rPr>
      </w:pPr>
      <w:r>
        <w:rPr>
          <w:rFonts w:hint="eastAsia"/>
        </w:rPr>
        <w:t>防治建议/治疗：生前疑似病例治疗无法成功，重点在于预防。可在代乳品中添加福尔马林，同时接种梭菌病疫苗，以降低发病风险；曾发生过该病的养殖场，可在羔羊、犊山羊出生第一周内，为其接种多价梭菌菌苗，预防梭菌感染。</w:t>
      </w:r>
    </w:p>
    <w:p>
      <w:pPr>
        <w:spacing w:before="0" w:after="0" w:line="240" w:lineRule="auto"/>
        <w:jc w:val="left"/>
        <w:rPr>
          <w:rFonts w:hint="eastAsia"/>
        </w:rPr>
      </w:pPr>
    </w:p>
    <w:p>
      <w:pPr>
        <w:spacing w:before="0" w:after="0" w:line="240" w:lineRule="auto"/>
        <w:jc w:val="left"/>
        <w:rPr>
          <w:rFonts w:hint="eastAsia"/>
        </w:rPr>
      </w:pPr>
      <w:r>
        <w:rPr>
          <w:rFonts w:hint="eastAsia"/>
        </w:rPr>
        <w:t>编号（221）</w:t>
      </w:r>
    </w:p>
    <w:p>
      <w:pPr>
        <w:spacing w:before="0" w:after="0" w:line="240" w:lineRule="auto"/>
        <w:jc w:val="left"/>
        <w:rPr>
          <w:rFonts w:hint="eastAsia"/>
        </w:rPr>
      </w:pPr>
      <w:r>
        <w:rPr>
          <w:rFonts w:hint="eastAsia"/>
        </w:rPr>
        <w:t>疾病名称：皱胃阻塞</w:t>
      </w:r>
    </w:p>
    <w:p>
      <w:pPr>
        <w:spacing w:before="0" w:after="0" w:line="240" w:lineRule="auto"/>
        <w:jc w:val="left"/>
        <w:rPr>
          <w:rFonts w:hint="eastAsia"/>
        </w:rPr>
      </w:pPr>
      <w:r>
        <w:rPr>
          <w:rFonts w:hint="eastAsia"/>
        </w:rPr>
        <w:t>类型：绵羊、山羊皱胃疾病，与瘤胃阻塞类似。</w:t>
      </w:r>
    </w:p>
    <w:p>
      <w:pPr>
        <w:spacing w:before="0" w:after="0" w:line="240" w:lineRule="auto"/>
        <w:jc w:val="left"/>
        <w:rPr>
          <w:rFonts w:hint="eastAsia"/>
        </w:rPr>
      </w:pPr>
      <w:r>
        <w:rPr>
          <w:rFonts w:hint="eastAsia"/>
        </w:rPr>
        <w:t>症状：患病动物通常表现为厌食，特征性症状为腹下部轻度膨大，部分病例可通过右侧腹壁触诊到坚实的皱胃；可能出现明显体重下降。临床病理检查可能正常，或出现轻度低氯性代谢性碱中毒，瘤胃氯浓度升高（超过50 mEq/L）。</w:t>
      </w:r>
    </w:p>
    <w:p>
      <w:pPr>
        <w:spacing w:before="0" w:after="0" w:line="240" w:lineRule="auto"/>
        <w:jc w:val="left"/>
        <w:rPr>
          <w:rFonts w:hint="eastAsia"/>
        </w:rPr>
      </w:pPr>
      <w:r>
        <w:rPr>
          <w:rFonts w:hint="eastAsia"/>
        </w:rPr>
        <w:t>诊断：结合临床症状（厌食、腹下部轻度膨大、右侧腹壁可触诊坚实皱胃）、病史（饲喂劣质粗饲料、幽门异物接触史），以及临床病理检查（低氯性代谢性碱中毒、瘤胃氯浓度升高）进行综合诊断。</w:t>
      </w:r>
    </w:p>
    <w:p>
      <w:pPr>
        <w:spacing w:before="0" w:after="0" w:line="240" w:lineRule="auto"/>
        <w:jc w:val="left"/>
        <w:rPr>
          <w:rFonts w:hint="eastAsia"/>
        </w:rPr>
      </w:pPr>
      <w:r>
        <w:rPr>
          <w:rFonts w:hint="eastAsia"/>
        </w:rPr>
        <w:t>防治建议/治疗：最常用的治疗方法为调整日粮结构和口服矿物油；可尝试进行皱胃切开术，但该手术在小型反刍动物中报道较少，且通常无法改善长期预后。手术时需将动物置于仰卧位，进行全身麻醉，通过剑突后方、中线右侧平行于中线的切口暴露皱胃。无论是否进行手术，该病预后均较差。预防重点在于调整日粮，提高饲料或牧草质量。</w:t>
      </w:r>
    </w:p>
    <w:p>
      <w:pPr>
        <w:spacing w:before="0" w:after="0" w:line="240" w:lineRule="auto"/>
        <w:jc w:val="left"/>
        <w:rPr>
          <w:rFonts w:hint="eastAsia"/>
        </w:rPr>
      </w:pPr>
    </w:p>
    <w:p>
      <w:pPr>
        <w:spacing w:before="0" w:after="0" w:line="240" w:lineRule="auto"/>
        <w:jc w:val="left"/>
        <w:rPr>
          <w:rFonts w:hint="eastAsia"/>
        </w:rPr>
      </w:pPr>
      <w:r>
        <w:rPr>
          <w:rFonts w:hint="eastAsia"/>
        </w:rPr>
        <w:t>编号（222）</w:t>
      </w:r>
    </w:p>
    <w:p>
      <w:pPr>
        <w:spacing w:before="0" w:after="0" w:line="240" w:lineRule="auto"/>
        <w:jc w:val="left"/>
        <w:rPr>
          <w:rFonts w:hint="eastAsia"/>
        </w:rPr>
      </w:pPr>
      <w:r>
        <w:rPr>
          <w:rFonts w:hint="eastAsia"/>
        </w:rPr>
        <w:t>疾病名称：皱胃排空障碍（Abomasal emptying defect）</w:t>
      </w:r>
    </w:p>
    <w:p>
      <w:pPr>
        <w:spacing w:before="0" w:after="0" w:line="240" w:lineRule="auto"/>
        <w:jc w:val="left"/>
        <w:rPr>
          <w:rFonts w:hint="eastAsia"/>
        </w:rPr>
      </w:pPr>
      <w:r>
        <w:rPr>
          <w:rFonts w:hint="eastAsia"/>
        </w:rPr>
        <w:t>类型：绵羊、山羊皱胃疾病，临床表现与皱胃阻塞相似，但仅发生于萨福克绵羊；病因不明，推测发病机制为神经毒性导致的获得性自主神经功能障碍，与皱胃阻塞不同，该病与精料饲喂相关，且常发生在产羔期前后。</w:t>
      </w:r>
    </w:p>
    <w:p>
      <w:pPr>
        <w:spacing w:before="0" w:after="0" w:line="240" w:lineRule="auto"/>
        <w:jc w:val="left"/>
        <w:rPr>
          <w:rFonts w:hint="eastAsia"/>
        </w:rPr>
      </w:pPr>
      <w:r>
        <w:rPr>
          <w:rFonts w:hint="eastAsia"/>
        </w:rPr>
        <w:t>症状：临床症状主要表现为慢性体重下降、腹部膨大、厌食；临床病理检查结果及瘤胃氯浓度与皱胃阻塞一致。死后剖检可见皱胃显著膨大，内容物可为液体或干燥状态。</w:t>
      </w:r>
    </w:p>
    <w:p>
      <w:pPr>
        <w:spacing w:before="0" w:after="0" w:line="240" w:lineRule="auto"/>
        <w:jc w:val="left"/>
        <w:rPr>
          <w:rFonts w:hint="eastAsia"/>
        </w:rPr>
      </w:pPr>
      <w:r>
        <w:rPr>
          <w:rFonts w:hint="eastAsia"/>
        </w:rPr>
        <w:t>诊断：结合临床症状（慢性体重下降、腹部膨大、厌食）、病史（萨福克绵羊、精料饲喂、产羔期前后发病），以及临床病理检查（与皱胃阻塞一致的结果）进行综合诊断，最终可通过死后剖检确诊。</w:t>
      </w:r>
    </w:p>
    <w:p>
      <w:pPr>
        <w:spacing w:before="0" w:after="0" w:line="240" w:lineRule="auto"/>
        <w:jc w:val="left"/>
        <w:rPr>
          <w:rFonts w:hint="eastAsia"/>
        </w:rPr>
      </w:pPr>
      <w:r>
        <w:rPr>
          <w:rFonts w:hint="eastAsia"/>
        </w:rPr>
        <w:t>防治建议/治疗：治疗效果多不理想，使用泻药、泻药、促动力药及皱胃切开术等治疗方法，大多无法取得成功。目前暂无明确有效的预防措施，可重点关注萨福克绵羊产羔期前后的饲喂管理，减少精料饲喂量，密切监测临床症状。</w:t>
      </w:r>
    </w:p>
    <w:p>
      <w:pPr>
        <w:spacing w:before="0" w:after="0" w:line="240" w:lineRule="auto"/>
        <w:jc w:val="left"/>
        <w:rPr>
          <w:rFonts w:hint="eastAsia"/>
        </w:rPr>
      </w:pPr>
    </w:p>
    <w:p>
      <w:pPr>
        <w:spacing w:before="0" w:after="0" w:line="240" w:lineRule="auto"/>
        <w:jc w:val="left"/>
        <w:rPr>
          <w:rFonts w:hint="eastAsia"/>
        </w:rPr>
      </w:pPr>
      <w:r>
        <w:rPr>
          <w:rFonts w:hint="eastAsia"/>
        </w:rPr>
        <w:t>编号（223）</w:t>
      </w:r>
    </w:p>
    <w:p>
      <w:pPr>
        <w:spacing w:before="0" w:after="0" w:line="240" w:lineRule="auto"/>
        <w:jc w:val="left"/>
        <w:rPr>
          <w:rFonts w:hint="eastAsia"/>
        </w:rPr>
      </w:pPr>
      <w:r>
        <w:rPr>
          <w:rFonts w:hint="eastAsia"/>
        </w:rPr>
        <w:t>疾病名称：杜鹃花、月桂和杜鹃毒性（Azalea,Laurel,and Rhododendron Toxicity）</w:t>
      </w:r>
    </w:p>
    <w:p>
      <w:pPr>
        <w:spacing w:before="0" w:after="0" w:line="240" w:lineRule="auto"/>
        <w:jc w:val="left"/>
        <w:rPr>
          <w:rFonts w:hint="eastAsia"/>
        </w:rPr>
      </w:pPr>
      <w:r>
        <w:rPr>
          <w:rFonts w:hint="eastAsia"/>
        </w:rPr>
        <w:t>类型：绵羊、山羊植物中毒性疾病，由杜鹃花、月桂、杜鹃属植物引起，该类植物含安德罗马毒素，可改变钠代谢、延长神经去极化，具有心脏毒性，主要引发急性胃肠道紊乱；该类植物为常绿灌木，可作为观赏植物种植或野生于溪流、悬崖、岩石斜坡处，植株高矮不一，可形成灌丛，植物全株均有毒。</w:t>
      </w:r>
    </w:p>
    <w:p>
      <w:pPr>
        <w:spacing w:before="0" w:after="0" w:line="240" w:lineRule="auto"/>
        <w:jc w:val="left"/>
        <w:rPr>
          <w:rFonts w:hint="eastAsia"/>
        </w:rPr>
      </w:pPr>
      <w:r>
        <w:rPr>
          <w:rFonts w:hint="eastAsia"/>
        </w:rPr>
        <w:t>症状：易发病动物包括：在新区域采食的动物、饲喂修剪后的杜鹃花树篱碎屑的动物、营养不良且可接触到该类植物的饥饿动物。动物仅采食2-3片叶子，即可在采食后6小时内出现流涎、磨牙、流鼻涕、腹痛、流泪和急性消化紊乱；中毒进展后，动物会精神沉郁、脉搏减慢，出现喷射性呕吐和频繁排便；致命性中毒会导致动物瘫痪、昏迷，绵羊和山羊均可能因中毒引发的功能障碍继发吸入性肺炎。</w:t>
      </w:r>
    </w:p>
    <w:p>
      <w:pPr>
        <w:spacing w:before="0" w:after="0" w:line="240" w:lineRule="auto"/>
        <w:jc w:val="left"/>
        <w:rPr>
          <w:rFonts w:hint="eastAsia"/>
        </w:rPr>
      </w:pPr>
      <w:r>
        <w:rPr>
          <w:rFonts w:hint="eastAsia"/>
        </w:rPr>
        <w:t>诊断：结合临床症状，以及动物采食该类有毒植物的病史，或在胃肠道内发现该类植物材料，即可做出诊断。</w:t>
      </w:r>
    </w:p>
    <w:p>
      <w:pPr>
        <w:spacing w:before="0" w:after="0" w:line="240" w:lineRule="auto"/>
        <w:jc w:val="left"/>
        <w:rPr>
          <w:rFonts w:hint="eastAsia"/>
          <w:lang w:eastAsia="zh-CN"/>
        </w:rPr>
      </w:pPr>
      <w:r>
        <w:rPr>
          <w:rFonts w:hint="eastAsia"/>
        </w:rPr>
        <w:t>防治建议/治疗：若及时将有毒植物从日粮中移除，中毒动物通常可在1-2天内自行恢复，无需治疗；部分情况下，需根据病情口服活性炭（2-9 g/kg）、静脉注射阿托品（0.05-0.2 mg/kg）及其他抗心律失常药物，并进行静脉补液。对于继发的吸入性肺炎，可使用抗生素（如青霉素，22000单位/kg，肌肉注射，每日两次）和口服氢氧化镁，同时需纠正动物脱水状态。预防重点在于避免动物接触该类有毒植物，清理饲养环境及周边的该类植物，不使用其修剪碎屑饲喂动物，保障动物营养，避免饥饿状态下采食野生植物</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编号（224）</w:t>
      </w:r>
    </w:p>
    <w:p>
      <w:pPr>
        <w:spacing w:before="0" w:after="0" w:line="240" w:lineRule="auto"/>
        <w:jc w:val="left"/>
        <w:rPr>
          <w:rFonts w:hint="eastAsia"/>
        </w:rPr>
      </w:pPr>
      <w:r>
        <w:rPr>
          <w:rFonts w:hint="eastAsia"/>
        </w:rPr>
        <w:t>疾病名称：羔羊和犊山羊腹泻</w:t>
      </w:r>
    </w:p>
    <w:p>
      <w:pPr>
        <w:spacing w:before="0" w:after="0" w:line="240" w:lineRule="auto"/>
        <w:jc w:val="left"/>
        <w:rPr>
          <w:rFonts w:hint="eastAsia"/>
        </w:rPr>
      </w:pPr>
      <w:r>
        <w:rPr>
          <w:rFonts w:hint="eastAsia"/>
        </w:rPr>
        <w:t>类型：绵羊、山羊肠道疾病，是一种复杂的多因素疾病，涉及动物易感性、环境、营养、病原体及饲养管理等多个方面；其病理生理表现与犊牛感染性腹泻相似，仍是影响新生反刍动物最常见、成本最高的疾病，尽管饲养管理、预防和治疗策略已有改善。</w:t>
      </w:r>
    </w:p>
    <w:p>
      <w:pPr>
        <w:spacing w:before="0" w:after="0" w:line="240" w:lineRule="auto"/>
        <w:jc w:val="left"/>
        <w:rPr>
          <w:rFonts w:hint="eastAsia"/>
        </w:rPr>
      </w:pPr>
      <w:r>
        <w:rPr>
          <w:rFonts w:hint="eastAsia"/>
        </w:rPr>
        <w:t>症状：该病无特异性典型症状，粪便的颜色和稠度、肉眼可见病变与多种疾病相似；核心表现为腹泻，具体症状可因感染病原体、动物体质及环境因素有所差异，常伴随新生羔羊和犊山羊的生长发育受影响，严重时可引发死亡。</w:t>
      </w:r>
    </w:p>
    <w:p>
      <w:pPr>
        <w:spacing w:before="0" w:after="0" w:line="240" w:lineRule="auto"/>
        <w:jc w:val="left"/>
        <w:rPr>
          <w:rFonts w:hint="eastAsia"/>
        </w:rPr>
      </w:pPr>
      <w:r>
        <w:rPr>
          <w:rFonts w:hint="eastAsia"/>
        </w:rPr>
        <w:t>诊断：诊断的关键是实验室鉴定病原体和组织病理检查；生前粪便样本检查可辅助诊断，但组织样本实验室检测可能获得更准确结果。需采集多种样本，重点采集急性发病病例的样本，同时结合病史、临床症状综合判断；死后需立即对安乐死的羔羊和犊山羊进行尸检采样（死亡数分钟内肠道会发生自溶和继发细菌入侵，影响诊断结果）。混合感染（两种及以上病原体）较为常见，且农场特有的临床重要病原体每年会发生变化，部分病例可能同时存在潜在的营养缺乏或过剩问题，需持续重新评估腹泻原因。</w:t>
      </w:r>
    </w:p>
    <w:p>
      <w:pPr>
        <w:spacing w:before="0" w:after="0" w:line="240" w:lineRule="auto"/>
        <w:jc w:val="left"/>
        <w:rPr>
          <w:rFonts w:hint="eastAsia"/>
        </w:rPr>
      </w:pPr>
    </w:p>
    <w:p>
      <w:pPr>
        <w:spacing w:before="0" w:after="0" w:line="240" w:lineRule="auto"/>
        <w:jc w:val="left"/>
        <w:rPr>
          <w:rFonts w:hint="eastAsia"/>
        </w:rPr>
      </w:pPr>
      <w:r>
        <w:rPr>
          <w:rFonts w:hint="eastAsia"/>
        </w:rPr>
        <w:t>编号（225）</w:t>
      </w:r>
    </w:p>
    <w:p>
      <w:pPr>
        <w:spacing w:before="0" w:after="0" w:line="240" w:lineRule="auto"/>
        <w:jc w:val="left"/>
        <w:rPr>
          <w:rFonts w:hint="eastAsia"/>
        </w:rPr>
      </w:pPr>
      <w:r>
        <w:rPr>
          <w:rFonts w:hint="eastAsia"/>
        </w:rPr>
        <w:t>疾病名称：成年羊和山羊皱胃炎</w:t>
      </w:r>
    </w:p>
    <w:p>
      <w:pPr>
        <w:spacing w:before="0" w:after="0" w:line="240" w:lineRule="auto"/>
        <w:jc w:val="left"/>
        <w:rPr>
          <w:rFonts w:hint="eastAsia"/>
        </w:rPr>
      </w:pPr>
      <w:r>
        <w:rPr>
          <w:rFonts w:hint="eastAsia"/>
        </w:rPr>
        <w:t>类型：成年羊、山羊胃肠道疾病</w:t>
      </w:r>
    </w:p>
    <w:p>
      <w:pPr>
        <w:spacing w:before="0" w:after="0" w:line="240" w:lineRule="auto"/>
        <w:jc w:val="left"/>
        <w:rPr>
          <w:rFonts w:hint="eastAsia"/>
        </w:rPr>
      </w:pPr>
      <w:r>
        <w:rPr>
          <w:rFonts w:hint="eastAsia"/>
        </w:rPr>
        <w:t>症状：可无明显症状，或表现出多种临床症状，包括厌食、腹胀、腹痛和腹泻，病情无特异性，需排除其他腹痛病因。</w:t>
      </w:r>
    </w:p>
    <w:p>
      <w:pPr>
        <w:spacing w:before="0" w:after="0" w:line="240" w:lineRule="auto"/>
        <w:jc w:val="left"/>
        <w:rPr>
          <w:rFonts w:hint="eastAsia"/>
        </w:rPr>
      </w:pPr>
      <w:r>
        <w:rPr>
          <w:rFonts w:hint="eastAsia"/>
        </w:rPr>
        <w:t>病因：与瘤胃酸中毒或慢性瘤胃炎相关，也可由感染引起；细磨饲料、颗粒饲料、全身性应激及饲喂鲜嫩牧草均可能诱发该病；有传闻称其与矿物质缺乏（如铜缺乏）相关，但尚未得到证实。</w:t>
      </w:r>
    </w:p>
    <w:p>
      <w:pPr>
        <w:spacing w:before="0" w:after="0" w:line="240" w:lineRule="auto"/>
        <w:jc w:val="left"/>
        <w:rPr>
          <w:rFonts w:hint="eastAsia"/>
        </w:rPr>
      </w:pPr>
      <w:r>
        <w:rPr>
          <w:rFonts w:hint="eastAsia"/>
        </w:rPr>
        <w:t>诊断方法：无明确的生前诊断方法，需排除其他腹痛病因，结合临床症状或尸检结果进行诊断。</w:t>
      </w:r>
    </w:p>
    <w:p>
      <w:pPr>
        <w:spacing w:before="0" w:after="0" w:line="240" w:lineRule="auto"/>
        <w:jc w:val="left"/>
        <w:rPr>
          <w:rFonts w:hint="eastAsia"/>
        </w:rPr>
      </w:pPr>
      <w:r>
        <w:rPr>
          <w:rFonts w:hint="eastAsia"/>
        </w:rPr>
        <w:t>防治建议：治疗难度较大，口服包衣类药物需先经过瘤胃，到达皱胃时会被稀释，效果受限；若群体存在瘤胃酸中毒问题，可在饲料中添加缓冲剂进行干预。目前无明确预防特效措施，重点在于减少细磨饲料、颗粒饲料的过量饲喂，避免羊群遭受全身性应激，合理搭配饲草，降低诱发风险。</w:t>
      </w:r>
    </w:p>
    <w:p>
      <w:pPr>
        <w:spacing w:before="0" w:after="0" w:line="240" w:lineRule="auto"/>
        <w:jc w:val="left"/>
        <w:rPr>
          <w:rFonts w:hint="eastAsia"/>
        </w:rPr>
      </w:pPr>
    </w:p>
    <w:p>
      <w:pPr>
        <w:spacing w:before="0" w:after="0" w:line="240" w:lineRule="auto"/>
        <w:jc w:val="left"/>
        <w:rPr>
          <w:rFonts w:hint="eastAsia"/>
        </w:rPr>
      </w:pPr>
      <w:r>
        <w:rPr>
          <w:rFonts w:hint="eastAsia"/>
        </w:rPr>
        <w:t>编号（226）</w:t>
      </w:r>
    </w:p>
    <w:p>
      <w:pPr>
        <w:spacing w:before="0" w:after="0" w:line="240" w:lineRule="auto"/>
        <w:jc w:val="left"/>
        <w:rPr>
          <w:rFonts w:hint="eastAsia"/>
        </w:rPr>
      </w:pPr>
      <w:r>
        <w:rPr>
          <w:rFonts w:hint="eastAsia"/>
        </w:rPr>
        <w:t>疾病名称：成年羊和山羊皱胃溃疡​</w:t>
      </w:r>
    </w:p>
    <w:p>
      <w:pPr>
        <w:spacing w:before="0" w:after="0" w:line="240" w:lineRule="auto"/>
        <w:jc w:val="left"/>
        <w:rPr>
          <w:rFonts w:hint="eastAsia"/>
        </w:rPr>
      </w:pPr>
      <w:r>
        <w:rPr>
          <w:rFonts w:hint="eastAsia"/>
        </w:rPr>
        <w:t>类型：成年羊、山羊胃肠道疾病​</w:t>
      </w:r>
    </w:p>
    <w:p>
      <w:pPr>
        <w:spacing w:before="0" w:after="0" w:line="240" w:lineRule="auto"/>
        <w:jc w:val="left"/>
        <w:rPr>
          <w:rFonts w:hint="eastAsia"/>
        </w:rPr>
      </w:pPr>
      <w:r>
        <w:rPr>
          <w:rFonts w:hint="eastAsia"/>
        </w:rPr>
        <w:t>症状：可无明显症状，或表现出多种临床症状，包括厌食、腹胀、腹痛和腹泻；溃疡病中通常无粪便潜血，偶尔可见黑便、食欲改变（如啃食木材）和磨牙，病情无特异性，需排除其他腹痛病因。​</w:t>
      </w:r>
    </w:p>
    <w:p>
      <w:pPr>
        <w:spacing w:before="0" w:after="0" w:line="240" w:lineRule="auto"/>
        <w:jc w:val="left"/>
        <w:rPr>
          <w:rFonts w:hint="eastAsia"/>
        </w:rPr>
      </w:pPr>
      <w:r>
        <w:rPr>
          <w:rFonts w:hint="eastAsia"/>
        </w:rPr>
        <w:t>病因：与瘤胃酸中毒或慢性瘤胃炎相关，也可由感染引起；细磨饲料、颗粒饲料、全身性应激及饲喂鲜嫩牧草均可能诱发该病；有传闻称其与矿物质缺乏（如铜缺乏）相关，但尚未得到证实。​</w:t>
      </w:r>
    </w:p>
    <w:p>
      <w:pPr>
        <w:spacing w:before="0" w:after="0" w:line="240" w:lineRule="auto"/>
        <w:jc w:val="left"/>
        <w:rPr>
          <w:rFonts w:hint="eastAsia"/>
        </w:rPr>
      </w:pPr>
      <w:r>
        <w:rPr>
          <w:rFonts w:hint="eastAsia"/>
        </w:rPr>
        <w:t>诊断方法：无明确的生前诊断方法，需排除其他腹痛病因，结合临床症状或尸检结果进行诊断。​</w:t>
      </w:r>
    </w:p>
    <w:p>
      <w:pPr>
        <w:spacing w:before="0" w:after="0" w:line="240" w:lineRule="auto"/>
        <w:jc w:val="left"/>
        <w:rPr>
          <w:rFonts w:hint="eastAsia"/>
        </w:rPr>
      </w:pPr>
      <w:r>
        <w:rPr>
          <w:rFonts w:hint="eastAsia"/>
        </w:rPr>
        <w:t>防治建议：治疗难度较大，口服包衣类药物需先经过瘤胃，到达皱胃时会被稀释，效果受限；静脉注射雷尼替丁（15毫克/千克体重，每日1次）可能有一定益处；若群体存在瘤胃酸中毒问题，可在饲料中添加缓冲剂进行干预。目前无明确预防特效措施，重点在于减少细磨饲料、颗粒饲料的过量饲喂，避免羊群遭受全身性应激，合理搭配饲草，降低诱发风险。</w:t>
      </w:r>
    </w:p>
    <w:p>
      <w:pPr>
        <w:spacing w:before="0" w:after="0" w:line="240" w:lineRule="auto"/>
        <w:jc w:val="left"/>
        <w:rPr>
          <w:rFonts w:hint="eastAsia"/>
        </w:rPr>
      </w:pPr>
    </w:p>
    <w:p>
      <w:pPr>
        <w:spacing w:before="0" w:after="0" w:line="240" w:lineRule="auto"/>
        <w:jc w:val="left"/>
        <w:rPr>
          <w:rFonts w:hint="eastAsia"/>
        </w:rPr>
      </w:pPr>
      <w:r>
        <w:rPr>
          <w:rFonts w:hint="eastAsia"/>
        </w:rPr>
        <w:t>编号（227）</w:t>
      </w:r>
    </w:p>
    <w:p>
      <w:pPr>
        <w:spacing w:before="0" w:after="0" w:line="240" w:lineRule="auto"/>
        <w:jc w:val="left"/>
        <w:rPr>
          <w:rFonts w:hint="eastAsia"/>
        </w:rPr>
      </w:pPr>
      <w:r>
        <w:rPr>
          <w:rFonts w:hint="eastAsia"/>
        </w:rPr>
        <w:t>疾病名称：羔羊和山羊羔皱胃出血</w:t>
      </w:r>
    </w:p>
    <w:p>
      <w:pPr>
        <w:spacing w:before="0" w:after="0" w:line="240" w:lineRule="auto"/>
        <w:jc w:val="left"/>
        <w:rPr>
          <w:rFonts w:hint="eastAsia"/>
          <w:lang w:val="en-US" w:eastAsia="zh-CN"/>
        </w:rPr>
      </w:pPr>
      <w:r>
        <w:rPr>
          <w:rFonts w:hint="eastAsia"/>
        </w:rPr>
        <w:t>类型：羔羊、山羊羔胃肠道疾病</w:t>
      </w:r>
    </w:p>
    <w:p>
      <w:pPr>
        <w:spacing w:before="0" w:after="0" w:line="240" w:lineRule="auto"/>
        <w:jc w:val="left"/>
        <w:rPr>
          <w:rFonts w:hint="eastAsia"/>
        </w:rPr>
      </w:pPr>
      <w:r>
        <w:rPr>
          <w:rFonts w:hint="eastAsia"/>
        </w:rPr>
        <w:t>症状：多见于2至10周龄羔羊和山羊羔，表现为严重的急性腹胀和腹痛，可能伴随溃疡，所有病例均会进展至死亡，病情凶险且发病急促。</w:t>
      </w:r>
    </w:p>
    <w:p>
      <w:pPr>
        <w:spacing w:before="0" w:after="0" w:line="240" w:lineRule="auto"/>
        <w:jc w:val="left"/>
        <w:rPr>
          <w:rFonts w:hint="eastAsia"/>
        </w:rPr>
      </w:pPr>
      <w:r>
        <w:rPr>
          <w:rFonts w:hint="eastAsia"/>
        </w:rPr>
        <w:t>病因：病例中常分离出八叠球菌样细菌、软弱梭菌、索氏梭菌和败毒梭菌；自由采食代乳粉、铁缺乏和胃石被认为是该病的诱发因素，其中败毒梭菌引起的皱胃感染通常被称为羊快疫。</w:t>
      </w:r>
    </w:p>
    <w:p>
      <w:pPr>
        <w:spacing w:before="0" w:after="0" w:line="240" w:lineRule="auto"/>
        <w:jc w:val="left"/>
        <w:rPr>
          <w:rFonts w:hint="eastAsia"/>
        </w:rPr>
      </w:pPr>
      <w:r>
        <w:rPr>
          <w:rFonts w:hint="eastAsia"/>
        </w:rPr>
        <w:t>诊断方法：需通过尸检进行确诊，生前疑似病例的诊断难以通过临床症状直接判定。</w:t>
      </w:r>
    </w:p>
    <w:p>
      <w:pPr>
        <w:spacing w:before="0" w:after="0" w:line="240" w:lineRule="auto"/>
        <w:jc w:val="left"/>
        <w:rPr>
          <w:rFonts w:hint="eastAsia"/>
        </w:rPr>
      </w:pPr>
      <w:r>
        <w:rPr>
          <w:rFonts w:hint="eastAsia"/>
        </w:rPr>
        <w:t>防治建议：生前疑似病例治疗通常无效，防控以预防为主。可在代乳粉中添加福尔马林，同时接种梭菌病疫苗，以降低该病发生率；对于曾发生过该病的养殖场，可在羔羊和山羊羔出生后第一周，为其接种多价梭菌菌苗，预防梭菌感染诱发的皱胃出血。</w:t>
      </w:r>
    </w:p>
    <w:p>
      <w:pPr>
        <w:spacing w:before="0" w:after="0" w:line="240" w:lineRule="auto"/>
        <w:jc w:val="left"/>
        <w:rPr>
          <w:rFonts w:hint="eastAsia"/>
        </w:rPr>
      </w:pPr>
    </w:p>
    <w:p>
      <w:pPr>
        <w:spacing w:before="0" w:after="0" w:line="240" w:lineRule="auto"/>
        <w:jc w:val="left"/>
        <w:rPr>
          <w:rFonts w:hint="eastAsia"/>
        </w:rPr>
      </w:pPr>
      <w:r>
        <w:rPr>
          <w:rFonts w:hint="eastAsia"/>
        </w:rPr>
        <w:t>编号（228）</w:t>
      </w:r>
    </w:p>
    <w:p>
      <w:pPr>
        <w:spacing w:before="0" w:after="0" w:line="240" w:lineRule="auto"/>
        <w:jc w:val="left"/>
        <w:rPr>
          <w:rFonts w:hint="eastAsia"/>
        </w:rPr>
      </w:pPr>
      <w:r>
        <w:rPr>
          <w:rFonts w:hint="eastAsia"/>
        </w:rPr>
        <w:t>疾病名称：羊皱胃相关疾病（饲喂劣质粗饲料/幽门异物阻塞相关）</w:t>
      </w:r>
    </w:p>
    <w:p>
      <w:pPr>
        <w:spacing w:before="0" w:after="0" w:line="240" w:lineRule="auto"/>
        <w:jc w:val="left"/>
        <w:rPr>
          <w:rFonts w:hint="eastAsia"/>
        </w:rPr>
      </w:pPr>
      <w:r>
        <w:rPr>
          <w:rFonts w:hint="eastAsia"/>
        </w:rPr>
        <w:t>类型：山羊胃肠道疾病</w:t>
      </w:r>
    </w:p>
    <w:p>
      <w:pPr>
        <w:spacing w:before="0" w:after="0" w:line="240" w:lineRule="auto"/>
        <w:jc w:val="left"/>
        <w:rPr>
          <w:rFonts w:hint="eastAsia"/>
          <w:lang w:val="en-US" w:eastAsia="zh-CN"/>
        </w:rPr>
      </w:pPr>
      <w:r>
        <w:rPr>
          <w:rFonts w:hint="eastAsia"/>
        </w:rPr>
        <w:t>症状：患病动物通常表现为厌食，特征性症状为腹腹轻度膨隆，部分病例可通过右侧腹壁触诊到坚硬的皱胃；可能出现明显体重下降。临床病理检查可能正常，或出现轻度低氯性代谢性碱中毒，瘤胃氯浓度升高（超过50毫当量/升）。</w:t>
      </w:r>
    </w:p>
    <w:p>
      <w:pPr>
        <w:spacing w:before="0" w:after="0" w:line="240" w:lineRule="auto"/>
        <w:jc w:val="left"/>
        <w:rPr>
          <w:rFonts w:hint="eastAsia"/>
        </w:rPr>
      </w:pPr>
      <w:r>
        <w:rPr>
          <w:rFonts w:hint="eastAsia"/>
        </w:rPr>
        <w:t>病因：通常发生于饲喂劣质粗饲料时，也可见于幽门异物阻塞；山羊比绵羊更易患病，布尔山羊比安哥拉山羊更易感；妊娠动物可能更易患该病。</w:t>
      </w:r>
    </w:p>
    <w:p>
      <w:pPr>
        <w:spacing w:before="0" w:after="0" w:line="240" w:lineRule="auto"/>
        <w:jc w:val="left"/>
        <w:rPr>
          <w:rFonts w:hint="eastAsia"/>
        </w:rPr>
      </w:pPr>
      <w:r>
        <w:rPr>
          <w:rFonts w:hint="eastAsia"/>
        </w:rPr>
        <w:t>诊断方法：结合临床症状（厌食、腹腹轻度膨隆、右侧腹壁可触及坚硬皱胃）、临床病理检查（瘤胃氯浓度升高）进行综合诊断。</w:t>
      </w:r>
    </w:p>
    <w:p>
      <w:pPr>
        <w:spacing w:before="0" w:after="0" w:line="240" w:lineRule="auto"/>
        <w:jc w:val="left"/>
        <w:rPr>
          <w:rFonts w:hint="eastAsia"/>
        </w:rPr>
      </w:pPr>
      <w:r>
        <w:rPr>
          <w:rFonts w:hint="eastAsia"/>
        </w:rPr>
        <w:t>防治建议：治疗以饮食调整和口服矿物油为最常用方法；可尝试进行皱胃切开术，但该手术在小型反刍动物中报道较少，且通常无法改善长期预后，手术时需将动物置于仰卧位并进行全身麻醉，通过剑突后方、中线右侧平行切口可最佳观察皱胃，无论是否手术，预后均较差。预防的最佳方式为通过饮食调整改善饲料或粗饲料质量。</w:t>
      </w:r>
    </w:p>
    <w:p>
      <w:pPr>
        <w:spacing w:before="0" w:after="0" w:line="240" w:lineRule="auto"/>
        <w:jc w:val="left"/>
        <w:rPr>
          <w:rFonts w:hint="eastAsia"/>
        </w:rPr>
      </w:pPr>
    </w:p>
    <w:p>
      <w:pPr>
        <w:spacing w:before="0" w:after="0" w:line="240" w:lineRule="auto"/>
        <w:jc w:val="left"/>
        <w:rPr>
          <w:rFonts w:hint="eastAsia"/>
        </w:rPr>
      </w:pPr>
      <w:r>
        <w:rPr>
          <w:rFonts w:hint="eastAsia"/>
        </w:rPr>
        <w:t>编号（229）</w:t>
      </w:r>
    </w:p>
    <w:p>
      <w:pPr>
        <w:spacing w:before="0" w:after="0" w:line="240" w:lineRule="auto"/>
        <w:jc w:val="left"/>
        <w:rPr>
          <w:rFonts w:hint="eastAsia"/>
        </w:rPr>
      </w:pPr>
      <w:r>
        <w:rPr>
          <w:rFonts w:hint="eastAsia"/>
        </w:rPr>
        <w:t>疾病名称：皱胃排空缺陷（Abomasal Emptying Defect）</w:t>
      </w:r>
    </w:p>
    <w:p>
      <w:pPr>
        <w:spacing w:before="0" w:after="0" w:line="240" w:lineRule="auto"/>
        <w:jc w:val="left"/>
        <w:rPr>
          <w:rFonts w:hint="eastAsia"/>
        </w:rPr>
      </w:pPr>
      <w:r>
        <w:rPr>
          <w:rFonts w:hint="eastAsia"/>
        </w:rPr>
        <w:t>类型：萨福克绵羊胃肠道疾病</w:t>
      </w:r>
    </w:p>
    <w:p>
      <w:pPr>
        <w:spacing w:before="0" w:after="0" w:line="240" w:lineRule="auto"/>
        <w:jc w:val="left"/>
        <w:rPr>
          <w:rFonts w:hint="eastAsia"/>
        </w:rPr>
      </w:pPr>
      <w:r>
        <w:rPr>
          <w:rFonts w:hint="eastAsia"/>
        </w:rPr>
        <w:t>症状：临床表现与皱胃阻塞相似，主要为慢性体重下降、腹胀和厌食；临床病理检查结果及瘤胃氯浓度与皱胃阻塞描述一致；尸检可见皱胃极度膨隆，内容物可为液体或干燥状。</w:t>
      </w:r>
    </w:p>
    <w:p>
      <w:pPr>
        <w:spacing w:before="0" w:after="0" w:line="240" w:lineRule="auto"/>
        <w:jc w:val="left"/>
        <w:rPr>
          <w:rFonts w:hint="eastAsia"/>
        </w:rPr>
      </w:pPr>
      <w:r>
        <w:rPr>
          <w:rFonts w:hint="eastAsia"/>
        </w:rPr>
        <w:t>病因：潜在病因不明，拟议的病理机制为神经毒性引起的获得性自主神经功能障碍；与皱胃阻塞不同，该病与精料饲喂相关，且常发生在产羔期前后；仅发生于萨福克绵羊。</w:t>
      </w:r>
    </w:p>
    <w:p>
      <w:pPr>
        <w:spacing w:before="0" w:after="0" w:line="240" w:lineRule="auto"/>
        <w:jc w:val="left"/>
        <w:rPr>
          <w:rFonts w:hint="eastAsia"/>
        </w:rPr>
      </w:pPr>
      <w:r>
        <w:rPr>
          <w:rFonts w:hint="eastAsia"/>
        </w:rPr>
        <w:t>诊断方法：结合临床症状（慢性体重下降、腹胀、厌食）、临床病理检查、瘤胃氯浓度检测，必要时结合尸检结果进行诊断。</w:t>
      </w:r>
    </w:p>
    <w:p>
      <w:pPr>
        <w:spacing w:before="0" w:after="0" w:line="240" w:lineRule="auto"/>
        <w:jc w:val="left"/>
        <w:rPr>
          <w:rFonts w:hint="eastAsia"/>
        </w:rPr>
      </w:pPr>
      <w:r>
        <w:rPr>
          <w:rFonts w:hint="eastAsia"/>
        </w:rPr>
        <w:t>防治建议：治疗效果较差，使用泻药、泻药、促动力药及皱胃切开术治疗大多无效。目前无明确预防特效措施，重点在于合理调控萨福克绵羊产羔期前后的精料饲喂量，减少诱发风险。</w:t>
      </w:r>
    </w:p>
    <w:p>
      <w:pPr>
        <w:spacing w:before="0" w:after="0" w:line="240" w:lineRule="auto"/>
        <w:jc w:val="left"/>
        <w:rPr>
          <w:rFonts w:hint="eastAsia"/>
        </w:rPr>
      </w:pPr>
    </w:p>
    <w:p>
      <w:pPr>
        <w:spacing w:before="0" w:after="0" w:line="240" w:lineRule="auto"/>
        <w:jc w:val="left"/>
        <w:rPr>
          <w:rFonts w:hint="eastAsia"/>
        </w:rPr>
      </w:pPr>
      <w:r>
        <w:rPr>
          <w:rFonts w:hint="eastAsia"/>
        </w:rPr>
        <w:t>编号（230）</w:t>
      </w:r>
    </w:p>
    <w:p>
      <w:pPr>
        <w:spacing w:before="0" w:after="0" w:line="240" w:lineRule="auto"/>
        <w:jc w:val="left"/>
        <w:rPr>
          <w:rFonts w:hint="eastAsia"/>
        </w:rPr>
      </w:pPr>
      <w:r>
        <w:rPr>
          <w:rFonts w:hint="eastAsia"/>
        </w:rPr>
        <w:t>疾病名称：杜鹃、月桂及杜鹃花属植物中毒</w:t>
      </w:r>
    </w:p>
    <w:p>
      <w:pPr>
        <w:spacing w:before="0" w:after="0" w:line="240" w:lineRule="auto"/>
        <w:jc w:val="left"/>
        <w:rPr>
          <w:rFonts w:hint="eastAsia"/>
        </w:rPr>
      </w:pPr>
      <w:r>
        <w:rPr>
          <w:rFonts w:hint="eastAsia"/>
        </w:rPr>
        <w:t>类型：羊、山羊胃肠道及心脏毒性疾病</w:t>
      </w:r>
    </w:p>
    <w:p>
      <w:pPr>
        <w:spacing w:before="0" w:after="0" w:line="240" w:lineRule="auto"/>
        <w:jc w:val="left"/>
        <w:rPr>
          <w:rFonts w:hint="eastAsia"/>
        </w:rPr>
      </w:pPr>
      <w:r>
        <w:rPr>
          <w:rFonts w:hint="eastAsia"/>
        </w:rPr>
        <w:t>症状：采食新区域植物、采食修剪后的杜鹃类树篱枝叶，以及营养不良、饥饿且可接触到该类植物的动物易中毒；采食2-3片叶子即可在6小时内出现流涎、磨牙、鼻液、腹痛、流泪和急性消化紊乱；病情进展后，动物表现为沉郁、脉搏减慢、喷射性呕吐和频繁排便；致命性中毒时，动物会出现麻痹和昏迷，羊和山羊均可能因中毒引发的功能障碍继发吸入性肺炎。</w:t>
      </w:r>
    </w:p>
    <w:p>
      <w:pPr>
        <w:spacing w:before="0" w:after="0" w:line="240" w:lineRule="auto"/>
        <w:jc w:val="left"/>
        <w:rPr>
          <w:rFonts w:hint="eastAsia"/>
        </w:rPr>
      </w:pPr>
      <w:r>
        <w:rPr>
          <w:rFonts w:hint="eastAsia"/>
        </w:rPr>
        <w:t>病因：由杜鹃、月桂、杜鹃花属植物产生的乌头碱类毒素引起，该毒素会改变钠代谢，导致神经去极化延长；此类植物为常绿灌木，叶片厚、深绿色，花呈五裂、白至粉色、碟形，5-7月开花，可作为观赏灌木种植或野生于溪流、悬崖、岩石斜坡处，植株高矮不一（最高可达10米），可形成灌丛，植物全株均有毒性。</w:t>
      </w:r>
    </w:p>
    <w:p>
      <w:pPr>
        <w:spacing w:before="0" w:after="0" w:line="240" w:lineRule="auto"/>
        <w:jc w:val="left"/>
        <w:rPr>
          <w:rFonts w:hint="eastAsia"/>
        </w:rPr>
      </w:pPr>
      <w:r>
        <w:rPr>
          <w:rFonts w:hint="eastAsia"/>
        </w:rPr>
        <w:t>诊断方法：结合临床症状及动物采食该类有毒植物的病史，或在胃肠道内发现该类植物材料进行诊断。</w:t>
      </w:r>
    </w:p>
    <w:p>
      <w:pPr>
        <w:spacing w:before="0" w:after="0" w:line="240" w:lineRule="auto"/>
        <w:jc w:val="left"/>
        <w:rPr>
          <w:rFonts w:hint="eastAsia"/>
        </w:rPr>
      </w:pPr>
      <w:r>
        <w:rPr>
          <w:rFonts w:hint="eastAsia"/>
        </w:rPr>
        <w:t>防治建议：治疗方面，若及时从饲料中移除有毒植物，中毒动物可在1-2天内自行恢复，无需治疗；部分病例可根据情况口服活性炭（2-9克/千克体重）、静脉注射阿托品（0.05-0.2毫克/千克体重）、使用其他抗心律失常药物及静脉补液；继发吸入性肺炎时，可使用抗生素（如青霉素，22000单位/千克体重，肌内注射，每日2次）及口服氢氧化镁，同时纠正脱水症状。预防方面，需对山区、丘陵地区设置围栏，防止动物接触该类植物，不建议饲喂灌木修剪枝叶。</w:t>
      </w:r>
    </w:p>
    <w:p>
      <w:pPr>
        <w:spacing w:before="0" w:after="0" w:line="240" w:lineRule="auto"/>
        <w:jc w:val="left"/>
        <w:rPr>
          <w:rFonts w:hint="eastAsia"/>
        </w:rPr>
      </w:pPr>
    </w:p>
    <w:p>
      <w:pPr>
        <w:spacing w:before="0" w:after="0" w:line="240" w:lineRule="auto"/>
        <w:jc w:val="left"/>
        <w:rPr>
          <w:rFonts w:hint="eastAsia"/>
        </w:rPr>
      </w:pPr>
      <w:r>
        <w:rPr>
          <w:rFonts w:hint="eastAsia"/>
        </w:rPr>
        <w:t>编号（231）</w:t>
      </w:r>
    </w:p>
    <w:p>
      <w:pPr>
        <w:spacing w:before="0" w:after="0" w:line="240" w:lineRule="auto"/>
        <w:jc w:val="left"/>
        <w:rPr>
          <w:rFonts w:hint="eastAsia"/>
        </w:rPr>
      </w:pPr>
      <w:r>
        <w:rPr>
          <w:rFonts w:hint="eastAsia"/>
        </w:rPr>
        <w:t>疾病名称：羔羊和山羊羔传染性腹泻</w:t>
      </w:r>
    </w:p>
    <w:p>
      <w:pPr>
        <w:spacing w:before="0" w:after="0" w:line="240" w:lineRule="auto"/>
        <w:jc w:val="left"/>
        <w:rPr>
          <w:rFonts w:hint="eastAsia"/>
        </w:rPr>
      </w:pPr>
      <w:r>
        <w:rPr>
          <w:rFonts w:hint="eastAsia"/>
        </w:rPr>
        <w:t>类型：新生反刍动物（羔羊、山羊羔）胃肠道疾病</w:t>
      </w:r>
    </w:p>
    <w:p>
      <w:pPr>
        <w:spacing w:before="0" w:after="0" w:line="240" w:lineRule="auto"/>
        <w:jc w:val="left"/>
        <w:rPr>
          <w:rFonts w:hint="eastAsia"/>
        </w:rPr>
      </w:pPr>
      <w:r>
        <w:rPr>
          <w:rFonts w:hint="eastAsia"/>
        </w:rPr>
        <w:t>症状：该病是影响新生反刍动物最常见、成本最高的疾病，粪便颜色和稠度以及肉眼可见病变与多种疾病相似，无特异性临床症状；多表现为腹泻，可伴随其他感染相关症状，具体因感染病原体不同略有差异。</w:t>
      </w:r>
    </w:p>
    <w:p>
      <w:pPr>
        <w:spacing w:before="0" w:after="0" w:line="240" w:lineRule="auto"/>
        <w:jc w:val="left"/>
        <w:rPr>
          <w:rFonts w:hint="eastAsia"/>
        </w:rPr>
      </w:pPr>
      <w:r>
        <w:rPr>
          <w:rFonts w:hint="eastAsia"/>
        </w:rPr>
        <w:t>病因：属于多因素疾病，与动物易感性、环境、营养、感染因子及饲养管理密切相关；病理生理表现与犊牛传染性腹泻极为相似；常见多种病原体混合感染（两种及以上），且农场内具有临床意义的特异性病原体每年都会发生变化；部分病例可同时存在潜在的营养缺乏或过量，与感染性疾病并发。</w:t>
      </w:r>
    </w:p>
    <w:p>
      <w:pPr>
        <w:spacing w:before="0" w:after="0" w:line="240" w:lineRule="auto"/>
        <w:jc w:val="left"/>
        <w:rPr>
          <w:rFonts w:hint="eastAsia"/>
        </w:rPr>
      </w:pPr>
      <w:r>
        <w:rPr>
          <w:rFonts w:hint="eastAsia"/>
        </w:rPr>
        <w:t>诊断方法：诊断关键在于病原体的实验室鉴定和组织组织病理学检查；生前粪便样本检查可用于诊断，但组织样本的实验室检测可能获得更优结果；需采集多种样本以明确所有涉及的病原体和诱发因素，持续重新评估腹泻原因至关重要；重点采集多个急性病例的样本进行检测；尸检样本需在安乐死羔羊、山羊羔死亡后立即采集（死亡数分钟内肠道会发生自溶和继发性细菌入侵），以获得最可靠的诊断材料；可参考表5-2（论文提及）确定最可能的致病因子、所需诊断样本及常用检测方法。</w:t>
      </w:r>
    </w:p>
    <w:p>
      <w:pPr>
        <w:spacing w:before="0" w:after="0" w:line="240" w:lineRule="auto"/>
        <w:jc w:val="left"/>
        <w:rPr>
          <w:rFonts w:hint="eastAsia"/>
        </w:rPr>
      </w:pPr>
      <w:r>
        <w:rPr>
          <w:rFonts w:hint="eastAsia"/>
        </w:rPr>
        <w:t>防治建议：一般预防措施：改善卫生条件可降低各种原因引起的腹泻疾病风险；特异性控制措施：如接种疫苗，需先明确腹泻的具体病因；诊断相关注意事项：需持续评估腹泻病因，结合多病例、多类型样本检测，避免漏诊混合感染及潜在营养因素；后续重点：具体腹泻疾病的治疗和预防措施将在本节后续内容中重点阐述，同时还将介绍所有传染性腹泻疾病的一般支持性治疗和控制措施。</w:t>
      </w:r>
    </w:p>
    <w:p>
      <w:pPr>
        <w:spacing w:before="0" w:after="0" w:line="240" w:lineRule="auto"/>
        <w:jc w:val="left"/>
        <w:rPr>
          <w:rFonts w:hint="eastAsia"/>
        </w:rPr>
      </w:pPr>
    </w:p>
    <w:p>
      <w:pPr>
        <w:spacing w:before="0" w:after="0" w:line="240" w:lineRule="auto"/>
        <w:jc w:val="left"/>
        <w:rPr>
          <w:rFonts w:hint="eastAsia"/>
        </w:rPr>
      </w:pPr>
      <w:r>
        <w:rPr>
          <w:rFonts w:hint="eastAsia"/>
        </w:rPr>
        <w:t>编号（232）</w:t>
      </w:r>
    </w:p>
    <w:p>
      <w:pPr>
        <w:spacing w:before="0" w:after="0" w:line="240" w:lineRule="auto"/>
        <w:jc w:val="left"/>
        <w:rPr>
          <w:rFonts w:hint="eastAsia"/>
        </w:rPr>
      </w:pPr>
      <w:r>
        <w:rPr>
          <w:rFonts w:hint="eastAsia"/>
        </w:rPr>
        <w:t>疾病名称：羔羊和山羊羔传染性腹泻</w:t>
      </w:r>
    </w:p>
    <w:p>
      <w:pPr>
        <w:spacing w:before="0" w:after="0" w:line="240" w:lineRule="auto"/>
        <w:jc w:val="left"/>
        <w:rPr>
          <w:rFonts w:hint="eastAsia"/>
        </w:rPr>
      </w:pPr>
      <w:r>
        <w:rPr>
          <w:rFonts w:hint="eastAsia"/>
        </w:rPr>
        <w:t>类型：新生反刍动物胃肠道疾病</w:t>
      </w:r>
    </w:p>
    <w:p>
      <w:pPr>
        <w:spacing w:before="0" w:after="0" w:line="240" w:lineRule="auto"/>
        <w:jc w:val="left"/>
        <w:rPr>
          <w:rFonts w:hint="eastAsia"/>
        </w:rPr>
      </w:pPr>
      <w:r>
        <w:rPr>
          <w:rFonts w:hint="eastAsia"/>
        </w:rPr>
        <w:t>症状：共性症状：该病是影响新生反刍动物最常见、成本最高的疾病，粪便颜色和稠度以及肉眼可见病变与多种疾病相似，无特异性临床症状；多表现为腹泻，可伴随其他感染相关症状，具体因感染病原体不同略有差异。ETEC相关性腹泻特异性症状：多见于10日龄以内的羔羊和山羊羔，以1-4日龄最为常见，常以暴发形式出现（多发生在12-48小时龄）；属于分泌性腹泻，腹泻中碳酸氢盐丢失会导致严重酸中毒，患病羔羊和山羊羔快速脱水、卧地不起；许多感染动物在出现腹泻前即死亡；患病新生仔畜表现为沉郁、停止哺乳，可能出现流涎过多；皱胃内液体积聚，移动时可听到溅水声；若未及时治疗，死亡率较高。</w:t>
      </w:r>
    </w:p>
    <w:p>
      <w:pPr>
        <w:spacing w:before="0" w:after="0" w:line="240" w:lineRule="auto"/>
        <w:jc w:val="left"/>
        <w:rPr>
          <w:rFonts w:hint="eastAsia"/>
        </w:rPr>
      </w:pPr>
      <w:r>
        <w:rPr>
          <w:rFonts w:hint="eastAsia"/>
        </w:rPr>
        <w:t>诊断方法：共性诊断：诊断关键在于病原体的实验室鉴定和组织病理学检查；生前粪便样本检查可用于诊断，但组织样本的实验室检测可能获得更优结果；需采集多种样本以明确所有涉及的病原体和诱发因素，持续重新评估腹泻原因至关重要；重点采集多个急性病例的样本进行检测；尸检样本需在安乐死羔羊、山羊羔死亡后立即采集（死亡数分钟内肠道会发生自溶和继发性细菌入侵），以获得最可靠的诊断材料。ETEC相关性腹泻特异性诊断：以粪便培养及K99、F41菌毛抗原血清分型为诊断基础；由于许多非致病性大肠杆菌是肠道正常菌群，仅培养出该菌通常无临床意义；部分细菌在培养中不表达菌毛抗原，因此若K99、F41培养阴性，不能排除ETEC感染；小肠定植的组织病理学证据可辅助诊断。</w:t>
      </w:r>
    </w:p>
    <w:p>
      <w:pPr>
        <w:spacing w:before="0" w:after="0" w:line="240" w:lineRule="auto"/>
        <w:jc w:val="left"/>
        <w:rPr>
          <w:rFonts w:hint="eastAsia"/>
        </w:rPr>
      </w:pPr>
    </w:p>
    <w:p>
      <w:pPr>
        <w:spacing w:before="0" w:after="0" w:line="240" w:lineRule="auto"/>
        <w:jc w:val="left"/>
        <w:rPr>
          <w:rFonts w:hint="eastAsia"/>
        </w:rPr>
      </w:pPr>
      <w:r>
        <w:rPr>
          <w:rFonts w:hint="eastAsia"/>
        </w:rPr>
        <w:t>编号（233）</w:t>
      </w:r>
    </w:p>
    <w:p>
      <w:pPr>
        <w:spacing w:before="0" w:after="0" w:line="240" w:lineRule="auto"/>
        <w:jc w:val="left"/>
        <w:rPr>
          <w:rFonts w:hint="eastAsia"/>
        </w:rPr>
      </w:pPr>
      <w:r>
        <w:rPr>
          <w:rFonts w:hint="eastAsia"/>
        </w:rPr>
        <w:t>疾病名称：羔羊和山羊羔轮状病毒相关性腹泻</w:t>
      </w:r>
    </w:p>
    <w:p>
      <w:pPr>
        <w:spacing w:before="0" w:after="0" w:line="240" w:lineRule="auto"/>
        <w:jc w:val="left"/>
        <w:rPr>
          <w:rFonts w:hint="eastAsia"/>
        </w:rPr>
      </w:pPr>
      <w:r>
        <w:rPr>
          <w:rFonts w:hint="eastAsia"/>
        </w:rPr>
        <w:t>类型：新生反刍动物（羔羊、山羊羔）胃肠道疾病</w:t>
      </w:r>
    </w:p>
    <w:p>
      <w:pPr>
        <w:spacing w:before="0" w:after="0" w:line="240" w:lineRule="auto"/>
        <w:jc w:val="left"/>
        <w:rPr>
          <w:rFonts w:hint="eastAsia"/>
        </w:rPr>
      </w:pPr>
      <w:r>
        <w:rPr>
          <w:rFonts w:hint="eastAsia"/>
        </w:rPr>
        <w:t>症状：多见于2-14日龄的羔羊和山羊羔，年长动物也可能患病；患病幼龄动物会表现出明显沉郁、脱水症状，主要以吸收不良性腹泻为核心表现，与其他传染性腹泻症状有相似之处，需结合诊断进一步鉴别。</w:t>
      </w:r>
    </w:p>
    <w:p>
      <w:pPr>
        <w:spacing w:before="0" w:after="0" w:line="240" w:lineRule="auto"/>
        <w:jc w:val="left"/>
        <w:rPr>
          <w:rFonts w:hint="eastAsia"/>
          <w:lang w:val="en-US" w:eastAsia="zh-CN"/>
        </w:rPr>
      </w:pPr>
      <w:r>
        <w:rPr>
          <w:rFonts w:hint="eastAsia"/>
        </w:rPr>
        <w:t>病因：由B组轮状病毒感染引起，而大多数其他动物及人类的轮状病毒感染多为A组轮状病毒；发病机制为轮状病毒感染小肠绒毛顶端细胞，导致绒毛萎缩，进而引发吸收不良性腹泻；该病毒可在无腹泻症状的动物体内被检测到，因此腹泻可能存在其他并发病因。</w:t>
      </w:r>
    </w:p>
    <w:p>
      <w:pPr>
        <w:spacing w:before="0" w:after="0" w:line="240" w:lineRule="auto"/>
        <w:jc w:val="left"/>
        <w:rPr>
          <w:rFonts w:hint="eastAsia"/>
        </w:rPr>
      </w:pPr>
      <w:r>
        <w:rPr>
          <w:rFonts w:hint="eastAsia"/>
        </w:rPr>
        <w:t>诊断方法：以粪便或结肠样本的电子显微镜检测，或对粪便、组织切片采用免疫学技术检测该病毒为诊断基础；由于病毒会随其感染的绒毛顶端细胞脱落，且病毒抗原会与动物抗体结合，因此急性感染动物的组织样本具有最高诊断价值；需同时排查其他腹泻病因，避免漏诊混合感染。</w:t>
      </w:r>
    </w:p>
    <w:p>
      <w:pPr>
        <w:spacing w:before="0" w:after="0" w:line="240" w:lineRule="auto"/>
        <w:jc w:val="left"/>
        <w:rPr>
          <w:rFonts w:hint="eastAsia"/>
        </w:rPr>
      </w:pPr>
      <w:r>
        <w:rPr>
          <w:rFonts w:hint="eastAsia"/>
        </w:rPr>
        <w:t>防治建议：治疗以支持性护理为主，重点通过液体治疗缓解脱水症状，辅助改善机体状态。预防方面，建议母羊和母山羊分娩前接种牛轮状病毒疫苗，以提高新生仔畜的被动免疫力，降低感染风险。</w:t>
      </w:r>
    </w:p>
    <w:p>
      <w:pPr>
        <w:spacing w:before="0" w:after="0" w:line="240" w:lineRule="auto"/>
        <w:jc w:val="left"/>
        <w:rPr>
          <w:rFonts w:hint="eastAsia"/>
        </w:rPr>
      </w:pPr>
    </w:p>
    <w:p>
      <w:pPr>
        <w:spacing w:before="0" w:after="0" w:line="240" w:lineRule="auto"/>
        <w:jc w:val="left"/>
        <w:rPr>
          <w:rFonts w:hint="eastAsia"/>
        </w:rPr>
      </w:pPr>
      <w:r>
        <w:rPr>
          <w:rFonts w:hint="eastAsia"/>
        </w:rPr>
        <w:t>编号（234）</w:t>
      </w:r>
    </w:p>
    <w:p>
      <w:pPr>
        <w:spacing w:before="0" w:after="0" w:line="240" w:lineRule="auto"/>
        <w:jc w:val="left"/>
        <w:rPr>
          <w:rFonts w:hint="eastAsia"/>
        </w:rPr>
      </w:pPr>
      <w:r>
        <w:rPr>
          <w:rFonts w:hint="eastAsia"/>
        </w:rPr>
        <w:t>疾病名称：羔羊和山羊羔贾第虫相关性腹泻</w:t>
      </w:r>
    </w:p>
    <w:p>
      <w:pPr>
        <w:spacing w:before="0" w:after="0" w:line="240" w:lineRule="auto"/>
        <w:jc w:val="left"/>
        <w:rPr>
          <w:rFonts w:hint="eastAsia"/>
        </w:rPr>
      </w:pPr>
      <w:r>
        <w:rPr>
          <w:rFonts w:hint="eastAsia"/>
        </w:rPr>
        <w:t>类型：羔羊、山羊羔胃肠道疾病（潜在人兽共患病）</w:t>
      </w:r>
    </w:p>
    <w:p>
      <w:pPr>
        <w:spacing w:before="0" w:after="0" w:line="240" w:lineRule="auto"/>
        <w:jc w:val="left"/>
        <w:rPr>
          <w:rFonts w:hint="eastAsia"/>
        </w:rPr>
      </w:pPr>
      <w:r>
        <w:rPr>
          <w:rFonts w:hint="eastAsia"/>
        </w:rPr>
        <w:t>症状：多见于2-4周龄的羔羊和山羊羔，但不限于该年龄段；腹泻通常为暂时性，但感染动物即使临床症状正常，也可能持续数周排出包囊；单纯在粪便中发现该病原体，并不意味着其是腹泻的病因，尤其是在年长动物中；贾第虫可存在于无新生仔畜腹泻病史的群体中，因此在发生新生仔畜腹泻的群体中发现贾第虫，其相关性存疑；感染动物可能成为其他动物乃至人类的感染源。</w:t>
      </w:r>
    </w:p>
    <w:p>
      <w:pPr>
        <w:spacing w:before="0" w:after="0" w:line="240" w:lineRule="auto"/>
        <w:jc w:val="left"/>
        <w:rPr>
          <w:rFonts w:hint="eastAsia"/>
        </w:rPr>
      </w:pPr>
      <w:r>
        <w:rPr>
          <w:rFonts w:hint="eastAsia"/>
        </w:rPr>
        <w:t>病因：由贾第虫感染引起，该病原体可通过包囊传播，感染后可引发腹泻，且感染后带虫排毒时间长，具有潜在人兽共患病风险。</w:t>
      </w:r>
    </w:p>
    <w:p>
      <w:pPr>
        <w:spacing w:before="0" w:after="0" w:line="240" w:lineRule="auto"/>
        <w:jc w:val="left"/>
        <w:rPr>
          <w:rFonts w:hint="eastAsia"/>
        </w:rPr>
      </w:pPr>
      <w:r>
        <w:rPr>
          <w:rFonts w:hint="eastAsia"/>
        </w:rPr>
        <w:t>诊断方法：传统诊断方法为粪便湿片碘染色或组织中识别该病原体；目前已有更敏感的免疫学技术可用于诊断。</w:t>
      </w:r>
    </w:p>
    <w:p>
      <w:pPr>
        <w:spacing w:before="0" w:after="0" w:line="240" w:lineRule="auto"/>
        <w:jc w:val="left"/>
        <w:rPr>
          <w:rFonts w:hint="eastAsia"/>
        </w:rPr>
      </w:pPr>
      <w:r>
        <w:rPr>
          <w:rFonts w:hint="eastAsia"/>
        </w:rPr>
        <w:t>防治建议：治疗方面，感染动物可使用芬苯达唑有效治疗，剂量为5-10毫克/千克体重，每日2次，连用3天，或每日1次，连用5天；历史上曾使用口服甲硝唑（50毫克/千克体重，每日1次，连用5天）治疗，但此类药物目前在美国食用动物中使用是非法的。预防方面，重点在于加强饲养管理，减少病原体传播，同时注意人兽共患病防控，避免人员感染。</w:t>
      </w:r>
    </w:p>
    <w:p>
      <w:pPr>
        <w:spacing w:before="0" w:after="0" w:line="240" w:lineRule="auto"/>
        <w:jc w:val="left"/>
        <w:rPr>
          <w:rFonts w:hint="eastAsia"/>
        </w:rPr>
      </w:pPr>
    </w:p>
    <w:p>
      <w:pPr>
        <w:spacing w:before="0" w:after="0" w:line="240" w:lineRule="auto"/>
        <w:jc w:val="left"/>
        <w:rPr>
          <w:rFonts w:hint="eastAsia"/>
        </w:rPr>
      </w:pPr>
      <w:r>
        <w:rPr>
          <w:rFonts w:hint="eastAsia"/>
        </w:rPr>
        <w:t>编号（235）</w:t>
      </w:r>
    </w:p>
    <w:p>
      <w:pPr>
        <w:spacing w:before="0" w:after="0" w:line="240" w:lineRule="auto"/>
        <w:jc w:val="left"/>
        <w:rPr>
          <w:rFonts w:hint="eastAsia"/>
        </w:rPr>
      </w:pPr>
      <w:r>
        <w:rPr>
          <w:rFonts w:hint="eastAsia"/>
        </w:rPr>
        <w:t>疾病名称：羔羊和山羊羔营养性腹泻</w:t>
      </w:r>
    </w:p>
    <w:p>
      <w:pPr>
        <w:spacing w:before="0" w:after="0" w:line="240" w:lineRule="auto"/>
        <w:jc w:val="left"/>
        <w:rPr>
          <w:rFonts w:hint="eastAsia"/>
        </w:rPr>
      </w:pPr>
      <w:r>
        <w:rPr>
          <w:rFonts w:hint="eastAsia"/>
        </w:rPr>
        <w:t>类型：新生反刍动物（羔羊、山羊羔）胃肠道疾病</w:t>
      </w:r>
    </w:p>
    <w:p>
      <w:pPr>
        <w:spacing w:before="0" w:after="0" w:line="240" w:lineRule="auto"/>
        <w:jc w:val="left"/>
        <w:rPr>
          <w:rFonts w:hint="eastAsia"/>
        </w:rPr>
      </w:pPr>
      <w:r>
        <w:rPr>
          <w:rFonts w:hint="eastAsia"/>
        </w:rPr>
        <w:t>症状：通常症状较轻，无需治疗即可自行缓解，因此文献中相关病例报道较少；主要表现为腹泻，无特异性临床症状，与轻度传染性腹泻相似；若继发于传染性腹泻的消化或吸收障碍，可能出现碳水化合物（乳糖、木糖）消化能力下降相关的腹泻表现；原发性乳糖缺乏也可能引发腹泻。</w:t>
      </w:r>
    </w:p>
    <w:p>
      <w:pPr>
        <w:spacing w:before="0" w:after="0" w:line="240" w:lineRule="auto"/>
        <w:jc w:val="left"/>
        <w:rPr>
          <w:rFonts w:hint="eastAsia"/>
        </w:rPr>
      </w:pPr>
      <w:r>
        <w:rPr>
          <w:rFonts w:hint="eastAsia"/>
        </w:rPr>
        <w:t>病因：非感染性病因，主要与饲养管理不当相关：</w:t>
      </w:r>
    </w:p>
    <w:p>
      <w:pPr>
        <w:spacing w:before="0" w:after="0" w:line="240" w:lineRule="auto"/>
        <w:jc w:val="left"/>
        <w:rPr>
          <w:rFonts w:hint="eastAsia"/>
        </w:rPr>
      </w:pPr>
      <w:r>
        <w:rPr>
          <w:rFonts w:hint="eastAsia"/>
        </w:rPr>
        <w:t>1.最常见于孤儿动物，因使用劣质代乳粉、配制错误、少量多餐饲喂不当等导致；</w:t>
      </w:r>
    </w:p>
    <w:p>
      <w:pPr>
        <w:spacing w:before="0" w:after="0" w:line="240" w:lineRule="auto"/>
        <w:jc w:val="left"/>
        <w:rPr>
          <w:rFonts w:hint="eastAsia"/>
        </w:rPr>
      </w:pPr>
      <w:r>
        <w:rPr>
          <w:rFonts w:hint="eastAsia"/>
        </w:rPr>
        <w:t>2.采食牧草或高能日粮也可引发，通常为自限性；</w:t>
      </w:r>
    </w:p>
    <w:p>
      <w:pPr>
        <w:spacing w:before="0" w:after="0" w:line="240" w:lineRule="auto"/>
        <w:jc w:val="left"/>
        <w:rPr>
          <w:rFonts w:hint="eastAsia"/>
        </w:rPr>
      </w:pPr>
      <w:r>
        <w:rPr>
          <w:rFonts w:hint="eastAsia"/>
        </w:rPr>
        <w:t>3.继发于传染性腹泻：犊牛感染性腹泻引发消化或吸收障碍时，会因碳水化合物消化能力下降继发营养性腹泻，山羊中也有相关报道，推测羔羊也可能出现此类情况；</w:t>
      </w:r>
    </w:p>
    <w:p>
      <w:pPr>
        <w:spacing w:before="0" w:after="0" w:line="240" w:lineRule="auto"/>
        <w:jc w:val="left"/>
        <w:rPr>
          <w:rFonts w:hint="eastAsia"/>
        </w:rPr>
      </w:pPr>
      <w:r>
        <w:rPr>
          <w:rFonts w:hint="eastAsia"/>
        </w:rPr>
        <w:t>4.犊牛中已报道原发性乳糖缺乏引发腹泻，羔羊可能存在类似情况；5.饲喂劣质代乳粉的犊牛会出现肠道正常大肠杆菌过度生长，进而引发腹泻，羔羊可能存在相同机制。</w:t>
      </w:r>
    </w:p>
    <w:p>
      <w:pPr>
        <w:spacing w:before="0" w:after="0" w:line="240" w:lineRule="auto"/>
        <w:jc w:val="left"/>
        <w:rPr>
          <w:rFonts w:hint="eastAsia"/>
        </w:rPr>
      </w:pPr>
      <w:r>
        <w:rPr>
          <w:rFonts w:hint="eastAsia"/>
        </w:rPr>
        <w:t>诊断方法：结合饲养管理史（代乳粉使用、日粮变化、饲喂方式等）、临床症状（轻度腹泻、自限性），排除感染性腹泻后即可诊断；若怀疑乳糖不耐受，可通过减少乳糖饲喂量、使用商用乳糖酶后症状缓解进行辅助诊断。</w:t>
      </w:r>
    </w:p>
    <w:p>
      <w:pPr>
        <w:spacing w:before="0" w:after="0" w:line="240" w:lineRule="auto"/>
        <w:jc w:val="left"/>
        <w:rPr>
          <w:rFonts w:hint="eastAsia"/>
        </w:rPr>
      </w:pPr>
      <w:r>
        <w:rPr>
          <w:rFonts w:hint="eastAsia"/>
        </w:rPr>
        <w:t>防治建议：</w:t>
      </w:r>
    </w:p>
    <w:p>
      <w:pPr>
        <w:spacing w:before="0" w:after="0" w:line="240" w:lineRule="auto"/>
        <w:jc w:val="left"/>
        <w:rPr>
          <w:rFonts w:hint="eastAsia"/>
        </w:rPr>
      </w:pPr>
      <w:r>
        <w:rPr>
          <w:rFonts w:hint="eastAsia"/>
        </w:rPr>
        <w:t>1.加强饲养管理，规范代乳粉的选择、配制和饲喂，避免少量多餐饲喂不当；</w:t>
      </w:r>
    </w:p>
    <w:p>
      <w:pPr>
        <w:spacing w:before="0" w:after="0" w:line="240" w:lineRule="auto"/>
        <w:jc w:val="left"/>
        <w:rPr>
          <w:rFonts w:hint="eastAsia"/>
        </w:rPr>
      </w:pPr>
      <w:r>
        <w:rPr>
          <w:rFonts w:hint="eastAsia"/>
        </w:rPr>
        <w:t>2.向高能日粮过渡时，需缓慢进行（2-3周），减少腹泻发生率；</w:t>
      </w:r>
    </w:p>
    <w:p>
      <w:pPr>
        <w:spacing w:before="0" w:after="0" w:line="240" w:lineRule="auto"/>
        <w:jc w:val="left"/>
        <w:rPr>
          <w:rFonts w:hint="eastAsia"/>
        </w:rPr>
      </w:pPr>
      <w:r>
        <w:rPr>
          <w:rFonts w:hint="eastAsia"/>
        </w:rPr>
        <w:t>3.预防传染性腹泻，减少继发性营养性腹泻的发生。治疗方面，轻度病例无需治疗，可自行缓解；怀疑乳糖不耐受时，减少乳糖饲喂量，使用商用乳糖酶可缓解临床症状；若存在肠道大肠杆菌过度生长，可针对性调整日粮，必要时进行对症治疗。</w:t>
      </w:r>
    </w:p>
    <w:p>
      <w:pPr>
        <w:spacing w:before="0" w:after="0" w:line="240" w:lineRule="auto"/>
        <w:jc w:val="left"/>
        <w:rPr>
          <w:rFonts w:hint="eastAsia"/>
        </w:rPr>
      </w:pPr>
    </w:p>
    <w:p>
      <w:pPr>
        <w:spacing w:before="0" w:after="0" w:line="240" w:lineRule="auto"/>
        <w:jc w:val="left"/>
        <w:rPr>
          <w:rFonts w:hint="eastAsia"/>
        </w:rPr>
      </w:pPr>
      <w:r>
        <w:rPr>
          <w:rFonts w:hint="eastAsia"/>
        </w:rPr>
        <w:t>编号（236）</w:t>
      </w:r>
    </w:p>
    <w:p>
      <w:pPr>
        <w:spacing w:before="0" w:after="0" w:line="240" w:lineRule="auto"/>
        <w:jc w:val="left"/>
        <w:rPr>
          <w:rFonts w:hint="eastAsia"/>
        </w:rPr>
      </w:pPr>
      <w:r>
        <w:rPr>
          <w:rFonts w:hint="eastAsia"/>
        </w:rPr>
        <w:t>疾病名称：年长羔羊和山羊羔腹泻及产气荚膜梭菌相关性腹泻）</w:t>
      </w:r>
    </w:p>
    <w:p>
      <w:pPr>
        <w:spacing w:before="0" w:after="0" w:line="240" w:lineRule="auto"/>
        <w:jc w:val="left"/>
        <w:rPr>
          <w:rFonts w:hint="eastAsia"/>
        </w:rPr>
      </w:pPr>
      <w:r>
        <w:rPr>
          <w:rFonts w:hint="eastAsia"/>
        </w:rPr>
        <w:t>类型：年长羔羊、山羊羔（大于4周龄）胃肠道疾病</w:t>
      </w:r>
    </w:p>
    <w:p>
      <w:pPr>
        <w:spacing w:before="0" w:after="0" w:line="240" w:lineRule="auto"/>
        <w:jc w:val="left"/>
        <w:rPr>
          <w:rFonts w:hint="eastAsia"/>
        </w:rPr>
      </w:pPr>
      <w:r>
        <w:rPr>
          <w:rFonts w:hint="eastAsia"/>
        </w:rPr>
        <w:t>症状：年长羔羊和山羊羔腹泻共性症状：核心表现为腹泻，具体症状因病因不同而异；贾第虫感染可导致2-3月龄羔羊体重下降，但无腹泻症状。产气荚膜梭菌相关性腹泻（肠毒血症/过食症）症状：分为最急性、急性和慢性三种类型：</w:t>
      </w:r>
    </w:p>
    <w:p>
      <w:pPr>
        <w:spacing w:before="0" w:after="0" w:line="240" w:lineRule="auto"/>
        <w:jc w:val="left"/>
        <w:rPr>
          <w:rFonts w:hint="eastAsia"/>
        </w:rPr>
      </w:pPr>
      <w:r>
        <w:rPr>
          <w:rFonts w:hint="eastAsia"/>
        </w:rPr>
        <w:t>1.最急性型：发病急，表现为严重沉郁、腹痛、剧烈血样腹泻、神经症状，发病后数小时内死亡；可能无腹泻即突然死亡；绵羊更易出现神经症状后突然死亡，山羊更可能在死亡前出现腹泻；</w:t>
      </w:r>
    </w:p>
    <w:p>
      <w:pPr>
        <w:spacing w:before="0" w:after="0" w:line="240" w:lineRule="auto"/>
        <w:jc w:val="left"/>
        <w:rPr>
          <w:rFonts w:hint="eastAsia"/>
        </w:rPr>
      </w:pPr>
      <w:r>
        <w:rPr>
          <w:rFonts w:hint="eastAsia"/>
        </w:rPr>
        <w:t>2.急性型：症状与最急性型相似，但严重程度较轻；</w:t>
      </w:r>
    </w:p>
    <w:p>
      <w:pPr>
        <w:spacing w:before="0" w:after="0" w:line="240" w:lineRule="auto"/>
        <w:jc w:val="left"/>
        <w:rPr>
          <w:rFonts w:hint="eastAsia"/>
        </w:rPr>
      </w:pPr>
      <w:r>
        <w:rPr>
          <w:rFonts w:hint="eastAsia"/>
        </w:rPr>
        <w:t>3.慢性型：在山羊中更常见，症状相对缓和，病程较长。</w:t>
      </w:r>
    </w:p>
    <w:p>
      <w:pPr>
        <w:spacing w:before="0" w:after="0" w:line="240" w:lineRule="auto"/>
        <w:jc w:val="left"/>
        <w:rPr>
          <w:rFonts w:hint="eastAsia"/>
        </w:rPr>
      </w:pPr>
      <w:r>
        <w:rPr>
          <w:rFonts w:hint="eastAsia"/>
        </w:rPr>
        <w:t>病因：年长羔羊和山羊羔腹泻常见病因：最常见为线虫感染，其他主要病因为产气荚膜梭菌感染和球虫病（球虫病详见第6章）；贾第虫可导致2-3月龄羔羊体重下降，无腹泻。产气荚膜梭菌相关性腹泻病因：由产气荚膜梭菌A、B、C、D型引起，其中D型是美国最常见的致病型；发病机制：C型感染产生β毒素，引发急性出血性肠炎，多见于3周龄以内的羔羊和山羊羔；D型感染产生ε毒素，引发病理变化，常见于快速生长、饲喂高精料的育肥羔羊，也与日粮变化（包括牧草类型改变）相关，偶尔可在无日粮变化的情况下发生（尤其在山羊中）；该病常见于生长最快、体况最好的动物；即使是接种过疫苗的群体（尤其山羊）也可能发病，因此不能因既往接种疫苗而排除该病；产气荚膜梭菌可能是肠道正常菌群，死亡后会大量增殖，因此单纯培养阳性难以判断其临床意义（尤其A型，其致病作用存在争议）。</w:t>
      </w:r>
    </w:p>
    <w:p>
      <w:pPr>
        <w:spacing w:before="0" w:after="0" w:line="240" w:lineRule="auto"/>
        <w:jc w:val="left"/>
        <w:rPr>
          <w:rFonts w:hint="eastAsia"/>
        </w:rPr>
      </w:pPr>
      <w:r>
        <w:rPr>
          <w:rFonts w:hint="eastAsia"/>
        </w:rPr>
        <w:t>诊断方法：年长羔羊和山羊羔腹泻共性诊断：结合年龄、临床症状，排查线虫感染、产气荚膜梭菌感染、球虫病及贾第虫感染，通过相应实验室检测明确病因。产气荚膜梭菌相关性腹泻诊断：</w:t>
      </w:r>
    </w:p>
    <w:p>
      <w:pPr>
        <w:spacing w:before="0" w:after="0" w:line="240" w:lineRule="auto"/>
        <w:jc w:val="left"/>
        <w:rPr>
          <w:rFonts w:hint="eastAsia"/>
        </w:rPr>
      </w:pPr>
      <w:r>
        <w:rPr>
          <w:rFonts w:hint="eastAsia"/>
        </w:rPr>
        <w:t>1.生前诊断：基于临床症状进行初步判断；</w:t>
      </w:r>
    </w:p>
    <w:p>
      <w:pPr>
        <w:spacing w:before="0" w:after="0" w:line="240" w:lineRule="auto"/>
        <w:jc w:val="left"/>
        <w:rPr>
          <w:rFonts w:hint="eastAsia"/>
        </w:rPr>
      </w:pPr>
      <w:r>
        <w:rPr>
          <w:rFonts w:hint="eastAsia"/>
        </w:rPr>
        <w:t>2.尸检诊断：可从肠道组织样本中培养产气荚膜梭菌，但需结合毒素鉴定（尤其是ε毒素）才能明确诊断；肠道组织切片的组织病理学检查可提供辅助诊断；由于毒素在死亡后数小时内会降解，因此毒素检测阴性也不能排除肠毒血症的诊断。</w:t>
      </w:r>
    </w:p>
    <w:p>
      <w:pPr>
        <w:spacing w:before="0" w:after="0" w:line="240" w:lineRule="auto"/>
        <w:jc w:val="left"/>
        <w:rPr>
          <w:rFonts w:hint="eastAsia"/>
        </w:rPr>
      </w:pPr>
      <w:r>
        <w:rPr>
          <w:rFonts w:hint="eastAsia"/>
        </w:rPr>
        <w:t>防治建议：年长羔羊和山羊羔腹泻共性防治：针对不同病因采取对应措施，如驱虫防控线虫感染，规范饲喂减少肠道紊乱等。产气荚膜梭菌相关性腹泻防治：</w:t>
      </w:r>
    </w:p>
    <w:p>
      <w:pPr>
        <w:spacing w:before="0" w:after="0" w:line="240" w:lineRule="auto"/>
        <w:jc w:val="left"/>
        <w:rPr>
          <w:rFonts w:hint="eastAsia"/>
        </w:rPr>
      </w:pPr>
      <w:r>
        <w:rPr>
          <w:rFonts w:hint="eastAsia"/>
        </w:rPr>
        <w:t>1.治疗：治疗效果通常较差，主要采取积极的支持性护理；疫情暴发时，对出现临床症状的动物可注射产气荚膜梭菌D型抗毒素（15-20毫升，皮下注射）；抗毒素在疫情早期作为预防使用可能更有效；疫情期间，未接种疫苗的动物需同时注射抗毒素和类毒素疫苗，既往接种过疫苗的动物需加强免疫。</w:t>
      </w:r>
    </w:p>
    <w:p>
      <w:pPr>
        <w:spacing w:before="0" w:after="0" w:line="240" w:lineRule="auto"/>
        <w:jc w:val="left"/>
        <w:rPr>
          <w:rFonts w:hint="eastAsia"/>
        </w:rPr>
      </w:pPr>
      <w:r>
        <w:rPr>
          <w:rFonts w:hint="eastAsia"/>
        </w:rPr>
        <w:t>2.预防：常规免疫接种从4-6周龄开始，3-4周后加强免疫1次；该病流行地区，可在羔羊和山羊羔出生后第一周进行疫苗接种并注射抗毒素；母羊和母山羊分娩前数周进行年度免疫接种，可提高新生仔畜的初乳免疫力；山羊对疫苗的反应可能不如绵羊，因此流行地区建议每半年、每3个月或每季度接种1次；仅接种产气荚膜梭菌C型、D型疫苗和破伤风类毒素，效果优于多价梭菌疫苗；减少日粮能量浓度，避免日粮突然变化或饲喂程序改变，是预防该病的关键；控制体内寄生虫（尤其是绦虫），可进一步降低该病发生率。</w:t>
      </w:r>
    </w:p>
    <w:p>
      <w:pPr>
        <w:spacing w:before="0" w:after="0" w:line="240" w:lineRule="auto"/>
        <w:jc w:val="left"/>
        <w:rPr>
          <w:rFonts w:hint="eastAsia"/>
        </w:rPr>
      </w:pPr>
    </w:p>
    <w:p>
      <w:pPr>
        <w:spacing w:before="0" w:after="0" w:line="240" w:lineRule="auto"/>
        <w:jc w:val="left"/>
        <w:rPr>
          <w:rFonts w:hint="eastAsia"/>
        </w:rPr>
      </w:pPr>
      <w:r>
        <w:rPr>
          <w:rFonts w:hint="eastAsia"/>
        </w:rPr>
        <w:t>编号（237）</w:t>
      </w:r>
    </w:p>
    <w:p>
      <w:pPr>
        <w:spacing w:before="0" w:after="0" w:line="240" w:lineRule="auto"/>
        <w:jc w:val="left"/>
        <w:rPr>
          <w:rFonts w:hint="eastAsia"/>
        </w:rPr>
      </w:pPr>
      <w:r>
        <w:rPr>
          <w:rFonts w:hint="eastAsia"/>
        </w:rPr>
        <w:t>疾病名称：羊肠阻塞</w:t>
      </w:r>
    </w:p>
    <w:p>
      <w:pPr>
        <w:spacing w:before="0" w:after="0" w:line="240" w:lineRule="auto"/>
        <w:jc w:val="left"/>
        <w:rPr>
          <w:rFonts w:hint="eastAsia"/>
          <w:lang w:val="en-US" w:eastAsia="zh-CN"/>
        </w:rPr>
      </w:pPr>
      <w:r>
        <w:rPr>
          <w:rFonts w:hint="eastAsia"/>
        </w:rPr>
        <w:t>类型：羊、山羊胃肠道阻塞性疾病</w:t>
      </w:r>
    </w:p>
    <w:p>
      <w:pPr>
        <w:spacing w:before="0" w:after="0" w:line="240" w:lineRule="auto"/>
        <w:jc w:val="left"/>
        <w:rPr>
          <w:rFonts w:hint="eastAsia"/>
        </w:rPr>
      </w:pPr>
      <w:r>
        <w:rPr>
          <w:rFonts w:hint="eastAsia"/>
        </w:rPr>
        <w:t>症状：其他反刍动物发生的任何肠阻塞病因，均可能发生于绵羊和山羊；多数病例会出现腹部不适，偶尔可见腹胀；由于体型限制，通常无法进行直肠触诊，增加了诊断难度；具体症状因阻塞部位和类型不同存在差异，核心表现为肠道内容物排出受阻相关的腹部症状。</w:t>
      </w:r>
    </w:p>
    <w:p>
      <w:pPr>
        <w:spacing w:before="0" w:after="0" w:line="240" w:lineRule="auto"/>
        <w:jc w:val="left"/>
        <w:rPr>
          <w:rFonts w:hint="eastAsia"/>
        </w:rPr>
      </w:pPr>
      <w:r>
        <w:rPr>
          <w:rFonts w:hint="eastAsia"/>
        </w:rPr>
        <w:t>病因：病因多样，主要分为两类：</w:t>
      </w:r>
    </w:p>
    <w:p>
      <w:pPr>
        <w:spacing w:before="0" w:after="0" w:line="240" w:lineRule="auto"/>
        <w:jc w:val="left"/>
        <w:rPr>
          <w:rFonts w:hint="eastAsia"/>
        </w:rPr>
      </w:pPr>
      <w:r>
        <w:rPr>
          <w:rFonts w:hint="eastAsia"/>
        </w:rPr>
        <w:t>1.肠套叠：一段肠道套入相邻肠道段，肠道任何部位均可受累，但回肠和回盲部是最常见的发病部位，套叠会导致肠腔狭窄直至阻塞；病因并非总能明确，成年动物多与肠道肿块相关，幼龄动物多与肠炎相关，绵羊中食道口线虫感染也可能成为诱因；</w:t>
      </w:r>
    </w:p>
    <w:p>
      <w:pPr>
        <w:spacing w:before="0" w:after="0" w:line="240" w:lineRule="auto"/>
        <w:jc w:val="left"/>
        <w:rPr>
          <w:rFonts w:hint="eastAsia"/>
        </w:rPr>
      </w:pPr>
      <w:r>
        <w:rPr>
          <w:rFonts w:hint="eastAsia"/>
        </w:rPr>
        <w:t>2.异物阻塞：摄入异物或粪石可阻塞肠道部分部位，阻塞部位不同，症状表现略有差异。</w:t>
      </w:r>
    </w:p>
    <w:p>
      <w:pPr>
        <w:spacing w:before="0" w:after="0" w:line="240" w:lineRule="auto"/>
        <w:jc w:val="left"/>
        <w:rPr>
          <w:rFonts w:hint="eastAsia"/>
        </w:rPr>
      </w:pPr>
      <w:r>
        <w:rPr>
          <w:rFonts w:hint="eastAsia"/>
        </w:rPr>
        <w:t>诊断方法：共性诊断：腹部X光片和超声检查有助于鉴别不同类型的肠阻塞；必要时需通过探查手术或腹腔镜评估，以获得明确诊断并制定合适的治疗方案；腹腔穿刺可抽出渗出液（蛋白质浓度和白细胞数量升高），X光片和超声检查可见液体积聚的肠袢。特异性诊断：1.肠套叠：超声检查偶尔可观察到肠套叠本身，或可通过腹壁触诊发现；若未及时治疗，可能发生肠破裂和腹膜炎；</w:t>
      </w:r>
    </w:p>
    <w:p>
      <w:pPr>
        <w:spacing w:before="0" w:after="0" w:line="240" w:lineRule="auto"/>
        <w:jc w:val="left"/>
        <w:rPr>
          <w:rFonts w:hint="eastAsia"/>
        </w:rPr>
      </w:pPr>
      <w:r>
        <w:rPr>
          <w:rFonts w:hint="eastAsia"/>
        </w:rPr>
        <w:t>2.异物阻塞：部分病例可通过X光片或超声检查发现阻塞物。</w:t>
      </w:r>
    </w:p>
    <w:p>
      <w:pPr>
        <w:spacing w:before="0" w:after="0" w:line="240" w:lineRule="auto"/>
        <w:jc w:val="left"/>
        <w:rPr>
          <w:rFonts w:hint="eastAsia"/>
        </w:rPr>
      </w:pPr>
      <w:r>
        <w:rPr>
          <w:rFonts w:hint="eastAsia"/>
        </w:rPr>
        <w:t>防治建议：治疗：1.肠套叠：需进行手术矫正，若早期矫正且无腹膜炎，预后良好；需进行液体支持，纠正脱水和代谢异常，静脉输液需持续至瘤胃功能恢复，添加钙（约25毫升葡萄糖酸钙/升）和钾（10-20毫当量/升）的林格氏注射液是较好的液体治疗选择；2.异物阻塞：需通过手术切除阻塞物，方可达到治疗效果。二、预防：加强饲养管理，避免动物摄入异物；定期驱虫，防控绵羊食道口线虫感染；及时治疗肠炎等肠道疾病，减少肠套叠诱发风险；密切观察动物腹部症状，早发现、早诊断、早治疗，降低肠破裂、腹膜炎等并发症发生率。</w:t>
      </w:r>
    </w:p>
    <w:p>
      <w:pPr>
        <w:spacing w:before="0" w:after="0" w:line="240" w:lineRule="auto"/>
        <w:jc w:val="left"/>
        <w:rPr>
          <w:rFonts w:hint="eastAsia"/>
        </w:rPr>
      </w:pPr>
    </w:p>
    <w:p>
      <w:pPr>
        <w:spacing w:before="0" w:after="0" w:line="240" w:lineRule="auto"/>
        <w:jc w:val="left"/>
        <w:rPr>
          <w:rFonts w:hint="eastAsia"/>
        </w:rPr>
      </w:pPr>
      <w:r>
        <w:rPr>
          <w:rFonts w:hint="eastAsia"/>
        </w:rPr>
        <w:t>编号（238）</w:t>
      </w:r>
    </w:p>
    <w:p>
      <w:pPr>
        <w:spacing w:before="0" w:after="0" w:line="240" w:lineRule="auto"/>
        <w:jc w:val="left"/>
        <w:rPr>
          <w:rFonts w:hint="eastAsia"/>
        </w:rPr>
      </w:pPr>
      <w:r>
        <w:rPr>
          <w:rFonts w:hint="eastAsia"/>
        </w:rPr>
        <w:t>疾病名称：羊肠闭锁</w:t>
      </w:r>
    </w:p>
    <w:p>
      <w:pPr>
        <w:spacing w:before="0" w:after="0" w:line="240" w:lineRule="auto"/>
        <w:jc w:val="left"/>
        <w:rPr>
          <w:rFonts w:hint="eastAsia"/>
        </w:rPr>
      </w:pPr>
      <w:r>
        <w:rPr>
          <w:rFonts w:hint="eastAsia"/>
        </w:rPr>
        <w:t>类型：羊、山羊先天性胃肠道疾病</w:t>
      </w:r>
    </w:p>
    <w:p>
      <w:pPr>
        <w:spacing w:before="0" w:after="0" w:line="240" w:lineRule="auto"/>
        <w:jc w:val="left"/>
        <w:rPr>
          <w:rFonts w:hint="eastAsia"/>
        </w:rPr>
      </w:pPr>
      <w:r>
        <w:rPr>
          <w:rFonts w:hint="eastAsia"/>
        </w:rPr>
        <w:t>症状：属于先天性疾病，可发生于结肠、直肠或肛门部位；核心症状为进行性腹胀，通常在出生后第一周即可发现；肛门闭锁可通过体格检查发现；结肠和直肠闭锁症状相对隐匿，腹胀进展可能较缓慢；雌性患肛门闭锁时，常伴随直肠阴道瘘，可通过阴道排便，因此就诊时间可能晚于雄性；雄性患肛门闭锁时，肛门位置皮肤可能出现轻微隆起；若直肠阴道瘘开口过小，随着动物生长可能出现便秘及直肠扩张，甚至在达到屠宰体重前发病。</w:t>
      </w:r>
    </w:p>
    <w:p>
      <w:pPr>
        <w:spacing w:before="0" w:after="0" w:line="240" w:lineRule="auto"/>
        <w:jc w:val="left"/>
        <w:rPr>
          <w:rFonts w:hint="eastAsia"/>
        </w:rPr>
      </w:pPr>
      <w:r>
        <w:rPr>
          <w:rFonts w:hint="eastAsia"/>
        </w:rPr>
        <w:t>病因：先天性发育异常所致，牛的肛门和直肠闭锁被认为具有遗传性；临床经验显示，绵羊的肛门闭锁发生率高于山羊；该病具有潜在遗传基础，患病动物不建议用于繁殖。</w:t>
      </w:r>
    </w:p>
    <w:p>
      <w:pPr>
        <w:spacing w:before="0" w:after="0" w:line="240" w:lineRule="auto"/>
        <w:jc w:val="left"/>
        <w:rPr>
          <w:rFonts w:hint="eastAsia"/>
        </w:rPr>
      </w:pPr>
      <w:r>
        <w:rPr>
          <w:rFonts w:hint="eastAsia"/>
        </w:rPr>
        <w:t>诊断方法：1.肛门闭锁：通过体格检查即可确诊，部分病例可观察到肛门位置皮肤轻微隆起；2.结肠和直肠闭锁：需通过造影X光片才能获得明确诊断；3.术前可通过超声检查定位充满粪便的直肠，辅助手术规划。</w:t>
      </w:r>
    </w:p>
    <w:p>
      <w:pPr>
        <w:spacing w:before="0" w:after="0" w:line="240" w:lineRule="auto"/>
        <w:jc w:val="left"/>
        <w:rPr>
          <w:rFonts w:hint="eastAsia"/>
        </w:rPr>
      </w:pPr>
      <w:r>
        <w:rPr>
          <w:rFonts w:hint="eastAsia"/>
        </w:rPr>
        <w:t>防治建议：一、治疗：1.肛门闭锁：可通过手术建立肛门通畅性，手术时建议同时对患病动物进行绝育，避免遗传给后代；手术可采用局部麻醉，但建议使用硬膜外麻醉，以防手术难度超出预期。</w:t>
      </w:r>
    </w:p>
    <w:p>
      <w:pPr>
        <w:spacing w:before="0" w:after="0" w:line="240" w:lineRule="auto"/>
        <w:jc w:val="left"/>
        <w:rPr>
          <w:rFonts w:hint="eastAsia"/>
        </w:rPr>
      </w:pPr>
    </w:p>
    <w:p>
      <w:pPr>
        <w:spacing w:before="0" w:after="0" w:line="240" w:lineRule="auto"/>
        <w:jc w:val="left"/>
        <w:rPr>
          <w:rFonts w:hint="eastAsia"/>
        </w:rPr>
      </w:pPr>
      <w:r>
        <w:rPr>
          <w:rFonts w:hint="eastAsia"/>
        </w:rPr>
        <w:t>编号（239）</w:t>
      </w:r>
    </w:p>
    <w:p>
      <w:pPr>
        <w:spacing w:before="0" w:after="0" w:line="240" w:lineRule="auto"/>
        <w:jc w:val="left"/>
        <w:rPr>
          <w:rFonts w:hint="eastAsia"/>
        </w:rPr>
      </w:pPr>
      <w:r>
        <w:rPr>
          <w:rFonts w:hint="eastAsia"/>
        </w:rPr>
        <w:t>疾病名称：羊肠麻痹</w:t>
      </w:r>
    </w:p>
    <w:p>
      <w:pPr>
        <w:spacing w:before="0" w:after="0" w:line="240" w:lineRule="auto"/>
        <w:jc w:val="left"/>
        <w:rPr>
          <w:rFonts w:hint="eastAsia"/>
        </w:rPr>
      </w:pPr>
      <w:r>
        <w:rPr>
          <w:rFonts w:hint="eastAsia"/>
        </w:rPr>
        <w:t>类型：羊、山羊胃肠道假性阻塞疾病</w:t>
      </w:r>
    </w:p>
    <w:p>
      <w:pPr>
        <w:spacing w:before="0" w:after="0" w:line="240" w:lineRule="auto"/>
        <w:jc w:val="left"/>
        <w:rPr>
          <w:rFonts w:hint="eastAsia"/>
        </w:rPr>
      </w:pPr>
      <w:r>
        <w:rPr>
          <w:rFonts w:hint="eastAsia"/>
        </w:rPr>
        <w:t>症状：属于假性阻塞，因肠道蠕动消失导致食糜无法通过，临床表现与肠套叠相似，可出现腹胀、腹痛、厌食、排便异常等症状；症状多为暂时性，经对症治疗后可缓解，若症状持续需排查其他阻塞性疾病。</w:t>
      </w:r>
    </w:p>
    <w:p>
      <w:pPr>
        <w:spacing w:before="0" w:after="0" w:line="240" w:lineRule="auto"/>
        <w:jc w:val="left"/>
        <w:rPr>
          <w:rFonts w:hint="eastAsia"/>
        </w:rPr>
      </w:pPr>
      <w:r>
        <w:rPr>
          <w:rFonts w:hint="eastAsia"/>
        </w:rPr>
        <w:t>病因：病因通常不明确，多为继发性疾病，常继发于全身性疾病；任何可导致瘤胃停滞的因素，都可能引发肠道停滞和肠麻痹，与肠道蠕动功能紊乱密切相关。</w:t>
      </w:r>
    </w:p>
    <w:p>
      <w:pPr>
        <w:spacing w:before="0" w:after="0" w:line="240" w:lineRule="auto"/>
        <w:jc w:val="left"/>
        <w:rPr>
          <w:rFonts w:hint="eastAsia"/>
        </w:rPr>
      </w:pPr>
      <w:r>
        <w:rPr>
          <w:rFonts w:hint="eastAsia"/>
        </w:rPr>
        <w:t>诊断方法：结合临床症状（与肠套叠相似、无明显器质性阻塞）、排除真性阻塞性疾病后即可做出诊断；若症状持续不缓解，需通过手术探查排除真性阻塞。</w:t>
      </w:r>
    </w:p>
    <w:p>
      <w:pPr>
        <w:spacing w:before="0" w:after="0" w:line="240" w:lineRule="auto"/>
        <w:jc w:val="left"/>
        <w:rPr>
          <w:rFonts w:hint="eastAsia"/>
        </w:rPr>
      </w:pPr>
      <w:r>
        <w:rPr>
          <w:rFonts w:hint="eastAsia"/>
        </w:rPr>
        <w:t>防治建议：治疗：以对症治疗为主，使用非甾体抗炎药（NSAIDs）缓解疼痛和炎症，通过液体治疗纠正脱水，多数病例经对症治疗后可痊愈；若症状持续，需进行手术探查，排除真性阻塞性疾病。预防：积极治疗全身性疾病，避免引发肠道蠕动紊乱；加强饲养管理，减少瘤胃停滞的发生，进而降低肠麻痹的诱发风险；密切观察动物临床症状，及时干预，避免病情进展。</w:t>
      </w:r>
    </w:p>
    <w:p>
      <w:pPr>
        <w:spacing w:before="0" w:after="0" w:line="240" w:lineRule="auto"/>
        <w:jc w:val="left"/>
        <w:rPr>
          <w:rFonts w:hint="eastAsia"/>
        </w:rPr>
      </w:pPr>
    </w:p>
    <w:p>
      <w:pPr>
        <w:spacing w:before="0" w:after="0" w:line="240" w:lineRule="auto"/>
        <w:jc w:val="left"/>
        <w:rPr>
          <w:rFonts w:hint="eastAsia"/>
        </w:rPr>
      </w:pPr>
      <w:r>
        <w:rPr>
          <w:rFonts w:hint="eastAsia"/>
        </w:rPr>
        <w:t>编号（240）</w:t>
      </w:r>
    </w:p>
    <w:p>
      <w:pPr>
        <w:spacing w:before="0" w:after="0" w:line="240" w:lineRule="auto"/>
        <w:jc w:val="left"/>
        <w:rPr>
          <w:rFonts w:hint="eastAsia"/>
        </w:rPr>
      </w:pPr>
      <w:r>
        <w:rPr>
          <w:rFonts w:hint="eastAsia"/>
        </w:rPr>
        <w:t>疾病名称：羊直肠脱垂</w:t>
      </w:r>
    </w:p>
    <w:p>
      <w:pPr>
        <w:spacing w:before="0" w:after="0" w:line="240" w:lineRule="auto"/>
        <w:jc w:val="left"/>
        <w:rPr>
          <w:rFonts w:hint="eastAsia"/>
        </w:rPr>
      </w:pPr>
      <w:r>
        <w:rPr>
          <w:rFonts w:hint="eastAsia"/>
        </w:rPr>
        <w:t>类型：羊、山羊直肠及结肠末端脱出性疾病</w:t>
      </w:r>
    </w:p>
    <w:p>
      <w:pPr>
        <w:spacing w:before="0" w:after="0" w:line="240" w:lineRule="auto"/>
        <w:jc w:val="left"/>
        <w:rPr>
          <w:rFonts w:hint="eastAsia"/>
        </w:rPr>
      </w:pPr>
      <w:r>
        <w:rPr>
          <w:rFonts w:hint="eastAsia"/>
        </w:rPr>
        <w:t>症状：绵羊的发病率高于山羊；主要表现为直肠黏膜及直肠结构（可能包括降结肠）外翻脱出，脱出后黏膜受刺激会导致动物进一步努责，加重脱出症状；脱出组织的静脉回流可能受阻，但动脉供血通常保持完整，进而导致脱出部位肿胀；具体症状与脱垂分级相关。</w:t>
      </w:r>
    </w:p>
    <w:p>
      <w:pPr>
        <w:spacing w:before="0" w:after="0" w:line="240" w:lineRule="auto"/>
        <w:jc w:val="left"/>
        <w:rPr>
          <w:rFonts w:hint="eastAsia"/>
        </w:rPr>
      </w:pPr>
      <w:r>
        <w:rPr>
          <w:rFonts w:hint="eastAsia"/>
        </w:rPr>
        <w:t>病因：主要与过度努责和羔羊短尾（断尾）相关，具体诱发因素包括：1.羔羊因球虫病、沙门氏菌感染或饮食失衡引发腹泻，进而出现努责；2.母羊或青年母羊发生阴道脱垂、雄性动物发生尿石症；</w:t>
      </w:r>
    </w:p>
    <w:p>
      <w:pPr>
        <w:spacing w:before="0" w:after="0" w:line="240" w:lineRule="auto"/>
        <w:jc w:val="left"/>
        <w:rPr>
          <w:rFonts w:hint="eastAsia"/>
        </w:rPr>
      </w:pPr>
      <w:r>
        <w:rPr>
          <w:rFonts w:hint="eastAsia"/>
        </w:rPr>
        <w:t>3.动物采食lush牧草（尤其是苜蓿、三叶草等豆科牧草）；</w:t>
      </w:r>
    </w:p>
    <w:p>
      <w:pPr>
        <w:spacing w:before="0" w:after="0" w:line="240" w:lineRule="auto"/>
        <w:jc w:val="left"/>
        <w:rPr>
          <w:rFonts w:hint="eastAsia"/>
        </w:rPr>
      </w:pPr>
      <w:r>
        <w:rPr>
          <w:rFonts w:hint="eastAsia"/>
        </w:rPr>
        <w:t>4.继发因素：慢性咳嗽、短尾docking（靠近身体的断尾方式比尾褶附着处断尾的发病率更高，应避免）、生长植入物的使用，极少数情况下可由狂犬病引发；</w:t>
      </w:r>
    </w:p>
    <w:p>
      <w:pPr>
        <w:spacing w:before="0" w:after="0" w:line="240" w:lineRule="auto"/>
        <w:jc w:val="left"/>
        <w:rPr>
          <w:rFonts w:hint="eastAsia"/>
        </w:rPr>
      </w:pPr>
      <w:r>
        <w:rPr>
          <w:rFonts w:hint="eastAsia"/>
        </w:rPr>
        <w:t>5.其他诱因：粉尘环境、动物过度肥胖、体内寄生虫感染、呼吸系统疾病等；该病遗传力较低（约0.14），但有直肠脱垂病史或后代发生过脱垂的动物，不建议用于繁殖。</w:t>
      </w:r>
    </w:p>
    <w:p>
      <w:pPr>
        <w:spacing w:before="0" w:after="0" w:line="240" w:lineRule="auto"/>
        <w:jc w:val="left"/>
        <w:rPr>
          <w:rFonts w:hint="eastAsia"/>
        </w:rPr>
      </w:pPr>
      <w:r>
        <w:rPr>
          <w:rFonts w:hint="eastAsia"/>
        </w:rPr>
        <w:t>诊断方法：结合临床症状（直肠脱出表现）即可做出初步诊断，通过肛门探查、观察脱出组织的范围和形态，明确脱垂分级（I-IV型）；同时排查诱发因素（如腹泻、尿石症、短尾docking等），辅助诊断和制定防治方案；必要时结合病史（如饲养环境、断尾方式、疾病史）进一步确认。</w:t>
      </w:r>
    </w:p>
    <w:p>
      <w:pPr>
        <w:spacing w:before="0" w:after="0" w:line="240" w:lineRule="auto"/>
        <w:jc w:val="left"/>
        <w:rPr>
          <w:rFonts w:hint="eastAsia"/>
        </w:rPr>
      </w:pPr>
      <w:r>
        <w:rPr>
          <w:rFonts w:hint="eastAsia"/>
        </w:rPr>
        <w:t>防治建议：治疗：需根据脱垂分级、动物价值选择合适的治疗方式，所有治疗方案均建议限饲24-48小时，同时给予矿物油，避免饲喂粉尘饲料（精料、颗粒料、干草），可在饲料中添加糖蜜、将干草轻微润湿，减少咳嗽引发的努责。</w:t>
      </w:r>
    </w:p>
    <w:p>
      <w:pPr>
        <w:spacing w:before="0" w:after="0" w:line="240" w:lineRule="auto"/>
        <w:jc w:val="left"/>
        <w:rPr>
          <w:rFonts w:hint="eastAsia"/>
        </w:rPr>
      </w:pPr>
    </w:p>
    <w:p>
      <w:pPr>
        <w:spacing w:before="0" w:after="0" w:line="240" w:lineRule="auto"/>
        <w:jc w:val="left"/>
        <w:rPr>
          <w:rFonts w:hint="eastAsia"/>
        </w:rPr>
      </w:pPr>
      <w:r>
        <w:rPr>
          <w:rFonts w:hint="eastAsia"/>
        </w:rPr>
        <w:t>编号（241）</w:t>
      </w:r>
    </w:p>
    <w:p>
      <w:pPr>
        <w:spacing w:before="0" w:after="0" w:line="240" w:lineRule="auto"/>
        <w:jc w:val="left"/>
        <w:rPr>
          <w:rFonts w:hint="eastAsia"/>
        </w:rPr>
      </w:pPr>
      <w:r>
        <w:rPr>
          <w:rFonts w:hint="eastAsia"/>
        </w:rPr>
        <w:t>疾病名称：肝脓肿</w:t>
      </w:r>
    </w:p>
    <w:p>
      <w:pPr>
        <w:spacing w:before="0" w:after="0" w:line="240" w:lineRule="auto"/>
        <w:jc w:val="left"/>
        <w:rPr>
          <w:rFonts w:hint="eastAsia"/>
        </w:rPr>
      </w:pPr>
      <w:r>
        <w:rPr>
          <w:rFonts w:hint="eastAsia"/>
        </w:rPr>
        <w:t>类型：羊、山羊肝脏疾病</w:t>
      </w:r>
    </w:p>
    <w:p>
      <w:pPr>
        <w:spacing w:before="0" w:after="0" w:line="240" w:lineRule="auto"/>
        <w:jc w:val="left"/>
        <w:rPr>
          <w:rFonts w:hint="eastAsia"/>
        </w:rPr>
      </w:pPr>
      <w:r>
        <w:rPr>
          <w:rFonts w:hint="eastAsia"/>
        </w:rPr>
        <w:t>症状：肝脓肿通常是牛慢性瘤胃炎的结果，但在绵羊和山羊中这类病变较为罕见，多见于育肥羔羊、山羊羔及其他饲喂高精料的动物。在羔羊和山羊羔中，败血症或脐静脉感染扩散可导致肝脓肿形成。大多数情况下，肝脓肿属于偶然发现，患病动物可能出现体重下降、厌食、沉郁以及生产性能（如生长、产奶量）下降等症状。</w:t>
      </w:r>
    </w:p>
    <w:p>
      <w:pPr>
        <w:spacing w:before="0" w:after="0" w:line="240" w:lineRule="auto"/>
        <w:jc w:val="left"/>
        <w:rPr>
          <w:rFonts w:hint="eastAsia"/>
        </w:rPr>
      </w:pPr>
      <w:r>
        <w:rPr>
          <w:rFonts w:hint="eastAsia"/>
        </w:rPr>
        <w:t>病因：成年羊中，假结核棒状杆菌是最常见的致病菌；脓肿中也可培养出化脓放线菌和坏死梭杆菌。该病的发生与高精料饲喂相关，羔羊和山羊羔的脐静脉感染、败血症也可诱发肝脓肿。</w:t>
      </w:r>
    </w:p>
    <w:p>
      <w:pPr>
        <w:spacing w:before="0" w:after="0" w:line="240" w:lineRule="auto"/>
        <w:jc w:val="left"/>
        <w:rPr>
          <w:rFonts w:hint="eastAsia"/>
        </w:rPr>
      </w:pPr>
      <w:r>
        <w:rPr>
          <w:rFonts w:hint="eastAsia"/>
        </w:rPr>
        <w:t>诊断方法：肝功能酶水平可能升高，也可能正常；肝脏超声诊断有助于检测脓肿，尤其是当脓肿数量多且分布广泛时。目前无特异性诊断方法，需结合临床症状、超声检查及相关实验室检测综合判断。</w:t>
      </w:r>
    </w:p>
    <w:p>
      <w:pPr>
        <w:spacing w:before="0" w:after="0" w:line="240" w:lineRule="auto"/>
        <w:jc w:val="left"/>
        <w:rPr>
          <w:rFonts w:hint="eastAsia"/>
        </w:rPr>
      </w:pPr>
      <w:r>
        <w:rPr>
          <w:rFonts w:hint="eastAsia"/>
        </w:rPr>
        <w:t>防治建议：目前无特异性治疗或控制措施。许多用于育肥牛的预防方案可应用于绵羊和山羊的脓肿防控，具体策略包括：缓慢向日粮中添加精料、自由采食长茎干草，以及在饲料中添加瘤胃缓冲剂（碱化剂）和抗菌剂。</w:t>
      </w:r>
    </w:p>
    <w:p>
      <w:pPr>
        <w:spacing w:before="0" w:after="0" w:line="240" w:lineRule="auto"/>
        <w:jc w:val="left"/>
        <w:rPr>
          <w:rFonts w:hint="eastAsia"/>
        </w:rPr>
      </w:pPr>
    </w:p>
    <w:p>
      <w:pPr>
        <w:spacing w:before="0" w:after="0" w:line="240" w:lineRule="auto"/>
        <w:jc w:val="left"/>
        <w:rPr>
          <w:rFonts w:hint="eastAsia"/>
        </w:rPr>
      </w:pPr>
      <w:r>
        <w:rPr>
          <w:rFonts w:hint="eastAsia"/>
        </w:rPr>
        <w:t>编号（242）</w:t>
      </w:r>
    </w:p>
    <w:p>
      <w:pPr>
        <w:spacing w:before="0" w:after="0" w:line="240" w:lineRule="auto"/>
        <w:jc w:val="left"/>
        <w:rPr>
          <w:rFonts w:hint="eastAsia"/>
        </w:rPr>
      </w:pPr>
      <w:r>
        <w:rPr>
          <w:rFonts w:hint="eastAsia"/>
        </w:rPr>
        <w:t>疾病名称：妊娠毒血症与脂肪肝综合征</w:t>
      </w:r>
    </w:p>
    <w:p>
      <w:pPr>
        <w:spacing w:before="0" w:after="0" w:line="240" w:lineRule="auto"/>
        <w:jc w:val="left"/>
        <w:rPr>
          <w:rFonts w:hint="eastAsia"/>
        </w:rPr>
      </w:pPr>
      <w:r>
        <w:rPr>
          <w:rFonts w:hint="eastAsia"/>
        </w:rPr>
        <w:t>类型：母羊、母山羊妊娠期肝脏及代谢性疾病</w:t>
      </w:r>
    </w:p>
    <w:p>
      <w:pPr>
        <w:spacing w:before="0" w:after="0" w:line="240" w:lineRule="auto"/>
        <w:jc w:val="left"/>
        <w:rPr>
          <w:rFonts w:hint="eastAsia"/>
        </w:rPr>
      </w:pPr>
      <w:r>
        <w:rPr>
          <w:rFonts w:hint="eastAsia"/>
        </w:rPr>
        <w:t>发病机制：脂肪肝常与母羊、母山羊妊娠最后一个月的妊娠毒血症并发。该病在体况过瘦或过肥、怀有单个大胎儿、双胞胎或三胞胎的母羊和母山羊中最为常见。妊娠后期，尤其是肥胖母畜，腹腔被堆积的脂肪和不断增大的子宫占据，瘤胃空间不足，导致其难以摄入足够的饲料以满足能量需求。</w:t>
      </w:r>
    </w:p>
    <w:p>
      <w:pPr>
        <w:spacing w:before="0" w:after="0" w:line="240" w:lineRule="auto"/>
        <w:jc w:val="left"/>
        <w:rPr>
          <w:rFonts w:hint="eastAsia"/>
        </w:rPr>
      </w:pPr>
      <w:r>
        <w:rPr>
          <w:rFonts w:hint="eastAsia"/>
        </w:rPr>
        <w:t>症状：患有脂肪肝或妊娠毒血症的动物会出现厌食、沉郁或精神萎靡，行为模式改变，可能落后于群体中的其他个体或卧地不起。部分动物会出现便秘、磨牙、呼吸带有酮味、呼吸困难或排尿频繁，并可能发生难产。神经症状包括失明、转圈、共济失调、“观星状”姿势、震颤和惊厥。若不进行治疗，可能导致死亡。若胎儿在子宫内死亡，母畜败血症-内毒素血症和死亡是常见后遗症。</w:t>
      </w:r>
    </w:p>
    <w:p>
      <w:pPr>
        <w:spacing w:before="0" w:after="0" w:line="240" w:lineRule="auto"/>
        <w:jc w:val="left"/>
        <w:rPr>
          <w:rFonts w:hint="eastAsia"/>
        </w:rPr>
      </w:pPr>
      <w:r>
        <w:rPr>
          <w:rFonts w:hint="eastAsia"/>
        </w:rPr>
        <w:t>诊断方法：诊断基于临床症状、多胎妊娠情况及典型的临床病理结果。血常规检查结果可能正常，或出现嗜酸性粒细胞增多、中性粒细胞减少和淋巴细胞增多。患病动物可能出现低血糖，也可能不出现，但酮症酸中毒、低钙血症和低钾血症较为常见。肝功能酶水平通常在正常范围内，但偶尔可能升高。脱水和继发肾病引起的氮质血症是常见表现，可能发生致命性尿毒症。血中β-羟丁酸浓度超过7毫摩尔/升可确诊为妊娠毒血症。尿液检查会显示酮体和蛋白质阳性。绵羊尿液采集可通过捏住鼻孔诱导，山羊可通过惊吓使其产生逃逸感，随后其会停下、下蹲并排尿。虽然不常进行，但肝活检有助于确定脂肪浸润的程度。血清蛋白模式变化未来可能成为诊断该病的有效工具。该病需与低钙血症、低镁血症、脑灰质炎、脑炎、铅中毒和脑脓肿相鉴别。</w:t>
      </w:r>
    </w:p>
    <w:p>
      <w:pPr>
        <w:spacing w:before="0" w:after="0" w:line="240" w:lineRule="auto"/>
        <w:jc w:val="left"/>
        <w:rPr>
          <w:rFonts w:hint="eastAsia"/>
        </w:rPr>
      </w:pPr>
      <w:r>
        <w:rPr>
          <w:rFonts w:hint="eastAsia"/>
        </w:rPr>
        <w:t>防治建议：治疗：极早期病例（卧地不起前）：以口服或静脉注射葡萄糖为主，给予含额外钙（25毫升23%葡萄糖酸钙/升）、钾（10-20毫当量/升）和5%葡萄糖的平衡电解质溶液；增加能量摄入，每12小时给予15-30毫升丙二醇作为葡萄糖前体；推荐进行瘤胃转菌，并补充复合维生素B（包括维生素B12、生物素、烟酸和硫胺素）。卧地不起病例：需采取积极治疗，每日给予氟尼辛葡甲胺（2.5毫克/千克），并联合其他治疗措施；氟尼辛葡甲胺可改善患病动物的采食情况。重组牛生长激素治疗有一定反应，但与对照组相比无显著差异。关键治疗措施为移除胎儿：可通过注射前列腺素F2α（2.5-10毫克）或氯前列醇（山羊0.75微克/45千克）、绵羊注射15-20毫克地塞米松化学诱导分娩，同时给予液体、B族维生素和葡萄糖支持；但胎儿死亡可能引发内毒素血症，因此对于沉郁濒死的动物，建议立即进行剖腹产。</w:t>
      </w:r>
    </w:p>
    <w:p>
      <w:pPr>
        <w:spacing w:before="0" w:after="0" w:line="240" w:lineRule="auto"/>
        <w:jc w:val="left"/>
        <w:rPr>
          <w:rFonts w:hint="eastAsia"/>
        </w:rPr>
      </w:pPr>
    </w:p>
    <w:p>
      <w:pPr>
        <w:spacing w:before="0" w:after="0" w:line="240" w:lineRule="auto"/>
        <w:jc w:val="left"/>
        <w:rPr>
          <w:rFonts w:hint="eastAsia"/>
        </w:rPr>
      </w:pPr>
      <w:r>
        <w:rPr>
          <w:rFonts w:hint="eastAsia"/>
        </w:rPr>
        <w:t>编号（243）</w:t>
      </w:r>
    </w:p>
    <w:p>
      <w:pPr>
        <w:spacing w:before="0" w:after="0" w:line="240" w:lineRule="auto"/>
        <w:jc w:val="left"/>
        <w:rPr>
          <w:rFonts w:hint="eastAsia"/>
        </w:rPr>
      </w:pPr>
      <w:r>
        <w:rPr>
          <w:rFonts w:hint="eastAsia"/>
        </w:rPr>
        <w:t>疾病名称：白肝病（White Liver Disease）</w:t>
      </w:r>
    </w:p>
    <w:p>
      <w:pPr>
        <w:spacing w:before="0" w:after="0" w:line="240" w:lineRule="auto"/>
        <w:jc w:val="left"/>
        <w:rPr>
          <w:rFonts w:hint="eastAsia"/>
        </w:rPr>
      </w:pPr>
      <w:r>
        <w:rPr>
          <w:rFonts w:hint="eastAsia"/>
        </w:rPr>
        <w:t>类型：安哥拉山羊、安哥拉杂交山羊及绵羊的脂肪肝类疾病（与钴缺乏相关）</w:t>
      </w:r>
    </w:p>
    <w:p>
      <w:pPr>
        <w:spacing w:before="0" w:after="0" w:line="240" w:lineRule="auto"/>
        <w:jc w:val="left"/>
        <w:rPr>
          <w:rFonts w:hint="eastAsia"/>
        </w:rPr>
      </w:pPr>
      <w:r>
        <w:rPr>
          <w:rFonts w:hint="eastAsia"/>
        </w:rPr>
        <w:t>发病机制：瘤胃微生物需要钴来合成氰钴胺素，而维生素B12是甲基丙二酰辅酶A变位酶的辅酶。该酶进而参与通过三羧酸循环将丙酸转化为葡萄糖的过程。钴缺乏会导致甲基丙二酰辅酶A或甲基丙二酸积累，这些物质会转化为支链脂肪酸并在肝脏中堆积。高谷物日粮（谷物发酵会产生丙酸）加上钴摄入不足或临界缺乏，可能诱发该病。白肝病在美国尚未有报道，但已观察到由钴缺乏引起的生长不良现象，因此部分病例可能未被识别。</w:t>
      </w:r>
    </w:p>
    <w:p>
      <w:pPr>
        <w:spacing w:before="0" w:after="0" w:line="240" w:lineRule="auto"/>
        <w:jc w:val="left"/>
        <w:rPr>
          <w:rFonts w:hint="eastAsia"/>
        </w:rPr>
      </w:pPr>
      <w:r>
        <w:rPr>
          <w:rFonts w:hint="eastAsia"/>
        </w:rPr>
        <w:t>症状：症状最常见于幼龄动物，包括生长不良、厌食和腹泻；绵羊可能出现光敏反应。临床实验室检查可见大细胞性正色素性贫血和低蛋白血症。</w:t>
      </w:r>
    </w:p>
    <w:p>
      <w:pPr>
        <w:spacing w:before="0" w:after="0" w:line="240" w:lineRule="auto"/>
        <w:jc w:val="left"/>
        <w:rPr>
          <w:rFonts w:hint="eastAsia"/>
        </w:rPr>
      </w:pPr>
      <w:r>
        <w:rPr>
          <w:rFonts w:hint="eastAsia"/>
        </w:rPr>
        <w:t>诊断方法：以血清或肝脏中维生素B12浓度异常，或肝脏钴水平异常为诊断基础。据报道，患白肝病的山羊肝脏钴浓度（以干物质计）为0.08±0.02ppm，而对照组动物为0.53±0.11ppm。</w:t>
      </w:r>
    </w:p>
    <w:p>
      <w:pPr>
        <w:spacing w:before="0" w:after="0" w:line="240" w:lineRule="auto"/>
        <w:jc w:val="left"/>
        <w:rPr>
          <w:rFonts w:hint="eastAsia"/>
        </w:rPr>
      </w:pPr>
      <w:r>
        <w:rPr>
          <w:rFonts w:hint="eastAsia"/>
        </w:rPr>
        <w:t>防治建议：治疗：绵羊可通过口服钴（1毫克/头/天）或注射维生素B12进行治疗。预防：通常可通过在日粮中添加优质微量矿物盐补充钴来预防该病；但在所有饲料中钴极度缺乏或完全不含钴的地区，可能需要口服含钴“弹丸”，并配合补充含钴盐-矿物混合物。</w:t>
      </w:r>
    </w:p>
    <w:p>
      <w:pPr>
        <w:spacing w:before="0" w:after="0" w:line="240" w:lineRule="auto"/>
        <w:jc w:val="left"/>
        <w:rPr>
          <w:rFonts w:hint="eastAsia"/>
        </w:rPr>
      </w:pPr>
    </w:p>
    <w:p>
      <w:pPr>
        <w:spacing w:before="0" w:after="0" w:line="240" w:lineRule="auto"/>
        <w:jc w:val="left"/>
        <w:rPr>
          <w:rFonts w:hint="eastAsia"/>
        </w:rPr>
      </w:pPr>
      <w:r>
        <w:rPr>
          <w:rFonts w:hint="eastAsia"/>
        </w:rPr>
        <w:t>编号（244）</w:t>
      </w:r>
    </w:p>
    <w:p>
      <w:pPr>
        <w:spacing w:before="0" w:after="0" w:line="240" w:lineRule="auto"/>
        <w:jc w:val="left"/>
        <w:rPr>
          <w:rFonts w:hint="eastAsia"/>
        </w:rPr>
      </w:pPr>
      <w:r>
        <w:rPr>
          <w:rFonts w:hint="eastAsia"/>
        </w:rPr>
        <w:t>疾病名称：中毒性肝炎</w:t>
      </w:r>
    </w:p>
    <w:p>
      <w:pPr>
        <w:spacing w:before="0" w:after="0" w:line="240" w:lineRule="auto"/>
        <w:jc w:val="left"/>
        <w:rPr>
          <w:rFonts w:hint="eastAsia"/>
        </w:rPr>
      </w:pPr>
      <w:r>
        <w:rPr>
          <w:rFonts w:hint="eastAsia"/>
        </w:rPr>
        <w:t>类型：羊、山羊肝脏毒性疾病</w:t>
      </w:r>
    </w:p>
    <w:p>
      <w:pPr>
        <w:spacing w:before="0" w:after="0" w:line="240" w:lineRule="auto"/>
        <w:jc w:val="left"/>
        <w:rPr>
          <w:rFonts w:hint="eastAsia"/>
        </w:rPr>
      </w:pPr>
      <w:r>
        <w:rPr>
          <w:rFonts w:hint="eastAsia"/>
        </w:rPr>
        <w:t>发病机制：肝脏因其主要功能之一是解毒，故易受到毒性损伤。最常见的具有胃肠道和肝脏毒性的植物见表5-4。临床症状取决于致病因子：化学毒物通常引发急性、严重的毒性反应，而植物毒素多导致慢性疾病。详细的病史采集至关重要，多数情况下还需对动物所处环境进行检查，以明确毒素来源。</w:t>
      </w:r>
    </w:p>
    <w:p>
      <w:pPr>
        <w:spacing w:before="0" w:after="0" w:line="240" w:lineRule="auto"/>
        <w:jc w:val="left"/>
        <w:rPr>
          <w:rFonts w:hint="eastAsia"/>
        </w:rPr>
      </w:pPr>
      <w:r>
        <w:rPr>
          <w:rFonts w:hint="eastAsia"/>
        </w:rPr>
        <w:t>症状：中毒性肝炎的临床症状可能较隐匿且无特异性，患病动物可能仅表现为厌食和沉郁。黄疸在溶血性疾病中更为常见，并非肝脏疾病的必然表现。光敏反应是反刍动物中毒性肝炎的常见临床特征，也可能出现肝性脑病。</w:t>
      </w:r>
    </w:p>
    <w:p>
      <w:pPr>
        <w:spacing w:before="0" w:after="0" w:line="240" w:lineRule="auto"/>
        <w:jc w:val="left"/>
        <w:rPr>
          <w:rFonts w:hint="eastAsia"/>
        </w:rPr>
      </w:pPr>
      <w:r>
        <w:rPr>
          <w:rFonts w:hint="eastAsia"/>
        </w:rPr>
        <w:t>诊断方法：临床病理数据对急性毒性的诊断更有帮助。肝细胞坏死时，血清天门冬氨酸氨基转移酶（AST）和乳酸脱氢酶（LDH）水平可能升高，但这些指标并非肝脏特异性指标，需排除肌肉损伤及相关疾病的影响；若血液凝固后未及时分离血清，这些酶的水平也会升高¹。碱性磷酸酶（AP）和γ-谷氨酰转移酶（GGT）水平升高提示胆汁淤积：AP浓度同样非肝脏特异性，但血清GGT水平升高对肝脏疾病具有高度特异性，部分肝细胞疾病中GGT也会升高，因此检测其正常浓度具有重要意义。遗憾的是，肝脏疾病（尤其是慢性病例）中，所有这些酶的水平均可能正常。</w:t>
      </w:r>
    </w:p>
    <w:p>
      <w:pPr>
        <w:spacing w:before="0" w:after="0" w:line="240" w:lineRule="auto"/>
        <w:jc w:val="left"/>
        <w:rPr>
          <w:rFonts w:hint="eastAsia"/>
          <w:lang w:eastAsia="zh-CN"/>
        </w:rPr>
      </w:pPr>
      <w:r>
        <w:rPr>
          <w:rFonts w:hint="eastAsia"/>
        </w:rPr>
        <w:t>防治建议：治疗：1.急性中毒早期：可给予活性炭（成年动物500克）吸附毒素。2.支持治疗：以补液支持为主，尤其是输注含葡萄糖的溶液，是治疗的核心。低蛋白饮食可暂时抑制氨的生成，但长期使用可能对动物的生产状态造成不利影响。3.对症治疗：出现光敏反应的动物，尽可能置于室内饲养；可能需要使用广谱抗生素（全身或局部）控制继发性细菌性皮炎。光敏反应早期，可使用皮质类固醇（如地塞米松，0.1-1毫克/千克，静脉或肌内注射）减轻炎症。神经症状可通过苯巴比妥控制（初始剂量：10-20毫克/千克，用生理盐水稀释后静脉输注30分钟；后续剂量：1-9毫克/千克，生理盐水稀释后静脉输注，必要时每日最多3次）。肝性脑病病例中禁用地西泮（安定），因其可能加重神经功能缺损</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编号（245）</w:t>
      </w:r>
    </w:p>
    <w:p>
      <w:pPr>
        <w:spacing w:before="0" w:after="0" w:line="240" w:lineRule="auto"/>
        <w:jc w:val="left"/>
        <w:rPr>
          <w:rFonts w:hint="eastAsia"/>
        </w:rPr>
      </w:pPr>
      <w:r>
        <w:rPr>
          <w:rFonts w:hint="eastAsia"/>
        </w:rPr>
        <w:t>疾病名称：脐疝</w:t>
      </w:r>
    </w:p>
    <w:p>
      <w:pPr>
        <w:spacing w:before="0" w:after="0" w:line="240" w:lineRule="auto"/>
        <w:jc w:val="left"/>
        <w:rPr>
          <w:rFonts w:hint="eastAsia"/>
        </w:rPr>
      </w:pPr>
      <w:r>
        <w:rPr>
          <w:rFonts w:hint="eastAsia"/>
        </w:rPr>
        <w:t>类型：羊、山羊脐部先天性或继发性疾病</w:t>
      </w:r>
    </w:p>
    <w:p>
      <w:pPr>
        <w:spacing w:before="0" w:after="0" w:line="240" w:lineRule="auto"/>
        <w:jc w:val="left"/>
        <w:rPr>
          <w:rFonts w:hint="eastAsia"/>
        </w:rPr>
      </w:pPr>
      <w:r>
        <w:rPr>
          <w:rFonts w:hint="eastAsia"/>
        </w:rPr>
        <w:t>发病机制：脐部是腹壁腹侧的一个开口，供脐血管和尿囊柄通过，该开口应在出生后数天内闭合。若开口闭合不全，则称为脐疝。疝囊由内层腹膜和外层皮肤构成，脐疝可能具有遗传起源，也可能作为脐部残余物感染的后遗症发生。触诊时，腹壁开口可感知为一个环；若临床医生可将一根以上手指插入疝环，或疝持续存在超过3-4周，则需进行手术干预。</w:t>
      </w:r>
    </w:p>
    <w:p>
      <w:pPr>
        <w:spacing w:before="0" w:after="0" w:line="240" w:lineRule="auto"/>
        <w:jc w:val="left"/>
        <w:rPr>
          <w:rFonts w:hint="eastAsia"/>
        </w:rPr>
      </w:pPr>
      <w:r>
        <w:rPr>
          <w:rFonts w:hint="eastAsia"/>
        </w:rPr>
        <w:t>治疗方法：夹子固定法：对于小型疝，使用夹子或弹性环可能有助于闭合。临床医生可对动物进行轻度镇静，或在疝周围皮肤浸润局部麻醉剂（如2%利多卡因）。将动物仰卧固定，由技术助手协助保定；将所有脱出至疝囊内的内脏还纳回腹腔，然后将空疝囊和皮肤从体壁提起，尽可能将弹性环放置在靠近体壁的位置。随后，在弹性环远端，以交叉方式将两枚金属针（可使用老式婴儿尿布针）穿过皮肤和疝囊，使弹性环紧贴腹直肌鞘固定。这种固定方式会导致弹性环远端组织缺血性坏死，组织产生足够炎症后，疝环会粘连闭合。</w:t>
      </w:r>
    </w:p>
    <w:p>
      <w:pPr>
        <w:spacing w:before="0" w:after="0" w:line="240" w:lineRule="auto"/>
        <w:jc w:val="left"/>
        <w:rPr>
          <w:rFonts w:hint="eastAsia"/>
        </w:rPr>
      </w:pPr>
    </w:p>
    <w:p>
      <w:pPr>
        <w:spacing w:before="0" w:after="0" w:line="240" w:lineRule="auto"/>
        <w:jc w:val="left"/>
        <w:rPr>
          <w:rFonts w:hint="eastAsia"/>
        </w:rPr>
      </w:pPr>
      <w:r>
        <w:rPr>
          <w:rFonts w:hint="eastAsia"/>
        </w:rPr>
        <w:t>编号（246）</w:t>
      </w:r>
    </w:p>
    <w:p>
      <w:pPr>
        <w:spacing w:before="0" w:after="0" w:line="240" w:lineRule="auto"/>
        <w:jc w:val="left"/>
        <w:rPr>
          <w:rFonts w:hint="eastAsia"/>
        </w:rPr>
      </w:pPr>
      <w:r>
        <w:rPr>
          <w:rFonts w:hint="eastAsia"/>
        </w:rPr>
        <w:t>疾病名称：胃肠道线虫感染</w:t>
      </w:r>
    </w:p>
    <w:p>
      <w:pPr>
        <w:spacing w:before="0" w:after="0" w:line="240" w:lineRule="auto"/>
        <w:jc w:val="left"/>
        <w:rPr>
          <w:rFonts w:hint="eastAsia"/>
        </w:rPr>
      </w:pPr>
      <w:r>
        <w:rPr>
          <w:rFonts w:hint="eastAsia"/>
        </w:rPr>
        <w:t>类型：羊、山羊胃肠道寄生虫病</w:t>
      </w:r>
    </w:p>
    <w:p>
      <w:pPr>
        <w:spacing w:before="0" w:after="0" w:line="240" w:lineRule="auto"/>
        <w:jc w:val="left"/>
        <w:rPr>
          <w:rFonts w:hint="eastAsia"/>
        </w:rPr>
      </w:pPr>
      <w:r>
        <w:rPr>
          <w:rFonts w:hint="eastAsia"/>
        </w:rPr>
        <w:t>发病机制与症状：每种线虫寄生虫都会在宿主体内引发其特有的病理变化，但感染很少由单一物种引起，而是由多种物种混合感染导致。大多数受感染动物不会表现出任何外在疾病症状；然而，当感染严重到足以引发临床疾病时，症状可能包括贫血、腹泻、生长不良、体重下降、下颌下水肿（瓶状颌）、中线水肿、饲料转化率降低、产奶量下降以及死亡。这些症状中哪种占主导地位，取决于哪种病原体物种数量最多。</w:t>
      </w:r>
    </w:p>
    <w:p>
      <w:pPr>
        <w:spacing w:before="0" w:after="0" w:line="240" w:lineRule="auto"/>
        <w:jc w:val="left"/>
        <w:rPr>
          <w:rFonts w:hint="eastAsia"/>
        </w:rPr>
      </w:pPr>
      <w:r>
        <w:rPr>
          <w:rFonts w:hint="eastAsia"/>
        </w:rPr>
        <w:t>诊断方法：胃肠道线虫感染的生前诊断通常通过检查粪便中的线虫卵来进行。虽然可以检查直接粪便涂片，但仅检测到线虫卵无助于确定个体动物或动物群体的寄生虫载量。量化粪便虫卵计数（FEC）是估算寄生虫载量的最佳方法，用于确定粪便虫卵计数。</w:t>
      </w:r>
    </w:p>
    <w:p>
      <w:pPr>
        <w:spacing w:before="0" w:after="0" w:line="240" w:lineRule="auto"/>
        <w:jc w:val="left"/>
        <w:rPr>
          <w:rFonts w:hint="eastAsia"/>
        </w:rPr>
      </w:pPr>
    </w:p>
    <w:p>
      <w:pPr>
        <w:spacing w:before="0" w:after="0" w:line="240" w:lineRule="auto"/>
        <w:jc w:val="left"/>
        <w:rPr>
          <w:rFonts w:hint="eastAsia"/>
        </w:rPr>
      </w:pPr>
      <w:r>
        <w:rPr>
          <w:rFonts w:hint="eastAsia"/>
        </w:rPr>
        <w:t>编号（247）</w:t>
      </w:r>
    </w:p>
    <w:p>
      <w:pPr>
        <w:spacing w:before="0" w:after="0" w:line="240" w:lineRule="auto"/>
        <w:jc w:val="left"/>
        <w:rPr>
          <w:rFonts w:hint="eastAsia"/>
        </w:rPr>
      </w:pPr>
      <w:r>
        <w:rPr>
          <w:rFonts w:hint="eastAsia"/>
        </w:rPr>
        <w:t>疾病名称：脐部病理状况</w:t>
      </w:r>
    </w:p>
    <w:p>
      <w:pPr>
        <w:spacing w:before="0" w:after="0" w:line="240" w:lineRule="auto"/>
        <w:jc w:val="left"/>
        <w:rPr>
          <w:rFonts w:hint="eastAsia"/>
        </w:rPr>
      </w:pPr>
      <w:r>
        <w:rPr>
          <w:rFonts w:hint="eastAsia"/>
        </w:rPr>
        <w:t>类型：羊、山羊胃肠道寄生虫病</w:t>
      </w:r>
    </w:p>
    <w:p>
      <w:pPr>
        <w:spacing w:before="0" w:after="0" w:line="240" w:lineRule="auto"/>
        <w:jc w:val="left"/>
        <w:rPr>
          <w:rFonts w:hint="eastAsia"/>
        </w:rPr>
      </w:pPr>
      <w:r>
        <w:rPr>
          <w:rFonts w:hint="eastAsia"/>
        </w:rPr>
        <w:t>发病机制与症状：每种线虫寄生虫都会在宿主体内引发其特有的病理变化，但感染很少由单一物种引起，而是由多种物种混合感染导致。大多数受感染动物不会表现出任何外在疾病症状；然而，当感染严重到足以引发临床疾病时，症状可能包括贫血、腹泻、生长不良、体重下降、下颌下水肿（瓶状颌）、中线水肿、饲料转化率降低、产奶量下降以及死亡。这些症状中哪种占主导地位，取决于哪种病原体物种数量最多。</w:t>
      </w:r>
    </w:p>
    <w:p>
      <w:pPr>
        <w:spacing w:before="0" w:after="0" w:line="240" w:lineRule="auto"/>
        <w:jc w:val="left"/>
        <w:rPr>
          <w:rFonts w:hint="eastAsia"/>
          <w:lang w:val="en-US" w:eastAsia="zh-CN"/>
        </w:rPr>
      </w:pPr>
    </w:p>
    <w:p>
      <w:pPr>
        <w:spacing w:before="0" w:after="0" w:line="240" w:lineRule="auto"/>
        <w:jc w:val="left"/>
        <w:rPr>
          <w:rFonts w:hint="eastAsia"/>
        </w:rPr>
      </w:pPr>
      <w:r>
        <w:rPr>
          <w:rFonts w:hint="eastAsia"/>
        </w:rPr>
        <w:t>编号（248）</w:t>
      </w:r>
    </w:p>
    <w:p>
      <w:pPr>
        <w:spacing w:before="0" w:after="0" w:line="240" w:lineRule="auto"/>
        <w:jc w:val="left"/>
        <w:rPr>
          <w:rFonts w:hint="eastAsia"/>
        </w:rPr>
      </w:pPr>
      <w:r>
        <w:rPr>
          <w:rFonts w:hint="eastAsia"/>
        </w:rPr>
        <w:t>疾病名称：胃肠道线虫感染</w:t>
      </w:r>
    </w:p>
    <w:p>
      <w:pPr>
        <w:spacing w:before="0" w:after="0" w:line="240" w:lineRule="auto"/>
        <w:jc w:val="left"/>
        <w:rPr>
          <w:rFonts w:hint="eastAsia"/>
          <w:lang w:eastAsia="zh-CN"/>
        </w:rPr>
      </w:pPr>
      <w:r>
        <w:rPr>
          <w:rFonts w:hint="eastAsia"/>
        </w:rPr>
        <w:t>诊断方法：胃肠道线虫感染的生前诊断通常通过检查粪便中的线虫卵来进行。虽然可以检查直接粪便涂片，但仅检测到线虫卵无助于确定个体动物或动物群体的寄生虫载量。量化粪便虫卵计数（FEC）是估算寄生虫载量的最佳方法。用于确定粪便虫卵计数</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编号（249）</w:t>
      </w:r>
    </w:p>
    <w:p>
      <w:pPr>
        <w:spacing w:before="0" w:after="0" w:line="240" w:lineRule="auto"/>
        <w:jc w:val="left"/>
        <w:rPr>
          <w:rFonts w:hint="eastAsia"/>
        </w:rPr>
      </w:pPr>
      <w:r>
        <w:rPr>
          <w:rFonts w:hint="eastAsia"/>
        </w:rPr>
        <w:t>疾病名称：脐部感染</w:t>
      </w:r>
    </w:p>
    <w:p>
      <w:pPr>
        <w:spacing w:before="0" w:after="0" w:line="240" w:lineRule="auto"/>
        <w:jc w:val="left"/>
        <w:rPr>
          <w:rFonts w:hint="eastAsia"/>
        </w:rPr>
      </w:pPr>
      <w:r>
        <w:rPr>
          <w:rFonts w:hint="eastAsia"/>
        </w:rPr>
        <w:t>类型：羊、山羊脐部感染性疾病</w:t>
      </w:r>
    </w:p>
    <w:p>
      <w:pPr>
        <w:spacing w:before="0" w:after="0" w:line="240" w:lineRule="auto"/>
        <w:jc w:val="left"/>
        <w:rPr>
          <w:rFonts w:hint="eastAsia"/>
        </w:rPr>
      </w:pPr>
      <w:r>
        <w:rPr>
          <w:rFonts w:hint="eastAsia"/>
        </w:rPr>
        <w:t>发病机制：脐动脉感染（脐动脉炎）、脐静脉感染（脐静脉炎）和脐尿管疾病，可能因初乳抗体被动转移失败或部分失败以及后续败血症导致；其他可能的原因包括脐部污染、这些结构拉伸断裂后的回缩，以及羊膜残余物受到化学损伤（如浓碘酊）。将脐部浸入碘或碘-氯碘溶液是常见做法，但过度使用这些化学物质可能引发脐带严重炎症。脐带过度扭转、近端脐尿管扩张以及某些遗传因素，均可能与脐尿管未闭相关，脐尿管未闭也可能作为脐动脉炎或脐静脉炎的后遗症发生。</w:t>
      </w:r>
    </w:p>
    <w:p>
      <w:pPr>
        <w:spacing w:before="0" w:after="0" w:line="240" w:lineRule="auto"/>
        <w:jc w:val="left"/>
        <w:rPr>
          <w:rFonts w:hint="eastAsia"/>
        </w:rPr>
      </w:pPr>
      <w:r>
        <w:rPr>
          <w:rFonts w:hint="eastAsia"/>
        </w:rPr>
        <w:t>症状与诊断：临床症状包括脐部肿胀、疼痛，偶尔出现脐残端引流或分泌物。触诊和经腹超声评估可发现从脐部向cranial侧（脐静脉）或caudal侧（脐尿管或脐动脉）延伸的肿大索状结构；超声评估可能显示脓肿或增厚组织。脐尿管未闭常伴随皮炎、腹侧腹部尿灼伤和尿液滴漏；若脐尿管发生感染，可能向腹腔内或皮下漏尿，这两种情况均可通过腹部触诊、冲击触诊、超声评估，必要时通过腹腔穿刺确诊。血常规检查可能显示中性粒细胞增多；若同时发生败血症，需进行血培养。偶尔，内部结构感染可能无明显脐部肿胀，需通过深部腹部触诊和实时超声成像才能确诊。患有脐部感染的动物还可能表现出败血症、厌食、沉郁、关节肿胀和发热等症状。</w:t>
      </w:r>
    </w:p>
    <w:p>
      <w:pPr>
        <w:spacing w:before="0" w:after="0" w:line="240" w:lineRule="auto"/>
        <w:jc w:val="left"/>
        <w:rPr>
          <w:rFonts w:hint="eastAsia"/>
        </w:rPr>
      </w:pPr>
      <w:r>
        <w:rPr>
          <w:rFonts w:hint="eastAsia"/>
        </w:rPr>
        <w:t>治疗方法：脐尿管未闭的修复：若脐尿管未闭且相关组织无炎症，可每日用碘或硝酸银烧灼；但如果持续未闭超过5天，应进行手术闭合。手术修复时，需对动物进行全身麻醉（见第18章）；对脐部周围区域进行剪毛和外科准备，手术前2-4小时开始使用广谱抗菌治疗。临床医生在脐部外侧打开腹腔，用手指探查邻近区域是否有粘连形成；识别脐尿管并追踪至膀胱，然后切除脐尿管与膀胱的连接部，采用双层内翻缝合（库欣缝合）模式闭合膀胱。按照脐疝修复的方法闭合腹壁、皮下组织和皮肤。</w:t>
      </w:r>
    </w:p>
    <w:p>
      <w:pPr>
        <w:spacing w:before="0" w:after="0" w:line="240" w:lineRule="auto"/>
        <w:jc w:val="left"/>
        <w:rPr>
          <w:rFonts w:hint="eastAsia"/>
        </w:rPr>
      </w:pPr>
    </w:p>
    <w:p>
      <w:pPr>
        <w:spacing w:before="0" w:after="0" w:line="240" w:lineRule="auto"/>
        <w:jc w:val="left"/>
        <w:rPr>
          <w:rFonts w:hint="eastAsia"/>
        </w:rPr>
      </w:pPr>
      <w:r>
        <w:rPr>
          <w:rFonts w:hint="eastAsia"/>
        </w:rPr>
        <w:t>编号（250）</w:t>
      </w:r>
    </w:p>
    <w:p>
      <w:pPr>
        <w:spacing w:before="0" w:after="0" w:line="240" w:lineRule="auto"/>
        <w:jc w:val="left"/>
        <w:rPr>
          <w:rFonts w:hint="eastAsia"/>
        </w:rPr>
      </w:pPr>
      <w:r>
        <w:rPr>
          <w:rFonts w:hint="eastAsia"/>
        </w:rPr>
        <w:t>疾病名称：肝片吸虫感染</w:t>
      </w:r>
    </w:p>
    <w:p>
      <w:pPr>
        <w:spacing w:before="0" w:after="0" w:line="240" w:lineRule="auto"/>
        <w:jc w:val="left"/>
        <w:rPr>
          <w:rFonts w:hint="eastAsia"/>
        </w:rPr>
      </w:pPr>
      <w:r>
        <w:rPr>
          <w:rFonts w:hint="eastAsia"/>
        </w:rPr>
        <w:t>类型：羊、山羊肝脏寄生虫病</w:t>
      </w:r>
    </w:p>
    <w:p>
      <w:pPr>
        <w:spacing w:before="0" w:after="0" w:line="240" w:lineRule="auto"/>
        <w:jc w:val="left"/>
        <w:rPr>
          <w:rFonts w:hint="eastAsia"/>
        </w:rPr>
      </w:pPr>
      <w:r>
        <w:rPr>
          <w:rFonts w:hint="eastAsia"/>
        </w:rPr>
        <w:t>临床症状：肝片吸虫（F.hepatica）感染可引起急性和慢性疾病。当大量未成熟吸虫在肝脏内迁移时，会引发急性疾病，尤其是对这些寄生虫免疫力有限的动物。临床症状包括厌食、沉郁、虚弱、呼吸困难、贫血、腹水、类似绞痛的症状、粪便干燥和猝死。大片吸虫（F.magna）感染通常表现出类似但更严重的症状，且通常是致命的。慢性肝片吸虫病是由胆管内存在成熟吸虫引起的，表现为生长和产奶量下降。</w:t>
      </w:r>
    </w:p>
    <w:p>
      <w:pPr>
        <w:spacing w:before="0" w:after="0" w:line="240" w:lineRule="auto"/>
        <w:jc w:val="left"/>
        <w:rPr>
          <w:rFonts w:hint="eastAsia"/>
        </w:rPr>
      </w:pPr>
      <w:r>
        <w:rPr>
          <w:rFonts w:hint="eastAsia"/>
        </w:rPr>
        <w:t>诊断：吸虫感染的生前诊断可能较为困难。在粪便中发现虫卵可确诊肝片吸虫感染。虫卵仅由成虫产生，且数量不多，因此粪便检测结果为阴性不能排除急性或慢性肝片吸虫病。吸虫卵密度较高，因此在用于线虫诊断的常规粪便浮集标本中不会漂浮。</w:t>
      </w:r>
    </w:p>
    <w:p>
      <w:pPr>
        <w:spacing w:before="0" w:after="0" w:line="240" w:lineRule="auto"/>
        <w:jc w:val="left"/>
        <w:rPr>
          <w:rFonts w:hint="eastAsia"/>
        </w:rPr>
      </w:pPr>
      <w:r>
        <w:rPr>
          <w:rFonts w:hint="eastAsia"/>
        </w:rPr>
        <w:t>疑似吸虫感染时应使用沉淀法。进行沉淀试验时，将2至3克粪便与50毫升自来水混合；然后将混合物通过茶滤器和漏斗过滤到50毫升离心管中。将过滤后的粪便样本静置几分钟，使虫卵沉淀。倒出上清液，重新悬浮沉淀物的同时向管中加水。重复此过程2至3次可净化样本，以便观察虫卵。倒出最后一次上清液，保留5至10毫升后，可加入亚甲蓝对颗粒物进行染色，这样在解剖显微镜下观察时，金棕色的虫卵（一端有卵盖）在蓝色背景下更容易显现（见图6-2D）。大片吸虫（F.magna）在绵羊和山羊体内无法完成生命周期，因此不会产生虫卵，粪便检查无参考价值。</w:t>
      </w:r>
    </w:p>
    <w:p>
      <w:pPr>
        <w:spacing w:before="0" w:after="0" w:line="240" w:lineRule="auto"/>
        <w:jc w:val="left"/>
        <w:rPr>
          <w:rFonts w:hint="eastAsia"/>
        </w:rPr>
      </w:pPr>
      <w:r>
        <w:rPr>
          <w:rFonts w:hint="eastAsia"/>
        </w:rPr>
        <w:t>若粪便中未发现吸虫卵，感染吸虫的动物可能表现出嗜酸性粒细胞增多、贫血、肝酶升高和低白蛋白血症。感染通常在尸检或屠宰时发现成熟或未成熟吸虫而被确诊。</w:t>
      </w:r>
    </w:p>
    <w:p>
      <w:pPr>
        <w:spacing w:before="0" w:after="0" w:line="240" w:lineRule="auto"/>
        <w:jc w:val="left"/>
        <w:rPr>
          <w:rFonts w:hint="eastAsia"/>
        </w:rPr>
      </w:pPr>
      <w:r>
        <w:rPr>
          <w:rFonts w:hint="eastAsia"/>
        </w:rPr>
        <w:t>治疗：若通过粪便检查或尸检确诊肝片吸虫（F.hepatica）感染，应对畜群中所有动物进行治疗。由于美国可用的杀吸虫药仅对成熟吸虫高度有效，因此治疗时机至关重要。在北美南部地区，蜗牛全年存在，传播发生在冬末和春季蜗牛活跃时。吸虫在春末和夏季迁移并成熟。因此，美国南部通常建议在夏末或初秋进行治疗。在较凉爽的北方气候中，传播要到春末才开始，并可能持续到夏季，因此吸虫可在秋季和冬季成熟。因此，建议在深秋或冬季进行治疗。</w:t>
      </w:r>
    </w:p>
    <w:p>
      <w:pPr>
        <w:spacing w:before="0" w:after="0" w:line="240" w:lineRule="auto"/>
        <w:jc w:val="left"/>
        <w:rPr>
          <w:rFonts w:hint="eastAsia"/>
        </w:rPr>
      </w:pPr>
      <w:r>
        <w:rPr>
          <w:rFonts w:hint="eastAsia"/>
        </w:rPr>
        <w:t>对未成熟和成熟吸虫均有效的最常用杀吸虫药是氯舒隆。含有成人致死剂量氯舒隆的伊维菌素产品虽有供应，但未批准用于绵羊或山羊。阿苯达唑可杀死部分肝片吸虫成虫，但仅批准用于绵羊的蠕虫防控（7.5毫克/千克）。较高剂量（10毫克/千克）仅批准用于山羊的肝片吸虫感染。阿苯达唑和氯舒隆-伊维菌素复方制剂在防控大片吸虫方面有一定作用，但遗憾的是，两者均非100%有效，且仅残留少量吸虫就可能致命。</w:t>
      </w:r>
    </w:p>
    <w:p>
      <w:pPr>
        <w:spacing w:before="0" w:after="0" w:line="240" w:lineRule="auto"/>
        <w:jc w:val="left"/>
        <w:rPr>
          <w:rFonts w:hint="eastAsia"/>
        </w:rPr>
      </w:pPr>
    </w:p>
    <w:p>
      <w:pPr>
        <w:spacing w:before="0" w:after="0" w:line="240" w:lineRule="auto"/>
        <w:jc w:val="left"/>
        <w:rPr>
          <w:rFonts w:hint="eastAsia"/>
        </w:rPr>
      </w:pPr>
      <w:r>
        <w:rPr>
          <w:rFonts w:hint="eastAsia"/>
        </w:rPr>
        <w:t>编号（251）</w:t>
      </w:r>
    </w:p>
    <w:p>
      <w:pPr>
        <w:spacing w:before="0" w:after="0" w:line="240" w:lineRule="auto"/>
        <w:jc w:val="left"/>
        <w:rPr>
          <w:rFonts w:hint="eastAsia"/>
        </w:rPr>
      </w:pPr>
      <w:r>
        <w:rPr>
          <w:rFonts w:hint="eastAsia"/>
        </w:rPr>
        <w:t>疾病名称：肺线虫感染</w:t>
      </w:r>
    </w:p>
    <w:p>
      <w:pPr>
        <w:spacing w:before="0" w:after="0" w:line="240" w:lineRule="auto"/>
        <w:jc w:val="left"/>
        <w:rPr>
          <w:rFonts w:hint="eastAsia"/>
        </w:rPr>
      </w:pPr>
      <w:r>
        <w:rPr>
          <w:rFonts w:hint="eastAsia"/>
        </w:rPr>
        <w:t>类型：羊、山羊肺部寄生虫病</w:t>
      </w:r>
    </w:p>
    <w:p>
      <w:pPr>
        <w:spacing w:before="0" w:after="0" w:line="240" w:lineRule="auto"/>
        <w:jc w:val="left"/>
        <w:rPr>
          <w:rFonts w:hint="eastAsia"/>
        </w:rPr>
      </w:pPr>
      <w:r>
        <w:rPr>
          <w:rFonts w:hint="eastAsia"/>
        </w:rPr>
        <w:t>发病机制：在已知可引起绵羊和山羊支气管炎的寄生虫中，丝状网尾线虫致病性最强，胎生网尾线虫最常见且致病性最弱，捻转血矛线虫，致病性居中。丝状网尾线虫的生命周期为直接型，而胎生网尾线虫和捻转血矛线虫的生命周期均需要蜗牛或蛞蝓作为中间宿主。在北美地区，丝状网尾线虫的传播发生在一年中较凉爽的月份（秋季和冬季），而胎生网尾线虫和捻转血矛线虫的传播则发生在蜗牛或蛞蝓存在的时期，通常为春季或夏季。越冬存活的感染蜗牛和蛞蝓可将传播从一年延续到下一年。</w:t>
      </w:r>
    </w:p>
    <w:p>
      <w:pPr>
        <w:spacing w:before="0" w:after="0" w:line="240" w:lineRule="auto"/>
        <w:jc w:val="left"/>
        <w:rPr>
          <w:rFonts w:hint="eastAsia"/>
        </w:rPr>
      </w:pPr>
      <w:r>
        <w:rPr>
          <w:rFonts w:hint="eastAsia"/>
        </w:rPr>
        <w:t>丝状网尾线虫感染通常发生在2至18月龄的绵羊中。患病动物通常表现为慢性发热、咳嗽、流鼻涕、呼吸急促、厌食和体重下降。抗生素治疗无效。尸检时，通常可在支气管（尤其是膈叶）中观察到蠕虫（图6-6）。还可能出现肺水肿、肺气肿以及肺不张和充满脓液的小叶。丝状网尾线虫（及其他肺线虫）感染造成的损伤会使动物易继发细菌和病毒感染，并降低整体健康水平（见图6-6A和B）。</w:t>
      </w:r>
    </w:p>
    <w:p>
      <w:pPr>
        <w:spacing w:before="0" w:after="0" w:line="240" w:lineRule="auto"/>
        <w:jc w:val="left"/>
        <w:rPr>
          <w:rFonts w:hint="eastAsia"/>
        </w:rPr>
      </w:pPr>
      <w:r>
        <w:rPr>
          <w:rFonts w:hint="eastAsia"/>
        </w:rPr>
        <w:t>捻转血矛线虫感染可导致绵羊严重疾病，尽管在北美地区相关感染报道较少。除了在粪便中可发现幼虫外，在鼻腔分泌物中也可能发现。成虫线虫生活在细支气管中，临床症状包括腹泻、体重下降、黏液脓性鼻分泌物、呼吸急促和呼吸音增强。</w:t>
      </w:r>
    </w:p>
    <w:p>
      <w:pPr>
        <w:spacing w:before="0" w:after="0" w:line="240" w:lineRule="auto"/>
        <w:jc w:val="left"/>
        <w:rPr>
          <w:rFonts w:hint="eastAsia"/>
        </w:rPr>
      </w:pPr>
      <w:r>
        <w:rPr>
          <w:rFonts w:hint="eastAsia"/>
        </w:rPr>
        <w:t>胎生网尾线虫感染几乎不会引起临床症状。感染动物尸检时，可在尾叶中看到灰色或绿色的胸膜下肉芽肿。山羊可能出现广泛的间质性肺炎，而无结节性病变。</w:t>
      </w:r>
    </w:p>
    <w:p>
      <w:pPr>
        <w:spacing w:before="0" w:after="0" w:line="240" w:lineRule="auto"/>
        <w:jc w:val="left"/>
        <w:rPr>
          <w:rFonts w:hint="eastAsia"/>
        </w:rPr>
      </w:pPr>
      <w:r>
        <w:rPr>
          <w:rFonts w:hint="eastAsia"/>
        </w:rPr>
        <w:t>诊断：感染可通过使用简单的贝尔曼技术处理新鲜粪便（首选直肠采集），检测到第一期幼虫（物种易区分）来确诊。由于幼虫数量可能较少，需将适量粪便（约10克）包裹在粗棉布或其他多孔材料（如化学擦拭巾）中，用涂抹棒悬挂在装有温水的塑料酒杯中过夜。温水会刺激幼虫移动，从粪便中迁出并沉淀到锥形杯底。移除粪球并倒出上清液后，用移液管吸取剩余的少量水，滴在显微镜载玻片上，随后可在显微镜下识别幼虫。丝状网尾线虫的幼虫尾部挺直（图6-7），而胎生网尾线虫和捻转血矛线虫的幼虫尾部弯曲。</w:t>
      </w:r>
    </w:p>
    <w:p>
      <w:pPr>
        <w:spacing w:before="0" w:after="0" w:line="240" w:lineRule="auto"/>
        <w:jc w:val="left"/>
        <w:rPr>
          <w:rFonts w:hint="eastAsia"/>
        </w:rPr>
      </w:pPr>
      <w:r>
        <w:rPr>
          <w:rFonts w:hint="eastAsia"/>
        </w:rPr>
        <w:t>治疗：治疗可使用伊维菌素（200微克/千克）、芬苯达唑（7.5毫克/千克）或阿苯达唑（10毫克/千克）。胎生网尾线虫感染的难治病例可能需要更高剂量的芬苯达唑（15毫克/千克，每35天一次，至30毫克/千克，每30天一次）或伊维菌素（300微克/千克）。</w:t>
      </w:r>
    </w:p>
    <w:p>
      <w:pPr>
        <w:spacing w:before="0" w:after="0" w:line="240" w:lineRule="auto"/>
        <w:jc w:val="left"/>
        <w:rPr>
          <w:rFonts w:hint="eastAsia"/>
        </w:rPr>
      </w:pPr>
    </w:p>
    <w:p>
      <w:pPr>
        <w:spacing w:before="0" w:after="0" w:line="240" w:lineRule="auto"/>
        <w:jc w:val="left"/>
        <w:rPr>
          <w:rFonts w:hint="eastAsia"/>
        </w:rPr>
      </w:pPr>
      <w:r>
        <w:rPr>
          <w:rFonts w:hint="eastAsia"/>
        </w:rPr>
        <w:t>编号（252）</w:t>
      </w:r>
    </w:p>
    <w:p>
      <w:pPr>
        <w:spacing w:before="0" w:after="0" w:line="240" w:lineRule="auto"/>
        <w:jc w:val="left"/>
        <w:rPr>
          <w:rFonts w:hint="eastAsia"/>
        </w:rPr>
      </w:pPr>
      <w:r>
        <w:rPr>
          <w:rFonts w:hint="eastAsia"/>
        </w:rPr>
        <w:t>疾病名称：鼻蝇蛆感染</w:t>
      </w:r>
    </w:p>
    <w:p>
      <w:pPr>
        <w:spacing w:before="0" w:after="0" w:line="240" w:lineRule="auto"/>
        <w:jc w:val="left"/>
        <w:rPr>
          <w:rFonts w:hint="eastAsia"/>
        </w:rPr>
      </w:pPr>
      <w:r>
        <w:rPr>
          <w:rFonts w:hint="eastAsia"/>
        </w:rPr>
        <w:t>类型：羊、山羊呼吸道寄生虫病、肿瘤及感染性疾病</w:t>
      </w:r>
    </w:p>
    <w:p>
      <w:pPr>
        <w:spacing w:before="0" w:after="0" w:line="240" w:lineRule="auto"/>
        <w:jc w:val="left"/>
        <w:rPr>
          <w:rFonts w:hint="eastAsia"/>
        </w:rPr>
      </w:pPr>
      <w:r>
        <w:rPr>
          <w:rFonts w:hint="eastAsia"/>
        </w:rPr>
        <w:t>发病机制：鼻蝇蛆感染在绵羊中比在山羊中更常见，且感染山羊的幼虫负荷量低于典型绵羊。首次春季感染时的临床症状通常较轻，但在后续感染中疾病严重程度会显著增加，这可能是由于超敏反应所致；山羊在反复感染后可能获得免疫力。羊鼻蝇成虫将幼虫产在动物鼻孔处。一期幼虫沿鼻腔向上迁移至鼻甲背侧和鼻窦，在那里发育2至10个月达到三期幼虫阶段，随后返回鼻孔，被动物打喷嚏排出并在土壤中化蛹。一期幼虫和蛹均可能越冬。</w:t>
      </w:r>
    </w:p>
    <w:p>
      <w:pPr>
        <w:spacing w:before="0" w:after="0" w:line="240" w:lineRule="auto"/>
        <w:jc w:val="left"/>
        <w:rPr>
          <w:rFonts w:hint="eastAsia"/>
        </w:rPr>
      </w:pPr>
      <w:r>
        <w:rPr>
          <w:rFonts w:hint="eastAsia"/>
        </w:rPr>
        <w:t>临床症状：成虫叮咬引起的刺激会诱导动物出现摇头、蹭头和跺脚等回避行为；若动物痛苦程度严重，放牧活动会减少。幼虫的迁移和发育可引起炎症性鼻炎，表现为打喷嚏、黏液脓性分泌物和鼻孔气流减少。后遗症可能包括细菌性鼻炎或鼻窦炎，极少数情况下会因抗原吸入继发间质性肺炎。</w:t>
      </w:r>
    </w:p>
    <w:p>
      <w:pPr>
        <w:spacing w:before="0" w:after="0" w:line="240" w:lineRule="auto"/>
        <w:jc w:val="left"/>
        <w:rPr>
          <w:rFonts w:hint="eastAsia"/>
        </w:rPr>
      </w:pPr>
      <w:r>
        <w:rPr>
          <w:rFonts w:hint="eastAsia"/>
        </w:rPr>
        <w:t>诊断：羊鼻蝇感染会伴有大量鼻分泌物，其中含有大量嗜酸性粒细胞和肥大细胞。通过内窥镜或放射成像可能直接观察到蝇蛆或矿化残留物。在商业畜群中，临床症状、分泌物细胞学检查和治疗反应通常足以做出诊断。</w:t>
      </w:r>
    </w:p>
    <w:p>
      <w:pPr>
        <w:spacing w:before="0" w:after="0" w:line="240" w:lineRule="auto"/>
        <w:jc w:val="left"/>
        <w:rPr>
          <w:rFonts w:hint="eastAsia"/>
          <w:lang w:eastAsia="zh-CN"/>
        </w:rPr>
      </w:pPr>
      <w:r>
        <w:rPr>
          <w:rFonts w:hint="eastAsia"/>
        </w:rPr>
        <w:t>治疗（Therapy）：治疗通常针对夏末严重感染或杀灭越冬蝇蛆。伊维菌素可有效杀灭羊鼻蝇幼虫，但需要延长休奶期：皮下注射时为40天，口服时为6天。外用浇泼依维菌素（0.5毫克/千克）可能是商业奶牛场的更佳选择，因为已证实其对绵羊鼻蝇蛆感染有效，且休奶期为0天</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编号（253）</w:t>
      </w:r>
    </w:p>
    <w:p>
      <w:pPr>
        <w:spacing w:before="0" w:after="0" w:line="240" w:lineRule="auto"/>
        <w:jc w:val="left"/>
        <w:rPr>
          <w:rFonts w:hint="eastAsia"/>
        </w:rPr>
      </w:pPr>
      <w:r>
        <w:rPr>
          <w:rFonts w:hint="eastAsia"/>
        </w:rPr>
        <w:t>疾病名称：羊、山羊呼吸道相关疾病（咽炎、咽后脓肿、喉炎及气管炎）</w:t>
      </w:r>
    </w:p>
    <w:p>
      <w:pPr>
        <w:spacing w:before="0" w:after="0" w:line="240" w:lineRule="auto"/>
        <w:jc w:val="left"/>
        <w:rPr>
          <w:rFonts w:hint="eastAsia"/>
        </w:rPr>
      </w:pPr>
      <w:r>
        <w:rPr>
          <w:rFonts w:hint="eastAsia"/>
        </w:rPr>
        <w:t>类型：羊、山羊呼吸道感染性疾病、炎症及脓肿性疾病</w:t>
      </w:r>
    </w:p>
    <w:p>
      <w:pPr>
        <w:spacing w:before="0" w:after="0" w:line="240" w:lineRule="auto"/>
        <w:jc w:val="left"/>
        <w:rPr>
          <w:rFonts w:hint="eastAsia"/>
        </w:rPr>
      </w:pPr>
      <w:r>
        <w:rPr>
          <w:rFonts w:hint="eastAsia"/>
        </w:rPr>
        <w:t>咽炎</w:t>
      </w:r>
    </w:p>
    <w:p>
      <w:pPr>
        <w:spacing w:before="0" w:after="0" w:line="240" w:lineRule="auto"/>
        <w:jc w:val="left"/>
        <w:rPr>
          <w:rFonts w:hint="eastAsia"/>
        </w:rPr>
      </w:pPr>
      <w:r>
        <w:rPr>
          <w:rFonts w:hint="eastAsia"/>
        </w:rPr>
        <w:t>发病机制：绵羊和山羊的咽炎通常继发于创伤性损伤，随后发生细菌定植。诱发创伤通常由给药设备、粗糙饲料或异物引起。塑料动物保健设备（如给药枪、投药球枪、胃管、窥器），尤其是因咀嚼而变得粗糙的旧设备，是导致咽损伤的常见原因。常见的致病菌包括化脓隐秘杆菌、坏死梭杆菌和伪结核棒状杆菌。</w:t>
      </w:r>
    </w:p>
    <w:p>
      <w:pPr>
        <w:spacing w:before="0" w:after="0" w:line="240" w:lineRule="auto"/>
        <w:jc w:val="left"/>
        <w:rPr>
          <w:rFonts w:hint="eastAsia"/>
        </w:rPr>
      </w:pPr>
      <w:r>
        <w:rPr>
          <w:rFonts w:hint="eastAsia"/>
        </w:rPr>
        <w:t>临床症状：咽炎的典型症状包括咳嗽、吞咽疼痛、厌食和流涎。可能出现口腔恶臭、呼吸困难或喘鸣，动物可能头部和颈部伸展站立。全身性症状可能包括发热、脱水和吸入性肺炎。口腔检查可发现充血、肿胀、渗出物和异物。轻度病变可能自行痊愈，但较严重的感染可导致蜂窝织炎，并形成脓肿或肉芽肿。</w:t>
      </w:r>
    </w:p>
    <w:p>
      <w:pPr>
        <w:spacing w:before="0" w:after="0" w:line="240" w:lineRule="auto"/>
        <w:jc w:val="left"/>
        <w:rPr>
          <w:rFonts w:hint="eastAsia"/>
        </w:rPr>
      </w:pPr>
      <w:r>
        <w:rPr>
          <w:rFonts w:hint="eastAsia"/>
        </w:rPr>
        <w:t>诊断：触诊咽部区域会出现咳嗽和疼痛反应。应进行口腔检查；少量赛拉嗪镇静有助于完成该过程。某些情况下可能需要进行放射成像和内窥镜检查。如果能获得未污染的样本，细菌培养和药敏试验可能有助于选择抗菌药物。</w:t>
      </w:r>
    </w:p>
    <w:p>
      <w:pPr>
        <w:spacing w:before="0" w:after="0" w:line="240" w:lineRule="auto"/>
        <w:jc w:val="left"/>
        <w:rPr>
          <w:rFonts w:hint="eastAsia"/>
        </w:rPr>
      </w:pPr>
      <w:r>
        <w:rPr>
          <w:rFonts w:hint="eastAsia"/>
        </w:rPr>
        <w:t>治疗：咽炎应使用胃肠外广谱抗生素和非甾体抗炎药（NSAIDs）治疗。口服药物和强制管饲是禁忌证；如果需要营养支持，可放置临时瘤胃瘘管。脓肿可引流至咽腔，并用稀释的防腐剂（如0.1%或0.2%聚维酮碘）冲洗。</w:t>
      </w:r>
    </w:p>
    <w:p>
      <w:pPr>
        <w:spacing w:before="0" w:after="0" w:line="240" w:lineRule="auto"/>
        <w:jc w:val="left"/>
        <w:rPr>
          <w:rFonts w:hint="eastAsia"/>
        </w:rPr>
      </w:pPr>
      <w:r>
        <w:rPr>
          <w:rFonts w:hint="eastAsia"/>
        </w:rPr>
        <w:t>咽后脓肿</w:t>
      </w:r>
    </w:p>
    <w:p>
      <w:pPr>
        <w:spacing w:before="0" w:after="0" w:line="240" w:lineRule="auto"/>
        <w:jc w:val="left"/>
        <w:rPr>
          <w:rFonts w:hint="eastAsia"/>
        </w:rPr>
      </w:pPr>
      <w:r>
        <w:rPr>
          <w:rFonts w:hint="eastAsia"/>
        </w:rPr>
        <w:t>咽后脓肿虽可继发于咽炎，但更常见于伪结核棒状杆菌感染。临床症状由咽和气管受压引起，包括喘鸣、咳嗽和吞咽困难。诊断基于临床症状、触诊，可能还需要放射成像。为避免环境污染，不应刺破伪结核棒状杆菌引起的脓肿。手术切除咽后淋巴结在技术上是可行的，但由于该区域存在重要的解剖结构，操作难度较大。闭合系统灌洗联合病灶内或皮下注射泰拉霉素（2.5毫克/千克），与传统的刺破、引流和冲洗皮下干酪样淋巴结炎脓肿的方法同样有效；如果咽后脓肿可经皮接近，这种方法可能是一种选择。</w:t>
      </w:r>
    </w:p>
    <w:p>
      <w:pPr>
        <w:spacing w:before="0" w:after="0" w:line="240" w:lineRule="auto"/>
        <w:jc w:val="left"/>
        <w:rPr>
          <w:rFonts w:hint="eastAsia"/>
        </w:rPr>
      </w:pPr>
      <w:r>
        <w:rPr>
          <w:rFonts w:hint="eastAsia"/>
        </w:rPr>
        <w:t>喉炎和气管炎（Laryngitis and Tracheitis）</w:t>
      </w:r>
    </w:p>
    <w:p>
      <w:pPr>
        <w:spacing w:before="0" w:after="0" w:line="240" w:lineRule="auto"/>
        <w:jc w:val="left"/>
        <w:rPr>
          <w:rFonts w:hint="eastAsia"/>
        </w:rPr>
      </w:pPr>
      <w:r>
        <w:rPr>
          <w:rFonts w:hint="eastAsia"/>
        </w:rPr>
        <w:t>坏死性喉炎（Necrotic Laryngitis）</w:t>
      </w:r>
    </w:p>
    <w:p>
      <w:pPr>
        <w:spacing w:before="0" w:after="0" w:line="240" w:lineRule="auto"/>
        <w:jc w:val="left"/>
        <w:rPr>
          <w:rFonts w:hint="eastAsia"/>
        </w:rPr>
      </w:pPr>
      <w:r>
        <w:rPr>
          <w:rFonts w:hint="eastAsia"/>
        </w:rPr>
        <w:t>坏死性喉炎（坏死杆菌病，“小牛白喉”）是由机会性厌氧菌坏死梭杆菌（F.necrophorum）通过喉黏膜的破损或溃疡侵入引起的。这种疾病在绵羊和山羊中较为罕见，但在室内饲养系统和育肥场环境中更常见。临床症状包括湿性疼痛咳嗽、吸气性呼吸困难、吞咽困难和流涎。通常可根据临床症状做出初步诊断；对于反复发作或难治性病例，应进行喉镜和内窥镜检查。在牛中，大多数早期病例对广谱抗菌治疗和非甾体抗炎药（NSAIDs）反应良好。可能需要进行临时气管切开术，直至药物治疗生效。</w:t>
      </w:r>
    </w:p>
    <w:p>
      <w:pPr>
        <w:spacing w:before="0" w:after="0" w:line="240" w:lineRule="auto"/>
        <w:jc w:val="left"/>
        <w:rPr>
          <w:rFonts w:hint="eastAsia"/>
        </w:rPr>
      </w:pPr>
      <w:r>
        <w:rPr>
          <w:rFonts w:hint="eastAsia"/>
        </w:rPr>
        <w:t>喉软骨炎</w:t>
      </w:r>
    </w:p>
    <w:p>
      <w:pPr>
        <w:spacing w:before="0" w:after="0" w:line="240" w:lineRule="auto"/>
        <w:jc w:val="left"/>
        <w:rPr>
          <w:rFonts w:hint="eastAsia"/>
        </w:rPr>
      </w:pPr>
      <w:r>
        <w:rPr>
          <w:rFonts w:hint="eastAsia"/>
        </w:rPr>
        <w:t>喉软骨炎的特征是杓状软骨水肿、化脓、坏死和脓肿形成。这种疾病已在特塞尔羊以及牛和马中被描述。已有品种易感性的记录，但遗传方式未知。临床症状可能与坏死性喉炎相似，包括上呼吸道噪音增加、呼吸困难、发绀，可能还有口臭；如果不进行治疗，病情会进展并导致死亡。活体动物的诊断需要通过内窥镜评估杓状软骨。有人建议将部分杓状软骨切除术作为治疗方法，但在牛中观察到术后会发生吸入性肺炎。</w:t>
      </w:r>
    </w:p>
    <w:p>
      <w:pPr>
        <w:spacing w:before="0" w:after="0" w:line="240" w:lineRule="auto"/>
        <w:jc w:val="left"/>
        <w:rPr>
          <w:rFonts w:hint="eastAsia"/>
        </w:rPr>
      </w:pPr>
      <w:r>
        <w:rPr>
          <w:rFonts w:hint="eastAsia"/>
        </w:rPr>
        <w:t>气管炎</w:t>
      </w:r>
    </w:p>
    <w:p>
      <w:pPr>
        <w:spacing w:before="0" w:after="0" w:line="240" w:lineRule="auto"/>
        <w:jc w:val="left"/>
        <w:rPr>
          <w:rFonts w:hint="eastAsia"/>
        </w:rPr>
      </w:pPr>
      <w:r>
        <w:rPr>
          <w:rFonts w:hint="eastAsia"/>
        </w:rPr>
        <w:t>气管炎最常见的原因是项圈和系绳的压力，也可能由灰尘和氨等空气传播刺激物引起。气管塌陷是山羊中罕见报道的先天性疾病。考虑到山羊气管的直径出人意料地小，疑似患有这种疾病的动物应与健康同伴进行对比评估。临床症状包括喘鸣、运动耐量下降和咳嗽。患病动物的生长和生产性能可能落后于同伴。</w:t>
      </w:r>
    </w:p>
    <w:p>
      <w:pPr>
        <w:spacing w:before="0" w:after="0" w:line="240" w:lineRule="auto"/>
        <w:jc w:val="left"/>
        <w:rPr>
          <w:rFonts w:hint="eastAsia"/>
        </w:rPr>
      </w:pPr>
      <w:r>
        <w:rPr>
          <w:rFonts w:hint="eastAsia"/>
        </w:rPr>
        <w:t>纤毛相关呼吸道杆菌（CAR）是一种可引起实验室大鼠和牛气管炎的细菌。这种杆菌也在患有慢性山羊气管炎的山羊气管中，以及患有地方性肺炎的山羊羔和成年动物的肺中被发现。纤毛相关呼吸道杆菌（CAR）在小反刍动物呼吸道疾病中的意义目前尚不清楚。</w:t>
      </w:r>
    </w:p>
    <w:p>
      <w:pPr>
        <w:spacing w:before="0" w:after="0" w:line="240" w:lineRule="auto"/>
        <w:jc w:val="left"/>
        <w:rPr>
          <w:rFonts w:hint="eastAsia"/>
        </w:rPr>
      </w:pPr>
      <w:r>
        <w:rPr>
          <w:rFonts w:hint="eastAsia"/>
        </w:rPr>
        <w:t>牛传染性鼻气管炎（IBR）病毒虽然很少从田间病例中分离出来，但在实验感染的山羊中能够引起气管炎、咳嗽和鼻分泌物。山羊分离株与牛病例中的分离株无法区分，一些研究人员推测山羊可能是潜伏携带者</w:t>
      </w:r>
    </w:p>
    <w:p>
      <w:pPr>
        <w:spacing w:before="0" w:after="0" w:line="240" w:lineRule="auto"/>
        <w:jc w:val="left"/>
        <w:rPr>
          <w:rFonts w:hint="eastAsia"/>
        </w:rPr>
      </w:pPr>
      <w:r>
        <w:rPr>
          <w:rFonts w:hint="eastAsia"/>
        </w:rPr>
        <w:t>类型：羊、山羊呼吸道寄生虫病、肿瘤及感染性疾病</w:t>
      </w:r>
    </w:p>
    <w:p>
      <w:pPr>
        <w:spacing w:before="0" w:after="0" w:line="240" w:lineRule="auto"/>
        <w:jc w:val="left"/>
        <w:rPr>
          <w:rFonts w:hint="eastAsia"/>
        </w:rPr>
      </w:pPr>
      <w:r>
        <w:rPr>
          <w:rFonts w:hint="eastAsia"/>
        </w:rPr>
        <w:t>地方性鼻肿瘤</w:t>
      </w:r>
    </w:p>
    <w:p>
      <w:pPr>
        <w:spacing w:before="0" w:after="0" w:line="240" w:lineRule="auto"/>
        <w:jc w:val="left"/>
        <w:rPr>
          <w:rFonts w:hint="eastAsia"/>
        </w:rPr>
      </w:pPr>
      <w:r>
        <w:rPr>
          <w:rFonts w:hint="eastAsia"/>
        </w:rPr>
        <w:t>发病机制：地方性鼻肿瘤是绵羊和山羊鼻腔的可传播性、散发性肿瘤。据报道，绵羊和山羊的发病年龄分别可低至15月龄和7月龄，其被认为是由D型或B型逆转录病毒感染引起的。这些肿瘤可单侧或双侧发生，具有局部侵袭性，但通常不转移。肿瘤起源于嗅黏膜、筛骨或鼻甲，通常分为腺瘤、腺乳头状瘤和腺癌。鼻腔肿块的鉴别诊断还包括淋巴肉瘤和真菌性肉芽肿。</w:t>
      </w:r>
    </w:p>
    <w:p>
      <w:pPr>
        <w:spacing w:before="0" w:after="0" w:line="240" w:lineRule="auto"/>
        <w:jc w:val="left"/>
        <w:rPr>
          <w:rFonts w:hint="eastAsia"/>
        </w:rPr>
      </w:pPr>
      <w:r>
        <w:rPr>
          <w:rFonts w:hint="eastAsia"/>
        </w:rPr>
        <w:t>临床症状：肿瘤最初为小结节，逐渐生长形成大型结节性囊性肿块，导致进行性吸气性呼吸困难和继发性消瘦。肿瘤附近可能存在炎性息肉。主要临床症状包括单侧或双侧大量浆液黏液性至黏液脓性鼻分泌物，伴有吸气性喘鸣。其他症状可能包括运动耐量下降、气流减少和张口呼吸、厌食、摇头和打喷嚏、眼球突出以及面部骨骼不对称。</w:t>
      </w:r>
    </w:p>
    <w:p>
      <w:pPr>
        <w:spacing w:before="0" w:after="0" w:line="240" w:lineRule="auto"/>
        <w:jc w:val="left"/>
        <w:rPr>
          <w:rFonts w:hint="eastAsia"/>
        </w:rPr>
      </w:pPr>
      <w:r>
        <w:rPr>
          <w:rFonts w:hint="eastAsia"/>
        </w:rPr>
        <w:t>诊断：可根据临床症状和鼻窦叩诊结果做出初步诊断。可能需要进行放射成像或内窥镜检查。确诊需要手术切除活检。</w:t>
      </w:r>
    </w:p>
    <w:p>
      <w:pPr>
        <w:spacing w:before="0" w:after="0" w:line="240" w:lineRule="auto"/>
        <w:jc w:val="left"/>
        <w:rPr>
          <w:rFonts w:hint="eastAsia"/>
        </w:rPr>
      </w:pPr>
      <w:r>
        <w:rPr>
          <w:rFonts w:hint="eastAsia"/>
        </w:rPr>
        <w:t>治疗：若地方性鼻肿瘤未得到治疗，动物会在临床症状出现后90天内死亡。手术减瘤是一种姑息性选择，但可能无法治愈。可通过在面部背侧中线轴处的皮肤和鼻骨上做I形切口，翻起皮瓣和骨瓣，切除鼻中隔，从而接近并切除肿块。预计会出现大量出血；用肾上腺素（1:100000）浸泡的纱布垫有助于止血，且应随时准备献血者。手术过程中及术后可能需要进行临时气管切开术。在缺乏血清学检测来识别临床前疾病动物的情况下，畜群中地方性鼻肿瘤的防控较为困难。地方性鼻肿瘤可通过鼻分泌物传播；感染动物应隔离并淘汰。</w:t>
      </w:r>
    </w:p>
    <w:p>
      <w:pPr>
        <w:spacing w:before="0" w:after="0" w:line="240" w:lineRule="auto"/>
        <w:jc w:val="left"/>
        <w:rPr>
          <w:rFonts w:hint="eastAsia"/>
        </w:rPr>
      </w:pPr>
    </w:p>
    <w:p>
      <w:pPr>
        <w:spacing w:before="0" w:after="0" w:line="240" w:lineRule="auto"/>
        <w:jc w:val="left"/>
        <w:rPr>
          <w:rFonts w:hint="eastAsia"/>
        </w:rPr>
      </w:pPr>
      <w:r>
        <w:rPr>
          <w:rFonts w:hint="eastAsia"/>
        </w:rPr>
        <w:t>编号（254）</w:t>
      </w:r>
    </w:p>
    <w:p>
      <w:pPr>
        <w:spacing w:before="0" w:after="0" w:line="240" w:lineRule="auto"/>
        <w:jc w:val="left"/>
        <w:rPr>
          <w:rFonts w:hint="eastAsia"/>
        </w:rPr>
      </w:pPr>
      <w:r>
        <w:rPr>
          <w:rFonts w:hint="eastAsia"/>
        </w:rPr>
        <w:t>疾病名称：羊、山羊呼吸道合胞病毒感染</w:t>
      </w:r>
    </w:p>
    <w:p>
      <w:pPr>
        <w:spacing w:before="0" w:after="0" w:line="240" w:lineRule="auto"/>
        <w:jc w:val="left"/>
        <w:rPr>
          <w:rFonts w:hint="eastAsia"/>
        </w:rPr>
      </w:pPr>
      <w:r>
        <w:rPr>
          <w:rFonts w:hint="eastAsia"/>
        </w:rPr>
        <w:t>类型：羊、山羊呼吸道病毒性感染疾病</w:t>
      </w:r>
    </w:p>
    <w:p>
      <w:pPr>
        <w:spacing w:before="0" w:after="0" w:line="240" w:lineRule="auto"/>
        <w:jc w:val="left"/>
        <w:rPr>
          <w:rFonts w:hint="eastAsia"/>
        </w:rPr>
      </w:pPr>
      <w:r>
        <w:rPr>
          <w:rFonts w:hint="eastAsia"/>
        </w:rPr>
        <w:t>发病机制：呼吸道合胞病毒（RSV）是副黏病毒科肺病毒属的一种病毒。RSV感染是牛的一种重要呼吸道疾病，但目前其在绵羊和山羊中的重要性尚不清楚。与其他病毒病原体一样，RSV被认为会使受感染动物易发生继发性细菌性肺炎。流行率研究显示，血清阳性率范围为27.5%至84.5%。已发现RSV有两个不同的亚群，一个存在于犊牛和山羊中，另一个存在于绵羊中。羔羊实验感染的尸检结果包括闭塞性细支气管炎（伴有黏膜纤毛装置破坏）、肺泡中存在合胞体细胞，以及进行性间质性反应。</w:t>
      </w:r>
    </w:p>
    <w:p>
      <w:pPr>
        <w:spacing w:before="0" w:after="0" w:line="240" w:lineRule="auto"/>
        <w:jc w:val="left"/>
        <w:rPr>
          <w:rFonts w:hint="eastAsia"/>
        </w:rPr>
      </w:pPr>
      <w:r>
        <w:rPr>
          <w:rFonts w:hint="eastAsia"/>
        </w:rPr>
        <w:t>临床症状：RSV感染的临床症状包括厌食、发热、结膜炎、咳嗽、呼吸急促和心动过速。胸部听诊在某些情况下可发现支气管呼吸音增强和啰音。混合感染病例中也可能听到摩擦音。</w:t>
      </w:r>
    </w:p>
    <w:p>
      <w:pPr>
        <w:spacing w:before="0" w:after="0" w:line="240" w:lineRule="auto"/>
        <w:jc w:val="left"/>
        <w:rPr>
          <w:rFonts w:hint="eastAsia"/>
        </w:rPr>
      </w:pPr>
      <w:r>
        <w:rPr>
          <w:rFonts w:hint="eastAsia"/>
        </w:rPr>
        <w:t>诊断：尸检结果包括弥漫性间质性肺炎。肺组织会变硬且水肿。组织病理学检查中观察到合胞体细胞被认为是RSV感染的特征性表现。免疫过氧化物酶染色可显示肺泡和支气管壁的上皮细胞、合胞体及肺泡腔中存在RSV抗原。</w:t>
      </w:r>
    </w:p>
    <w:p>
      <w:pPr>
        <w:spacing w:before="0" w:after="0" w:line="240" w:lineRule="auto"/>
        <w:jc w:val="left"/>
        <w:rPr>
          <w:rFonts w:hint="eastAsia"/>
        </w:rPr>
      </w:pPr>
    </w:p>
    <w:p>
      <w:pPr>
        <w:spacing w:before="0" w:after="0" w:line="240" w:lineRule="auto"/>
        <w:jc w:val="left"/>
        <w:rPr>
          <w:rFonts w:hint="eastAsia"/>
        </w:rPr>
      </w:pPr>
      <w:r>
        <w:rPr>
          <w:rFonts w:hint="eastAsia"/>
        </w:rPr>
        <w:t>编号（255）</w:t>
      </w:r>
    </w:p>
    <w:p>
      <w:pPr>
        <w:spacing w:before="0" w:after="0" w:line="240" w:lineRule="auto"/>
        <w:jc w:val="left"/>
        <w:rPr>
          <w:rFonts w:hint="eastAsia"/>
        </w:rPr>
      </w:pPr>
      <w:r>
        <w:rPr>
          <w:rFonts w:hint="eastAsia"/>
        </w:rPr>
        <w:t>疾病名称：羊、山羊肠道寄生虫病（绦虫感染、囊尾蚴病、球虫感染）</w:t>
      </w:r>
    </w:p>
    <w:p>
      <w:pPr>
        <w:spacing w:before="0" w:after="0" w:line="240" w:lineRule="auto"/>
        <w:jc w:val="left"/>
        <w:rPr>
          <w:rFonts w:hint="eastAsia"/>
        </w:rPr>
      </w:pPr>
      <w:r>
        <w:rPr>
          <w:rFonts w:hint="eastAsia"/>
        </w:rPr>
        <w:t>类型：羊、山羊胃肠道寄生虫病（含绦虫病、囊尾蚴病、球虫病）</w:t>
      </w:r>
    </w:p>
    <w:p>
      <w:pPr>
        <w:spacing w:before="0" w:after="0" w:line="240" w:lineRule="auto"/>
        <w:jc w:val="left"/>
        <w:rPr>
          <w:rFonts w:hint="eastAsia"/>
        </w:rPr>
      </w:pPr>
      <w:r>
        <w:rPr>
          <w:rFonts w:hint="eastAsia"/>
        </w:rPr>
        <w:t>一、绦虫感染</w:t>
      </w:r>
    </w:p>
    <w:p>
      <w:pPr>
        <w:spacing w:before="0" w:after="0" w:line="240" w:lineRule="auto"/>
        <w:jc w:val="left"/>
        <w:rPr>
          <w:rFonts w:hint="eastAsia"/>
        </w:rPr>
      </w:pPr>
      <w:r>
        <w:rPr>
          <w:rFonts w:hint="eastAsia"/>
        </w:rPr>
        <w:t>发病机制：北美地区绵羊和山羊最常见的绦虫属于莫尼茨属。偶尔可见缘虫属物种（有边绦虫），其可能导致屠宰时肝脏被废弃。由于莫尼茨绦虫的节片可在粪便中观察到，往往会引起饲养者的关注。然而，兽医通常认为此类发现无需过度担忧，因为反刍动物体内的绦虫通常几乎不会产生病理影响。但值得注意的是，当幼龄动物体内存在大量绦虫时，可能出现以肠道蠕动障碍、厌食为特征的临床综合征，极少数情况下还会出现肠破裂和腹膜炎。</w:t>
      </w:r>
    </w:p>
    <w:p>
      <w:pPr>
        <w:spacing w:before="0" w:after="0" w:line="240" w:lineRule="auto"/>
        <w:jc w:val="left"/>
        <w:rPr>
          <w:rFonts w:hint="eastAsia"/>
        </w:rPr>
      </w:pPr>
      <w:r>
        <w:rPr>
          <w:rFonts w:hint="eastAsia"/>
        </w:rPr>
        <w:t>绦虫卵可单独随粪便排出，或被包裹在称为孕节的虫体节片中排出，孕节可通过肉眼观察到。绦虫的生命周期始于虫卵随粪便排出，虫卵被牧场螨类（中间宿主）摄入后，在螨体内发育为感染性幼虫。当绵羊或山羊在放牧时摄入感染螨类，幼虫从螨体内释放，在小肠内发育为成虫，完成生命周期。</w:t>
      </w:r>
    </w:p>
    <w:p>
      <w:pPr>
        <w:spacing w:before="0" w:after="0" w:line="240" w:lineRule="auto"/>
        <w:jc w:val="left"/>
        <w:rPr>
          <w:rFonts w:hint="eastAsia"/>
          <w:lang w:eastAsia="zh-CN"/>
        </w:rPr>
      </w:pPr>
      <w:r>
        <w:rPr>
          <w:rFonts w:hint="eastAsia"/>
        </w:rPr>
        <w:t>诊断与治疗：通过在粪便中发现孕节或粪便浮集标本中发现虫卵，可做出初步诊断。使用阿苯达唑、芬苯达唑或吡喹酮治疗可能有效，可采用单剂量给药或每日治疗</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编号（256）</w:t>
      </w:r>
    </w:p>
    <w:p>
      <w:pPr>
        <w:spacing w:before="0" w:after="0" w:line="240" w:lineRule="auto"/>
        <w:jc w:val="left"/>
        <w:rPr>
          <w:rFonts w:hint="eastAsia"/>
        </w:rPr>
      </w:pPr>
      <w:r>
        <w:rPr>
          <w:rFonts w:hint="eastAsia"/>
        </w:rPr>
        <w:t>囊尾蚴病</w:t>
      </w:r>
    </w:p>
    <w:p>
      <w:pPr>
        <w:spacing w:before="0" w:after="0" w:line="240" w:lineRule="auto"/>
        <w:jc w:val="left"/>
        <w:rPr>
          <w:rFonts w:hint="eastAsia"/>
        </w:rPr>
      </w:pPr>
      <w:r>
        <w:rPr>
          <w:rFonts w:hint="eastAsia"/>
        </w:rPr>
        <w:t>发病机制：细颈囊尾蚴是犬绦虫的幼虫阶段，绵羊和山羊是其中间宿主。动物摄入被犬粪便污染的来源中的含幼虫虫卵后，虫卵外壳被消化，幼虫穿透肠壁并迁移至肝脏。幼虫可能留在肝脏内，或迁移至肝脏表面、肠系膜或大网膜，附着后发育为充满液体的囊状结构（囊尾蚴）。</w:t>
      </w:r>
    </w:p>
    <w:p>
      <w:pPr>
        <w:spacing w:before="0" w:after="0" w:line="240" w:lineRule="auto"/>
        <w:jc w:val="left"/>
        <w:rPr>
          <w:rFonts w:hint="eastAsia"/>
        </w:rPr>
      </w:pPr>
      <w:r>
        <w:rPr>
          <w:rFonts w:hint="eastAsia"/>
        </w:rPr>
        <w:t>治疗与防控：目前尚无有效治疗方法，防控难度较大，需治疗感染犬并防止羊与犬接触。</w:t>
      </w:r>
    </w:p>
    <w:p>
      <w:pPr>
        <w:spacing w:before="0" w:after="0" w:line="240" w:lineRule="auto"/>
        <w:jc w:val="left"/>
        <w:rPr>
          <w:rFonts w:hint="eastAsia"/>
        </w:rPr>
      </w:pPr>
      <w:r>
        <w:rPr>
          <w:rFonts w:hint="eastAsia"/>
        </w:rPr>
        <w:t>球虫感染</w:t>
      </w:r>
    </w:p>
    <w:p>
      <w:pPr>
        <w:spacing w:before="0" w:after="0" w:line="240" w:lineRule="auto"/>
        <w:jc w:val="left"/>
        <w:rPr>
          <w:rFonts w:hint="eastAsia"/>
        </w:rPr>
      </w:pPr>
      <w:r>
        <w:rPr>
          <w:rFonts w:hint="eastAsia"/>
        </w:rPr>
        <w:t>发病机制：球虫病是由原生动物引起的寄生虫病，是羔羊和山羊羔腹泻的常见原因。与绵羊和山羊可共享同一物种的线虫不同，每种动物都有其特有的艾美耳球虫物种。临床疾病源于感染无性繁殖阶段对小肠上皮的破坏；有性繁殖后产生卵囊，卵囊排出宿主体外后需孢子化才能具有感染性。在温度适中、湿度较高的条件下，孢子化通常在一周内完成。孢子化卵囊可在较宽温度范围内存活，在适宜条件下可存活数年。</w:t>
      </w:r>
    </w:p>
    <w:p>
      <w:pPr>
        <w:spacing w:before="0" w:after="0" w:line="240" w:lineRule="auto"/>
        <w:jc w:val="left"/>
        <w:rPr>
          <w:rFonts w:hint="eastAsia"/>
        </w:rPr>
      </w:pPr>
      <w:r>
        <w:rPr>
          <w:rFonts w:hint="eastAsia"/>
        </w:rPr>
        <w:t>临床症状：1至6月龄的羔羊和山羊羔最易感染球虫病，疾病通常与应激条件相关，如断奶、饲料更换或运输。粪便过多的拥挤环境有利于卵囊的积累和孢子化，可能促进球虫传播。在此类条件下，动物可能接触大量感染性卵囊，进而引发腹泻。</w:t>
      </w:r>
    </w:p>
    <w:p>
      <w:pPr>
        <w:spacing w:before="0" w:after="0" w:line="240" w:lineRule="auto"/>
        <w:jc w:val="left"/>
        <w:rPr>
          <w:rFonts w:hint="eastAsia"/>
        </w:rPr>
      </w:pPr>
      <w:r>
        <w:rPr>
          <w:rFonts w:hint="eastAsia"/>
        </w:rPr>
        <w:t>诊断：急性球虫病诊断难度较大，因为临床疾病和死亡可能在卵囊（见图6-2C）出现在粪便中之前发生（感染后约2周）。若粪便检查发现大量卵囊，说明疾病已达高峰，且大部分损伤已发生。慢性阶段通常仅能检测到少量卵囊。由于临床健康的动物也常排出少量卵囊（含致病性和非致病性物种），因此对慢性球虫病动物或其他原因引起腹泻的动物进行粪便检查时，结果解读较为困难⁴⁰⁴¹。在此类情况下，临床医生应先排除其他疾病，再诊断球虫病。</w:t>
      </w:r>
    </w:p>
    <w:p>
      <w:pPr>
        <w:spacing w:before="0" w:after="0" w:line="240" w:lineRule="auto"/>
        <w:jc w:val="left"/>
        <w:rPr>
          <w:rFonts w:hint="eastAsia"/>
        </w:rPr>
      </w:pPr>
      <w:r>
        <w:rPr>
          <w:rFonts w:hint="eastAsia"/>
        </w:rPr>
        <w:t>治疗与防控：对出现临床症状的患病动物，治疗包括支持性护理和给予抗球虫药物。若出现爆发性疫情，大量动物受影响，则应对群体中所有动物进行治疗。球虫抑制剂可干扰无性繁殖，主要用于防止已接触感染性卵囊的患病动物感染进一步发展⁴⁰。许多球虫抑制剂在预计会出现球虫病的条件下（如应激前：运输、断奶、分娩等）用于预防。</w:t>
      </w:r>
    </w:p>
    <w:p>
      <w:pPr>
        <w:spacing w:before="0" w:after="0" w:line="240" w:lineRule="auto"/>
        <w:jc w:val="left"/>
        <w:rPr>
          <w:rFonts w:hint="eastAsia"/>
        </w:rPr>
      </w:pPr>
    </w:p>
    <w:p>
      <w:pPr>
        <w:spacing w:before="0" w:after="0" w:line="240" w:lineRule="auto"/>
        <w:jc w:val="left"/>
        <w:rPr>
          <w:rFonts w:hint="eastAsia"/>
        </w:rPr>
      </w:pPr>
      <w:r>
        <w:rPr>
          <w:rFonts w:hint="eastAsia"/>
        </w:rPr>
        <w:t>编号（257）</w:t>
      </w:r>
    </w:p>
    <w:p>
      <w:pPr>
        <w:spacing w:before="0" w:after="0" w:line="240" w:lineRule="auto"/>
        <w:jc w:val="left"/>
        <w:rPr>
          <w:rFonts w:hint="eastAsia"/>
        </w:rPr>
      </w:pPr>
      <w:r>
        <w:rPr>
          <w:rFonts w:hint="eastAsia"/>
        </w:rPr>
        <w:t>疾病名称：羊、山羊呼吸道合胞病毒感染</w:t>
      </w:r>
    </w:p>
    <w:p>
      <w:pPr>
        <w:spacing w:before="0" w:after="0" w:line="240" w:lineRule="auto"/>
        <w:jc w:val="left"/>
        <w:rPr>
          <w:rFonts w:hint="eastAsia"/>
        </w:rPr>
      </w:pPr>
      <w:r>
        <w:rPr>
          <w:rFonts w:hint="eastAsia"/>
        </w:rPr>
        <w:t>类型：羊、山羊呼吸道病毒性感染疾病</w:t>
      </w:r>
    </w:p>
    <w:p>
      <w:pPr>
        <w:spacing w:before="0" w:after="0" w:line="240" w:lineRule="auto"/>
        <w:jc w:val="left"/>
        <w:rPr>
          <w:rFonts w:hint="eastAsia"/>
        </w:rPr>
      </w:pPr>
      <w:r>
        <w:rPr>
          <w:rFonts w:hint="eastAsia"/>
        </w:rPr>
        <w:t>发病机制：呼吸道合胞病毒（RSV）是副黏病毒科肺病毒属的一种病毒。RSV感染是牛的一种重要呼吸道疾病，但目前其在绵羊和山羊中的重要性尚不清楚。与其他病毒病原体一样，RSV被认为会使受感染动物易发生继发性细菌性肺炎。流行率研究显示，血清阳性率范围为27.5%至84.5。已发现RSV有两个不同的亚群，一个存在于犊牛和山羊中，另一个存在于绵羊中。羔羊实验感染的尸检结果包括闭塞性细支气管炎、肺泡中存在合胞体细胞，以及进行性间质性反应。</w:t>
      </w:r>
    </w:p>
    <w:p>
      <w:pPr>
        <w:spacing w:before="0" w:after="0" w:line="240" w:lineRule="auto"/>
        <w:jc w:val="left"/>
        <w:rPr>
          <w:rFonts w:hint="eastAsia"/>
        </w:rPr>
      </w:pPr>
      <w:r>
        <w:rPr>
          <w:rFonts w:hint="eastAsia"/>
        </w:rPr>
        <w:t>临床症状：RSV感染的临床症状包括厌食、发热、结膜炎、咳嗽、呼吸急促和心动过速。胸部听诊在某些情况下可发现支气管呼吸音增强和啰音。混合感染病例中也可能听到摩擦音。</w:t>
      </w:r>
    </w:p>
    <w:p>
      <w:pPr>
        <w:spacing w:before="0" w:after="0" w:line="240" w:lineRule="auto"/>
        <w:jc w:val="left"/>
        <w:rPr>
          <w:rFonts w:hint="eastAsia"/>
        </w:rPr>
      </w:pPr>
      <w:r>
        <w:rPr>
          <w:rFonts w:hint="eastAsia"/>
        </w:rPr>
        <w:t>诊断：尸检结果包括弥漫性间质性肺炎。肺组织会变硬且水肿。组织病理学检查中观察到合胞体细胞被认为是RSV感染的特征性表现。免疫过氧化物酶染色可显示肺泡和支气管壁的上皮细胞、合胞体及肺泡腔中存在RSV抗原。</w:t>
      </w:r>
    </w:p>
    <w:p>
      <w:pPr>
        <w:spacing w:before="0" w:after="0" w:line="240" w:lineRule="auto"/>
        <w:jc w:val="left"/>
        <w:rPr>
          <w:rFonts w:hint="eastAsia"/>
        </w:rPr>
      </w:pPr>
    </w:p>
    <w:p>
      <w:pPr>
        <w:spacing w:before="0" w:after="0" w:line="240" w:lineRule="auto"/>
        <w:jc w:val="left"/>
        <w:rPr>
          <w:rFonts w:hint="eastAsia"/>
        </w:rPr>
      </w:pPr>
      <w:r>
        <w:rPr>
          <w:rFonts w:hint="eastAsia"/>
        </w:rPr>
        <w:t>编号（258）</w:t>
      </w:r>
      <w:r>
        <w:rPr>
          <w:rFonts w:hint="eastAsia"/>
        </w:rPr>
        <w:br w:type="textWrapping"/>
      </w:r>
      <w:r>
        <w:rPr>
          <w:rFonts w:hint="eastAsia"/>
        </w:rPr>
        <w:t>疾病名称：接触传染性脓疱皮炎（口疮、ORF、传染性脓疱性皮炎）</w:t>
      </w:r>
      <w:r>
        <w:rPr>
          <w:rFonts w:hint="eastAsia"/>
        </w:rPr>
        <w:br w:type="textWrapping"/>
      </w:r>
      <w:r>
        <w:rPr>
          <w:rFonts w:hint="eastAsia"/>
        </w:rPr>
        <w:t>类型：绵羊、山羊病毒性皮肤病</w:t>
      </w:r>
      <w:r>
        <w:rPr>
          <w:rFonts w:hint="eastAsia"/>
        </w:rPr>
        <w:br w:type="textWrapping"/>
      </w:r>
      <w:r>
        <w:rPr>
          <w:rFonts w:hint="eastAsia"/>
        </w:rPr>
        <w:t>症状：由副痘病毒引起，口鼻、唇周、口腔出现增生性痂块样病变；可累及乳房、四肢、耳部；重症可出现呼吸道、消化道病变，继发肺炎、胃肠炎；高发病率、低死亡率，人兽共患，疼痛明显。</w:t>
      </w:r>
      <w:r>
        <w:rPr>
          <w:rFonts w:hint="eastAsia"/>
        </w:rPr>
        <w:br w:type="textWrapping"/>
      </w:r>
      <w:r>
        <w:rPr>
          <w:rFonts w:hint="eastAsia"/>
        </w:rPr>
        <w:t>病因：接触传染性脓疱病毒（副痘病毒）感染，通过皮肤破损侵入，环境抵抗力极强。</w:t>
      </w:r>
      <w:r>
        <w:rPr>
          <w:rFonts w:hint="eastAsia"/>
        </w:rPr>
        <w:br w:type="textWrapping"/>
      </w:r>
      <w:r>
        <w:rPr>
          <w:rFonts w:hint="eastAsia"/>
        </w:rPr>
        <w:t>诊断方法：根据典型痂块增生病变临床诊断；确诊可通过皮肤活检、电镜观察病毒、PCR检测。</w:t>
      </w:r>
      <w:r>
        <w:rPr>
          <w:rFonts w:hint="eastAsia"/>
        </w:rPr>
        <w:br w:type="textWrapping"/>
      </w:r>
      <w:r>
        <w:rPr>
          <w:rFonts w:hint="eastAsia"/>
        </w:rPr>
        <w:t>防治建议：本病自限性，轻症可自愈；防止继发感染可局部/全身使用抗生素；疫区可使用疫苗，未发病场禁止使用；严格检疫、隔离、消毒，防止引入。</w:t>
      </w:r>
    </w:p>
    <w:p>
      <w:pPr>
        <w:spacing w:before="0" w:after="0" w:line="240" w:lineRule="auto"/>
        <w:jc w:val="left"/>
        <w:rPr>
          <w:rFonts w:hint="eastAsia"/>
        </w:rPr>
      </w:pPr>
    </w:p>
    <w:p>
      <w:pPr>
        <w:spacing w:before="0" w:after="0" w:line="240" w:lineRule="auto"/>
        <w:jc w:val="left"/>
        <w:rPr>
          <w:rFonts w:hint="eastAsia"/>
        </w:rPr>
      </w:pPr>
      <w:r>
        <w:rPr>
          <w:rFonts w:hint="eastAsia"/>
        </w:rPr>
        <w:t>编号（259）</w:t>
      </w:r>
      <w:r>
        <w:rPr>
          <w:rFonts w:hint="eastAsia"/>
        </w:rPr>
        <w:br w:type="textWrapping"/>
      </w:r>
      <w:r>
        <w:rPr>
          <w:rFonts w:hint="eastAsia"/>
        </w:rPr>
        <w:t>疾病名称：恶性型接触传染性脓疱皮炎</w:t>
      </w:r>
      <w:r>
        <w:rPr>
          <w:rFonts w:hint="eastAsia"/>
        </w:rPr>
        <w:br w:type="textWrapping"/>
      </w:r>
      <w:r>
        <w:rPr>
          <w:rFonts w:hint="eastAsia"/>
        </w:rPr>
        <w:t>类型：绵羊病毒性皮肤病</w:t>
      </w:r>
      <w:r>
        <w:rPr>
          <w:rFonts w:hint="eastAsia"/>
        </w:rPr>
        <w:br w:type="textWrapping"/>
      </w:r>
      <w:r>
        <w:rPr>
          <w:rFonts w:hint="eastAsia"/>
        </w:rPr>
        <w:t>症状：持续性、不消退的皮肤增生病变，多见于四肢、头部；可继发细菌感染、蝇蛆病、出血；不传染同群健康动物。</w:t>
      </w:r>
      <w:r>
        <w:rPr>
          <w:rFonts w:hint="eastAsia"/>
        </w:rPr>
        <w:br w:type="textWrapping"/>
      </w:r>
      <w:r>
        <w:rPr>
          <w:rFonts w:hint="eastAsia"/>
        </w:rPr>
        <w:t>病因：疑似与普通口疮病毒相关，但病程与免疫机制异常有关。</w:t>
      </w:r>
      <w:r>
        <w:rPr>
          <w:rFonts w:hint="eastAsia"/>
        </w:rPr>
        <w:br w:type="textWrapping"/>
      </w:r>
      <w:r>
        <w:rPr>
          <w:rFonts w:hint="eastAsia"/>
        </w:rPr>
        <w:t>诊断方法：临床鉴别于普通口疮，病变不愈合、持续增生。</w:t>
      </w:r>
      <w:r>
        <w:rPr>
          <w:rFonts w:hint="eastAsia"/>
        </w:rPr>
        <w:br w:type="textWrapping"/>
      </w:r>
      <w:r>
        <w:rPr>
          <w:rFonts w:hint="eastAsia"/>
        </w:rPr>
        <w:t>防治建议：无特效疗法，对症处理，防止继发感染，加强护理。</w:t>
      </w:r>
    </w:p>
    <w:p>
      <w:pPr>
        <w:spacing w:before="0" w:after="0" w:line="240" w:lineRule="auto"/>
        <w:jc w:val="left"/>
        <w:rPr>
          <w:rFonts w:hint="eastAsia"/>
        </w:rPr>
      </w:pPr>
    </w:p>
    <w:p>
      <w:pPr>
        <w:spacing w:before="0" w:after="0" w:line="240" w:lineRule="auto"/>
        <w:jc w:val="left"/>
        <w:rPr>
          <w:rFonts w:hint="eastAsia"/>
        </w:rPr>
      </w:pPr>
      <w:r>
        <w:rPr>
          <w:rFonts w:hint="eastAsia"/>
        </w:rPr>
        <w:t>编号（260）</w:t>
      </w:r>
      <w:r>
        <w:rPr>
          <w:rFonts w:hint="eastAsia"/>
        </w:rPr>
        <w:br w:type="textWrapping"/>
      </w:r>
      <w:r>
        <w:rPr>
          <w:rFonts w:hint="eastAsia"/>
        </w:rPr>
        <w:t>疾病名称：溃疡性皮肤病</w:t>
      </w:r>
      <w:r>
        <w:rPr>
          <w:rFonts w:hint="eastAsia"/>
        </w:rPr>
        <w:br w:type="textWrapping"/>
      </w:r>
      <w:r>
        <w:rPr>
          <w:rFonts w:hint="eastAsia"/>
        </w:rPr>
        <w:t>类型：绵羊病毒性皮肤病</w:t>
      </w:r>
      <w:r>
        <w:rPr>
          <w:rFonts w:hint="eastAsia"/>
        </w:rPr>
        <w:br w:type="textWrapping"/>
      </w:r>
      <w:r>
        <w:rPr>
          <w:rFonts w:hint="eastAsia"/>
        </w:rPr>
        <w:t>症状：皮肤出现溃疡、薄而紧实的痂皮，不呈增生样；可发生于面部、四肢、生殖器部位；继发细菌感染可致化脓、关节炎。</w:t>
      </w:r>
      <w:r>
        <w:rPr>
          <w:rFonts w:hint="eastAsia"/>
        </w:rPr>
        <w:br w:type="textWrapping"/>
      </w:r>
      <w:r>
        <w:rPr>
          <w:rFonts w:hint="eastAsia"/>
        </w:rPr>
        <w:t>病因：与口疮不同的副痘病毒，通过皮肤创伤传播。</w:t>
      </w:r>
      <w:r>
        <w:rPr>
          <w:rFonts w:hint="eastAsia"/>
        </w:rPr>
        <w:br w:type="textWrapping"/>
      </w:r>
      <w:r>
        <w:rPr>
          <w:rFonts w:hint="eastAsia"/>
        </w:rPr>
        <w:t>诊断方法：与口疮鉴别（溃疡而非菜花状增生），确诊靠病理与病毒鉴定。</w:t>
      </w:r>
      <w:r>
        <w:rPr>
          <w:rFonts w:hint="eastAsia"/>
        </w:rPr>
        <w:br w:type="textWrapping"/>
      </w:r>
      <w:r>
        <w:rPr>
          <w:rFonts w:hint="eastAsia"/>
        </w:rPr>
        <w:t>防治建议：对症治疗，抗生素控制继发感染，减少皮肤外伤，隔离病羊。</w:t>
      </w:r>
    </w:p>
    <w:p>
      <w:pPr>
        <w:spacing w:before="0" w:after="0" w:line="240" w:lineRule="auto"/>
        <w:jc w:val="left"/>
        <w:rPr>
          <w:rFonts w:hint="eastAsia"/>
        </w:rPr>
      </w:pPr>
    </w:p>
    <w:p>
      <w:pPr>
        <w:spacing w:before="0" w:after="0" w:line="240" w:lineRule="auto"/>
        <w:jc w:val="left"/>
        <w:rPr>
          <w:rFonts w:hint="eastAsia"/>
        </w:rPr>
      </w:pPr>
      <w:r>
        <w:rPr>
          <w:rFonts w:hint="eastAsia"/>
        </w:rPr>
        <w:t>编号（261）</w:t>
      </w:r>
      <w:r>
        <w:rPr>
          <w:rFonts w:hint="eastAsia"/>
        </w:rPr>
        <w:br w:type="textWrapping"/>
      </w:r>
      <w:r>
        <w:rPr>
          <w:rFonts w:hint="eastAsia"/>
        </w:rPr>
        <w:t>疾病名称：绵羊痘</w:t>
      </w:r>
      <w:r>
        <w:rPr>
          <w:rFonts w:hint="eastAsia"/>
        </w:rPr>
        <w:br w:type="textWrapping"/>
      </w:r>
      <w:r>
        <w:rPr>
          <w:rFonts w:hint="eastAsia"/>
        </w:rPr>
        <w:t>类型：绵羊病毒性皮肤病</w:t>
      </w:r>
      <w:r>
        <w:rPr>
          <w:rFonts w:hint="eastAsia"/>
        </w:rPr>
        <w:br w:type="textWrapping"/>
      </w:r>
      <w:r>
        <w:rPr>
          <w:rFonts w:hint="eastAsia"/>
        </w:rPr>
        <w:t>症状：全身广泛性丘疹、水疱、脓疱、结痂；体温升高、精神沉郁；死亡率在易感群中较高。</w:t>
      </w:r>
      <w:r>
        <w:rPr>
          <w:rFonts w:hint="eastAsia"/>
        </w:rPr>
        <w:br w:type="textWrapping"/>
      </w:r>
      <w:r>
        <w:rPr>
          <w:rFonts w:hint="eastAsia"/>
        </w:rPr>
        <w:t>病因：绵羊痘病毒（山羊痘病毒属），高度接触性传染。</w:t>
      </w:r>
      <w:r>
        <w:rPr>
          <w:rFonts w:hint="eastAsia"/>
        </w:rPr>
        <w:br w:type="textWrapping"/>
      </w:r>
      <w:r>
        <w:rPr>
          <w:rFonts w:hint="eastAsia"/>
        </w:rPr>
        <w:t>诊断方法：全身泛发性病变，可与口疮区分；电镜可鉴定病毒。</w:t>
      </w:r>
      <w:r>
        <w:rPr>
          <w:rFonts w:hint="eastAsia"/>
        </w:rPr>
        <w:br w:type="textWrapping"/>
      </w:r>
      <w:r>
        <w:rPr>
          <w:rFonts w:hint="eastAsia"/>
        </w:rPr>
        <w:t>防治建议：疫区免疫，严格检疫，禁止从疫区引种。</w:t>
      </w:r>
    </w:p>
    <w:p>
      <w:pPr>
        <w:spacing w:before="0" w:after="0" w:line="240" w:lineRule="auto"/>
        <w:jc w:val="left"/>
        <w:rPr>
          <w:rFonts w:hint="eastAsia"/>
        </w:rPr>
      </w:pPr>
    </w:p>
    <w:p>
      <w:pPr>
        <w:spacing w:before="0" w:after="0" w:line="240" w:lineRule="auto"/>
        <w:jc w:val="left"/>
        <w:rPr>
          <w:rFonts w:hint="eastAsia"/>
        </w:rPr>
      </w:pPr>
      <w:r>
        <w:rPr>
          <w:rFonts w:hint="eastAsia"/>
        </w:rPr>
        <w:t>编号（262）</w:t>
      </w:r>
      <w:r>
        <w:rPr>
          <w:rFonts w:hint="eastAsia"/>
        </w:rPr>
        <w:br w:type="textWrapping"/>
      </w:r>
      <w:r>
        <w:rPr>
          <w:rFonts w:hint="eastAsia"/>
        </w:rPr>
        <w:t>疾病名称：山羊痘</w:t>
      </w:r>
      <w:r>
        <w:rPr>
          <w:rFonts w:hint="eastAsia"/>
        </w:rPr>
        <w:br w:type="textWrapping"/>
      </w:r>
      <w:r>
        <w:rPr>
          <w:rFonts w:hint="eastAsia"/>
        </w:rPr>
        <w:t>类型：山羊病毒性皮肤病</w:t>
      </w:r>
      <w:r>
        <w:rPr>
          <w:rFonts w:hint="eastAsia"/>
        </w:rPr>
        <w:br w:type="textWrapping"/>
      </w:r>
      <w:r>
        <w:rPr>
          <w:rFonts w:hint="eastAsia"/>
        </w:rPr>
        <w:t>症状：全身性痘疹、发热、消瘦、呼吸道症状；病变遍布体表，传染性强。</w:t>
      </w:r>
      <w:r>
        <w:rPr>
          <w:rFonts w:hint="eastAsia"/>
        </w:rPr>
        <w:br w:type="textWrapping"/>
      </w:r>
      <w:r>
        <w:rPr>
          <w:rFonts w:hint="eastAsia"/>
        </w:rPr>
        <w:t>病因：山羊痘病毒，与绵羊痘密切相关。</w:t>
      </w:r>
      <w:r>
        <w:rPr>
          <w:rFonts w:hint="eastAsia"/>
        </w:rPr>
        <w:br w:type="textWrapping"/>
      </w:r>
      <w:r>
        <w:rPr>
          <w:rFonts w:hint="eastAsia"/>
        </w:rPr>
        <w:t>诊断方法：临床病变+实验室病毒鉴定。</w:t>
      </w:r>
      <w:r>
        <w:rPr>
          <w:rFonts w:hint="eastAsia"/>
        </w:rPr>
        <w:br w:type="textWrapping"/>
      </w:r>
      <w:r>
        <w:rPr>
          <w:rFonts w:hint="eastAsia"/>
        </w:rPr>
        <w:t>防治建议：严格隔离、消毒、免疫，外来羊必须检疫。</w:t>
      </w:r>
    </w:p>
    <w:p>
      <w:pPr>
        <w:spacing w:before="0" w:after="0" w:line="240" w:lineRule="auto"/>
        <w:jc w:val="left"/>
        <w:rPr>
          <w:rFonts w:hint="eastAsia"/>
        </w:rPr>
      </w:pPr>
    </w:p>
    <w:p>
      <w:pPr>
        <w:spacing w:before="0" w:after="0" w:line="240" w:lineRule="auto"/>
        <w:jc w:val="left"/>
        <w:rPr>
          <w:rFonts w:hint="eastAsia"/>
        </w:rPr>
      </w:pPr>
      <w:r>
        <w:rPr>
          <w:rFonts w:hint="eastAsia"/>
        </w:rPr>
        <w:t>编号（263）</w:t>
      </w:r>
      <w:r>
        <w:rPr>
          <w:rFonts w:hint="eastAsia"/>
        </w:rPr>
        <w:br w:type="textWrapping"/>
      </w:r>
      <w:r>
        <w:rPr>
          <w:rFonts w:hint="eastAsia"/>
        </w:rPr>
        <w:t>疾病名称：痒病相关皮肤损伤</w:t>
      </w:r>
      <w:r>
        <w:rPr>
          <w:rFonts w:hint="eastAsia"/>
        </w:rPr>
        <w:br w:type="textWrapping"/>
      </w:r>
      <w:r>
        <w:rPr>
          <w:rFonts w:hint="eastAsia"/>
        </w:rPr>
        <w:t>类型：绵羊、山羊神经疾病继发皮肤病变</w:t>
      </w:r>
      <w:r>
        <w:rPr>
          <w:rFonts w:hint="eastAsia"/>
        </w:rPr>
        <w:br w:type="textWrapping"/>
      </w:r>
      <w:r>
        <w:rPr>
          <w:rFonts w:hint="eastAsia"/>
        </w:rPr>
        <w:t>症状：非原发性皮肤病，因剧烈瘙痒导致啃咬、摩擦、脱毛、表皮损伤；被毛杂乱、脱落、皮肤擦伤。</w:t>
      </w:r>
      <w:r>
        <w:rPr>
          <w:rFonts w:hint="eastAsia"/>
        </w:rPr>
        <w:br w:type="textWrapping"/>
      </w:r>
      <w:r>
        <w:rPr>
          <w:rFonts w:hint="eastAsia"/>
        </w:rPr>
        <w:t>病因：痒病朊病毒感染，中枢损伤导致顽固性瘙痒。</w:t>
      </w:r>
      <w:r>
        <w:rPr>
          <w:rFonts w:hint="eastAsia"/>
        </w:rPr>
        <w:br w:type="textWrapping"/>
      </w:r>
      <w:r>
        <w:rPr>
          <w:rFonts w:hint="eastAsia"/>
        </w:rPr>
        <w:t>诊断方法：神经症状+顽固性瘙痒脱毛，排除其他皮肤病。</w:t>
      </w:r>
      <w:r>
        <w:rPr>
          <w:rFonts w:hint="eastAsia"/>
        </w:rPr>
        <w:br w:type="textWrapping"/>
      </w:r>
      <w:r>
        <w:rPr>
          <w:rFonts w:hint="eastAsia"/>
        </w:rPr>
        <w:t>防治建议：无治疗，扑杀净化，禁止引种。</w:t>
      </w:r>
    </w:p>
    <w:p>
      <w:pPr>
        <w:spacing w:before="0" w:after="0" w:line="240" w:lineRule="auto"/>
        <w:jc w:val="left"/>
        <w:rPr>
          <w:rFonts w:hint="eastAsia"/>
        </w:rPr>
      </w:pPr>
    </w:p>
    <w:p>
      <w:pPr>
        <w:spacing w:before="0" w:after="0" w:line="240" w:lineRule="auto"/>
        <w:jc w:val="left"/>
        <w:rPr>
          <w:rFonts w:hint="eastAsia"/>
        </w:rPr>
      </w:pPr>
      <w:r>
        <w:rPr>
          <w:rFonts w:hint="eastAsia"/>
        </w:rPr>
        <w:t>编号（264）</w:t>
      </w:r>
      <w:r>
        <w:rPr>
          <w:rFonts w:hint="eastAsia"/>
        </w:rPr>
        <w:br w:type="textWrapping"/>
      </w:r>
      <w:r>
        <w:rPr>
          <w:rFonts w:hint="eastAsia"/>
        </w:rPr>
        <w:t>疾病名称：蓝舌病皮肤病变</w:t>
      </w:r>
      <w:r>
        <w:rPr>
          <w:rFonts w:hint="eastAsia"/>
        </w:rPr>
        <w:br w:type="textWrapping"/>
      </w:r>
      <w:r>
        <w:rPr>
          <w:rFonts w:hint="eastAsia"/>
        </w:rPr>
        <w:t>类型：绵羊、山羊虫媒病毒性疾病</w:t>
      </w:r>
      <w:r>
        <w:rPr>
          <w:rFonts w:hint="eastAsia"/>
        </w:rPr>
        <w:br w:type="textWrapping"/>
      </w:r>
      <w:r>
        <w:rPr>
          <w:rFonts w:hint="eastAsia"/>
        </w:rPr>
        <w:t>症状：口鼻水肿、口腔黏膜溃疡、冠周炎、皮肤发红、溃烂；山羊症状通常较轻。</w:t>
      </w:r>
      <w:r>
        <w:rPr>
          <w:rFonts w:hint="eastAsia"/>
        </w:rPr>
        <w:br w:type="textWrapping"/>
      </w:r>
      <w:r>
        <w:rPr>
          <w:rFonts w:hint="eastAsia"/>
        </w:rPr>
        <w:t>病因：蓝舌病毒，库蠓传播。</w:t>
      </w:r>
      <w:r>
        <w:rPr>
          <w:rFonts w:hint="eastAsia"/>
        </w:rPr>
        <w:br w:type="textWrapping"/>
      </w:r>
      <w:r>
        <w:rPr>
          <w:rFonts w:hint="eastAsia"/>
        </w:rPr>
        <w:t>诊断方法：临床症状+血清学/病毒检测。</w:t>
      </w:r>
      <w:r>
        <w:rPr>
          <w:rFonts w:hint="eastAsia"/>
        </w:rPr>
        <w:br w:type="textWrapping"/>
      </w:r>
      <w:r>
        <w:rPr>
          <w:rFonts w:hint="eastAsia"/>
        </w:rPr>
        <w:t>防治建议：防虫、灭蠓，疫区免疫，加强管理。</w:t>
      </w:r>
    </w:p>
    <w:p>
      <w:pPr>
        <w:spacing w:before="0" w:after="0" w:line="240" w:lineRule="auto"/>
        <w:jc w:val="left"/>
        <w:rPr>
          <w:rFonts w:hint="eastAsia"/>
        </w:rPr>
      </w:pPr>
    </w:p>
    <w:p>
      <w:pPr>
        <w:spacing w:before="0" w:after="0" w:line="240" w:lineRule="auto"/>
        <w:jc w:val="left"/>
        <w:rPr>
          <w:rFonts w:hint="eastAsia"/>
        </w:rPr>
      </w:pPr>
      <w:r>
        <w:rPr>
          <w:rFonts w:hint="eastAsia"/>
        </w:rPr>
        <w:t>编号（265）</w:t>
      </w:r>
      <w:r>
        <w:rPr>
          <w:rFonts w:hint="eastAsia"/>
        </w:rPr>
        <w:br w:type="textWrapping"/>
      </w:r>
      <w:r>
        <w:rPr>
          <w:rFonts w:hint="eastAsia"/>
        </w:rPr>
        <w:t>疾病名称：水疱性口炎</w:t>
      </w:r>
      <w:r>
        <w:rPr>
          <w:rFonts w:hint="eastAsia"/>
        </w:rPr>
        <w:br w:type="textWrapping"/>
      </w:r>
      <w:r>
        <w:rPr>
          <w:rFonts w:hint="eastAsia"/>
        </w:rPr>
        <w:t>类型：绵羊、山羊罕见病毒性皮肤病</w:t>
      </w:r>
      <w:r>
        <w:rPr>
          <w:rFonts w:hint="eastAsia"/>
        </w:rPr>
        <w:br w:type="textWrapping"/>
      </w:r>
      <w:r>
        <w:rPr>
          <w:rFonts w:hint="eastAsia"/>
        </w:rPr>
        <w:t>症状：自然情况下几乎不发病；实验感染可出现口腔水疱；无临床流行意义。</w:t>
      </w:r>
      <w:r>
        <w:rPr>
          <w:rFonts w:hint="eastAsia"/>
        </w:rPr>
        <w:br w:type="textWrapping"/>
      </w:r>
      <w:r>
        <w:rPr>
          <w:rFonts w:hint="eastAsia"/>
        </w:rPr>
        <w:t>病因：水疱性口炎病毒。</w:t>
      </w:r>
      <w:r>
        <w:rPr>
          <w:rFonts w:hint="eastAsia"/>
        </w:rPr>
        <w:br w:type="textWrapping"/>
      </w:r>
      <w:r>
        <w:rPr>
          <w:rFonts w:hint="eastAsia"/>
        </w:rPr>
        <w:t>诊断方法：排除口蹄疫、口疮等。</w:t>
      </w:r>
      <w:r>
        <w:rPr>
          <w:rFonts w:hint="eastAsia"/>
        </w:rPr>
        <w:br w:type="textWrapping"/>
      </w:r>
      <w:r>
        <w:rPr>
          <w:rFonts w:hint="eastAsia"/>
        </w:rPr>
        <w:t>防治建议：无需常规防控。</w:t>
      </w:r>
    </w:p>
    <w:p>
      <w:pPr>
        <w:spacing w:before="0" w:after="0" w:line="240" w:lineRule="auto"/>
        <w:jc w:val="left"/>
        <w:rPr>
          <w:rFonts w:hint="eastAsia"/>
        </w:rPr>
      </w:pPr>
    </w:p>
    <w:p>
      <w:pPr>
        <w:spacing w:before="0" w:after="0" w:line="240" w:lineRule="auto"/>
        <w:jc w:val="left"/>
        <w:rPr>
          <w:rFonts w:hint="eastAsia"/>
        </w:rPr>
      </w:pPr>
      <w:r>
        <w:rPr>
          <w:rFonts w:hint="eastAsia"/>
        </w:rPr>
        <w:t>编号（266）</w:t>
      </w:r>
      <w:r>
        <w:rPr>
          <w:rFonts w:hint="eastAsia"/>
        </w:rPr>
        <w:br w:type="textWrapping"/>
      </w:r>
      <w:r>
        <w:rPr>
          <w:rFonts w:hint="eastAsia"/>
        </w:rPr>
        <w:t>疾病名称：嗜皮菌病（雨腐、雨癣、链丝菌病）</w:t>
      </w:r>
      <w:r>
        <w:rPr>
          <w:rFonts w:hint="eastAsia"/>
        </w:rPr>
        <w:br w:type="textWrapping"/>
      </w:r>
      <w:r>
        <w:rPr>
          <w:rFonts w:hint="eastAsia"/>
        </w:rPr>
        <w:t>类型：绵羊、山羊细菌性皮肤病</w:t>
      </w:r>
      <w:r>
        <w:rPr>
          <w:rFonts w:hint="eastAsia"/>
        </w:rPr>
        <w:br w:type="textWrapping"/>
      </w:r>
      <w:r>
        <w:rPr>
          <w:rFonts w:hint="eastAsia"/>
        </w:rPr>
        <w:t>症状：毛囊性丘疹、脓疱、结痂、被毛粘结成“画笔状”；绵羊可见“草莓足腐”；病变不痛、微痒或不痒；潮湿季节高发。</w:t>
      </w:r>
      <w:r>
        <w:rPr>
          <w:rFonts w:hint="eastAsia"/>
        </w:rPr>
        <w:br w:type="textWrapping"/>
      </w:r>
      <w:r>
        <w:rPr>
          <w:rFonts w:hint="eastAsia"/>
        </w:rPr>
        <w:t>病因：刚果嗜皮菌（革兰阳性丝状菌），潮湿、皮肤损伤诱发。</w:t>
      </w:r>
      <w:r>
        <w:rPr>
          <w:rFonts w:hint="eastAsia"/>
        </w:rPr>
        <w:br w:type="textWrapping"/>
      </w:r>
      <w:r>
        <w:rPr>
          <w:rFonts w:hint="eastAsia"/>
        </w:rPr>
        <w:t>诊断方法：病变痂皮涂片见分支菌丝、呈铁轨样排列。</w:t>
      </w:r>
      <w:r>
        <w:rPr>
          <w:rFonts w:hint="eastAsia"/>
        </w:rPr>
        <w:br w:type="textWrapping"/>
      </w:r>
      <w:r>
        <w:rPr>
          <w:rFonts w:hint="eastAsia"/>
        </w:rPr>
        <w:t>防治建议：保持干燥、通风、驱虫；局部使用碘制剂、硫石灰洗剂；全身用青霉素、土霉素。</w:t>
      </w:r>
    </w:p>
    <w:p>
      <w:pPr>
        <w:spacing w:before="0" w:after="0" w:line="240" w:lineRule="auto"/>
        <w:jc w:val="left"/>
        <w:rPr>
          <w:rFonts w:hint="eastAsia"/>
        </w:rPr>
      </w:pPr>
    </w:p>
    <w:p>
      <w:pPr>
        <w:spacing w:before="0" w:after="0" w:line="240" w:lineRule="auto"/>
        <w:jc w:val="left"/>
        <w:rPr>
          <w:rFonts w:hint="eastAsia"/>
        </w:rPr>
      </w:pPr>
      <w:r>
        <w:rPr>
          <w:rFonts w:hint="eastAsia"/>
        </w:rPr>
        <w:t>编号（267）</w:t>
      </w:r>
      <w:r>
        <w:rPr>
          <w:rFonts w:hint="eastAsia"/>
        </w:rPr>
        <w:br w:type="textWrapping"/>
      </w:r>
      <w:r>
        <w:rPr>
          <w:rFonts w:hint="eastAsia"/>
        </w:rPr>
        <w:t>疾病名称：羊毛腐烂病</w:t>
      </w:r>
      <w:r>
        <w:rPr>
          <w:rFonts w:hint="eastAsia"/>
        </w:rPr>
        <w:br w:type="textWrapping"/>
      </w:r>
      <w:r>
        <w:rPr>
          <w:rFonts w:hint="eastAsia"/>
        </w:rPr>
        <w:t>类型：绵羊细菌性皮肤病</w:t>
      </w:r>
      <w:r>
        <w:rPr>
          <w:rFonts w:hint="eastAsia"/>
        </w:rPr>
        <w:br w:type="textWrapping"/>
      </w:r>
      <w:r>
        <w:rPr>
          <w:rFonts w:hint="eastAsia"/>
        </w:rPr>
        <w:t>症状：羊毛变绿、粘结、潮湿皮炎；易继发蝇蛆病；主要影响羊毛品质。</w:t>
      </w:r>
      <w:r>
        <w:rPr>
          <w:rFonts w:hint="eastAsia"/>
        </w:rPr>
        <w:br w:type="textWrapping"/>
      </w:r>
      <w:r>
        <w:rPr>
          <w:rFonts w:hint="eastAsia"/>
        </w:rPr>
        <w:t>病因：铜绿假单胞菌为主，潮湿环境诱发。</w:t>
      </w:r>
      <w:r>
        <w:rPr>
          <w:rFonts w:hint="eastAsia"/>
        </w:rPr>
        <w:br w:type="textWrapping"/>
      </w:r>
      <w:r>
        <w:rPr>
          <w:rFonts w:hint="eastAsia"/>
        </w:rPr>
        <w:t>诊断方法：绿色羊毛+潮湿皮炎，细菌培养确诊。</w:t>
      </w:r>
      <w:r>
        <w:rPr>
          <w:rFonts w:hint="eastAsia"/>
        </w:rPr>
        <w:br w:type="textWrapping"/>
      </w:r>
      <w:r>
        <w:rPr>
          <w:rFonts w:hint="eastAsia"/>
        </w:rPr>
        <w:t>防治建议：雨季前剪毛，保持圈舍干燥，对症处理。</w:t>
      </w:r>
    </w:p>
    <w:p>
      <w:pPr>
        <w:spacing w:before="0" w:after="0" w:line="240" w:lineRule="auto"/>
        <w:jc w:val="left"/>
        <w:rPr>
          <w:rFonts w:hint="eastAsia"/>
        </w:rPr>
      </w:pPr>
    </w:p>
    <w:p>
      <w:pPr>
        <w:spacing w:before="0" w:after="0" w:line="240" w:lineRule="auto"/>
        <w:jc w:val="left"/>
        <w:rPr>
          <w:rFonts w:hint="eastAsia"/>
        </w:rPr>
      </w:pPr>
      <w:r>
        <w:rPr>
          <w:rFonts w:hint="eastAsia"/>
        </w:rPr>
        <w:t>编号（268）</w:t>
      </w:r>
      <w:r>
        <w:rPr>
          <w:rFonts w:hint="eastAsia"/>
        </w:rPr>
        <w:br w:type="textWrapping"/>
      </w:r>
      <w:r>
        <w:rPr>
          <w:rFonts w:hint="eastAsia"/>
        </w:rPr>
        <w:t>疾病名称：恶性水肿（大头病）</w:t>
      </w:r>
      <w:r>
        <w:rPr>
          <w:rFonts w:hint="eastAsia"/>
        </w:rPr>
        <w:br w:type="textWrapping"/>
      </w:r>
      <w:r>
        <w:rPr>
          <w:rFonts w:hint="eastAsia"/>
        </w:rPr>
        <w:t>类型：绵羊、山羊梭菌性皮肤病</w:t>
      </w:r>
      <w:r>
        <w:rPr>
          <w:rFonts w:hint="eastAsia"/>
        </w:rPr>
        <w:br w:type="textWrapping"/>
      </w:r>
      <w:r>
        <w:rPr>
          <w:rFonts w:hint="eastAsia"/>
        </w:rPr>
        <w:t>症状：头部、颈部急性肿胀、皮下水肿、捻发音；精神沉郁、急性死亡；多见于公羊顶架外伤后。</w:t>
      </w:r>
      <w:r>
        <w:rPr>
          <w:rFonts w:hint="eastAsia"/>
        </w:rPr>
        <w:br w:type="textWrapping"/>
      </w:r>
      <w:r>
        <w:rPr>
          <w:rFonts w:hint="eastAsia"/>
        </w:rPr>
        <w:t>病因：梭菌属细菌经皮肤伤口感染。</w:t>
      </w:r>
      <w:r>
        <w:rPr>
          <w:rFonts w:hint="eastAsia"/>
        </w:rPr>
        <w:br w:type="textWrapping"/>
      </w:r>
      <w:r>
        <w:rPr>
          <w:rFonts w:hint="eastAsia"/>
        </w:rPr>
        <w:t>诊断方法：急性肿胀、捻发音、突发死亡，涂片见革兰阳性梭菌。</w:t>
      </w:r>
      <w:r>
        <w:rPr>
          <w:rFonts w:hint="eastAsia"/>
        </w:rPr>
        <w:br w:type="textWrapping"/>
      </w:r>
      <w:r>
        <w:rPr>
          <w:rFonts w:hint="eastAsia"/>
        </w:rPr>
        <w:t>防治建议：及时处理外伤，梭菌疫苗免疫，器械严格消毒；发病早期大剂量青霉素。</w:t>
      </w:r>
    </w:p>
    <w:p>
      <w:pPr>
        <w:spacing w:before="0" w:after="0" w:line="240" w:lineRule="auto"/>
        <w:jc w:val="left"/>
        <w:rPr>
          <w:rFonts w:hint="eastAsia"/>
        </w:rPr>
      </w:pPr>
    </w:p>
    <w:p>
      <w:pPr>
        <w:spacing w:before="0" w:after="0" w:line="240" w:lineRule="auto"/>
        <w:jc w:val="left"/>
        <w:rPr>
          <w:rFonts w:hint="eastAsia"/>
        </w:rPr>
      </w:pPr>
      <w:r>
        <w:rPr>
          <w:rFonts w:hint="eastAsia"/>
        </w:rPr>
        <w:t>编号（269）</w:t>
      </w:r>
      <w:r>
        <w:rPr>
          <w:rFonts w:hint="eastAsia"/>
        </w:rPr>
        <w:br w:type="textWrapping"/>
      </w:r>
      <w:r>
        <w:rPr>
          <w:rFonts w:hint="eastAsia"/>
        </w:rPr>
        <w:t>疾病名称：放线杆菌病</w:t>
      </w:r>
      <w:r>
        <w:rPr>
          <w:rFonts w:hint="eastAsia"/>
        </w:rPr>
        <w:br w:type="textWrapping"/>
      </w:r>
      <w:r>
        <w:rPr>
          <w:rFonts w:hint="eastAsia"/>
        </w:rPr>
        <w:t>类型：绵羊细菌性皮肤病</w:t>
      </w:r>
      <w:r>
        <w:rPr>
          <w:rFonts w:hint="eastAsia"/>
        </w:rPr>
        <w:br w:type="textWrapping"/>
      </w:r>
      <w:r>
        <w:rPr>
          <w:rFonts w:hint="eastAsia"/>
        </w:rPr>
        <w:t>症状：颌下、腮腺淋巴结高度肿大、化脓、破溃；呼吸困难、采食困难；鼻腔可流脓。</w:t>
      </w:r>
      <w:r>
        <w:rPr>
          <w:rFonts w:hint="eastAsia"/>
        </w:rPr>
        <w:br w:type="textWrapping"/>
      </w:r>
      <w:r>
        <w:rPr>
          <w:rFonts w:hint="eastAsia"/>
        </w:rPr>
        <w:t>病因：林氏放线杆菌，经粗硬饲料、草刺损伤黏膜感染。</w:t>
      </w:r>
      <w:r>
        <w:rPr>
          <w:rFonts w:hint="eastAsia"/>
        </w:rPr>
        <w:br w:type="textWrapping"/>
      </w:r>
      <w:r>
        <w:rPr>
          <w:rFonts w:hint="eastAsia"/>
        </w:rPr>
        <w:t>诊断方法：脓液见革兰阴性杆菌、硫磺颗粒。</w:t>
      </w:r>
      <w:r>
        <w:rPr>
          <w:rFonts w:hint="eastAsia"/>
        </w:rPr>
        <w:br w:type="textWrapping"/>
      </w:r>
      <w:r>
        <w:rPr>
          <w:rFonts w:hint="eastAsia"/>
        </w:rPr>
        <w:t>防治建议：外科引流，青霉素，碘制剂注射/内服。</w:t>
      </w:r>
    </w:p>
    <w:p>
      <w:pPr>
        <w:spacing w:before="0" w:after="0" w:line="240" w:lineRule="auto"/>
        <w:jc w:val="left"/>
        <w:rPr>
          <w:rFonts w:hint="eastAsia"/>
        </w:rPr>
      </w:pPr>
    </w:p>
    <w:p>
      <w:pPr>
        <w:spacing w:before="0" w:after="0" w:line="240" w:lineRule="auto"/>
        <w:jc w:val="left"/>
        <w:rPr>
          <w:rFonts w:hint="eastAsia"/>
        </w:rPr>
      </w:pPr>
      <w:r>
        <w:rPr>
          <w:rFonts w:hint="eastAsia"/>
        </w:rPr>
        <w:t>编号（270）</w:t>
      </w:r>
    </w:p>
    <w:p>
      <w:pPr>
        <w:spacing w:before="0" w:after="0" w:line="240" w:lineRule="auto"/>
        <w:jc w:val="left"/>
        <w:rPr>
          <w:rFonts w:hint="eastAsia"/>
        </w:rPr>
      </w:pPr>
      <w:r>
        <w:rPr>
          <w:rFonts w:hint="eastAsia"/>
        </w:rPr>
        <w:t>疾病名称：葡萄球菌性皮炎</w:t>
      </w:r>
      <w:r>
        <w:rPr>
          <w:rFonts w:hint="eastAsia"/>
        </w:rPr>
        <w:br w:type="textWrapping"/>
      </w:r>
      <w:r>
        <w:rPr>
          <w:rFonts w:hint="eastAsia"/>
        </w:rPr>
        <w:t>类型：绵羊、山羊细菌性皮肤病</w:t>
      </w:r>
      <w:r>
        <w:rPr>
          <w:rFonts w:hint="eastAsia"/>
        </w:rPr>
        <w:br w:type="textWrapping"/>
      </w:r>
      <w:r>
        <w:rPr>
          <w:rFonts w:hint="eastAsia"/>
        </w:rPr>
        <w:t>症状：头部、面部、眼睑、乳房脱毛、红斑、结痂、脓疱；被毛粗乱、皮肤增厚；温暖季节多发。</w:t>
      </w:r>
      <w:r>
        <w:rPr>
          <w:rFonts w:hint="eastAsia"/>
        </w:rPr>
        <w:br w:type="textWrapping"/>
      </w:r>
      <w:r>
        <w:rPr>
          <w:rFonts w:hint="eastAsia"/>
        </w:rPr>
        <w:t>病因：金黄色葡萄球菌等感染，皮肤外伤、拥挤诱发。</w:t>
      </w:r>
      <w:r>
        <w:rPr>
          <w:rFonts w:hint="eastAsia"/>
        </w:rPr>
        <w:br w:type="textWrapping"/>
      </w:r>
      <w:r>
        <w:rPr>
          <w:rFonts w:hint="eastAsia"/>
        </w:rPr>
        <w:t>诊断方法：临床病变+细菌分离。</w:t>
      </w:r>
      <w:r>
        <w:rPr>
          <w:rFonts w:hint="eastAsia"/>
        </w:rPr>
        <w:br w:type="textWrapping"/>
      </w:r>
      <w:r>
        <w:rPr>
          <w:rFonts w:hint="eastAsia"/>
        </w:rPr>
        <w:t>防治建议：局部消毒清洗，严重病例全身用抗生素；减少外伤，通风驱虫。</w:t>
      </w:r>
    </w:p>
    <w:p>
      <w:pPr>
        <w:spacing w:before="0" w:after="0" w:line="240" w:lineRule="auto"/>
        <w:jc w:val="left"/>
        <w:rPr>
          <w:rFonts w:hint="eastAsia"/>
        </w:rPr>
      </w:pPr>
    </w:p>
    <w:p>
      <w:pPr>
        <w:spacing w:before="0" w:after="0" w:line="240" w:lineRule="auto"/>
        <w:jc w:val="left"/>
        <w:rPr>
          <w:rFonts w:hint="eastAsia"/>
        </w:rPr>
      </w:pPr>
      <w:r>
        <w:rPr>
          <w:rFonts w:hint="eastAsia"/>
        </w:rPr>
        <w:t>编号（271）</w:t>
      </w:r>
    </w:p>
    <w:p>
      <w:pPr>
        <w:spacing w:before="0" w:after="0" w:line="240" w:lineRule="auto"/>
        <w:jc w:val="left"/>
        <w:rPr>
          <w:rFonts w:hint="eastAsia"/>
        </w:rPr>
      </w:pPr>
      <w:r>
        <w:rPr>
          <w:rFonts w:hint="eastAsia"/>
        </w:rPr>
        <w:t>疾病名称：皮肤脓肿</w:t>
      </w:r>
      <w:r>
        <w:rPr>
          <w:rFonts w:hint="eastAsia"/>
        </w:rPr>
        <w:br w:type="textWrapping"/>
      </w:r>
      <w:r>
        <w:rPr>
          <w:rFonts w:hint="eastAsia"/>
        </w:rPr>
        <w:t>类型：绵羊、山羊细菌性皮肤病</w:t>
      </w:r>
      <w:r>
        <w:rPr>
          <w:rFonts w:hint="eastAsia"/>
        </w:rPr>
        <w:br w:type="textWrapping"/>
      </w:r>
      <w:r>
        <w:rPr>
          <w:rFonts w:hint="eastAsia"/>
        </w:rPr>
        <w:t>症状：皮下局限性脓肿、热痛、破溃流脓；多由皮肤伤口感染引起。</w:t>
      </w:r>
      <w:r>
        <w:rPr>
          <w:rFonts w:hint="eastAsia"/>
        </w:rPr>
        <w:br w:type="textWrapping"/>
      </w:r>
      <w:r>
        <w:rPr>
          <w:rFonts w:hint="eastAsia"/>
        </w:rPr>
        <w:t>病因：葡萄球菌、链球菌、化脓隐秘杆菌等。</w:t>
      </w:r>
      <w:r>
        <w:rPr>
          <w:rFonts w:hint="eastAsia"/>
        </w:rPr>
        <w:br w:type="textWrapping"/>
      </w:r>
      <w:r>
        <w:rPr>
          <w:rFonts w:hint="eastAsia"/>
        </w:rPr>
        <w:t>诊断方法：触诊波动感，穿刺见脓汁。</w:t>
      </w:r>
      <w:r>
        <w:rPr>
          <w:rFonts w:hint="eastAsia"/>
        </w:rPr>
        <w:br w:type="textWrapping"/>
      </w:r>
      <w:r>
        <w:rPr>
          <w:rFonts w:hint="eastAsia"/>
        </w:rPr>
        <w:t>防治建议：切开排脓、冲洗、消毒；多发者全身用抗生素。</w:t>
      </w:r>
    </w:p>
    <w:p>
      <w:pPr>
        <w:spacing w:before="0" w:after="0" w:line="240" w:lineRule="auto"/>
        <w:jc w:val="left"/>
        <w:rPr>
          <w:rFonts w:hint="eastAsia"/>
        </w:rPr>
      </w:pPr>
    </w:p>
    <w:p>
      <w:pPr>
        <w:spacing w:before="0" w:after="0" w:line="240" w:lineRule="auto"/>
        <w:jc w:val="left"/>
        <w:rPr>
          <w:rFonts w:hint="eastAsia"/>
        </w:rPr>
      </w:pPr>
      <w:r>
        <w:rPr>
          <w:rFonts w:hint="eastAsia"/>
        </w:rPr>
        <w:t>编号（272）</w:t>
      </w:r>
      <w:r>
        <w:rPr>
          <w:rFonts w:hint="eastAsia"/>
        </w:rPr>
        <w:br w:type="textWrapping"/>
      </w:r>
      <w:r>
        <w:rPr>
          <w:rFonts w:hint="eastAsia"/>
        </w:rPr>
        <w:t>疾病名称：干酪样淋巴结炎</w:t>
      </w:r>
      <w:r>
        <w:rPr>
          <w:rFonts w:hint="eastAsia"/>
        </w:rPr>
        <w:br w:type="textWrapping"/>
      </w:r>
      <w:r>
        <w:rPr>
          <w:rFonts w:hint="eastAsia"/>
        </w:rPr>
        <w:t>类型：绵羊、山羊慢性细菌性传染病</w:t>
      </w:r>
      <w:r>
        <w:rPr>
          <w:rFonts w:hint="eastAsia"/>
        </w:rPr>
        <w:br w:type="textWrapping"/>
      </w:r>
      <w:r>
        <w:rPr>
          <w:rFonts w:hint="eastAsia"/>
        </w:rPr>
        <w:t>症状：体表淋巴结肿大、脓肿，呈洋葱层状结构；慢性消瘦、生产性能下降；可转移至内脏致死；人兽共患。</w:t>
      </w:r>
      <w:r>
        <w:rPr>
          <w:rFonts w:hint="eastAsia"/>
        </w:rPr>
        <w:br w:type="textWrapping"/>
      </w:r>
      <w:r>
        <w:rPr>
          <w:rFonts w:hint="eastAsia"/>
        </w:rPr>
        <w:t>病因：伪结核棒状杆菌感染，通过皮肤伤口、器械传播。</w:t>
      </w:r>
      <w:r>
        <w:rPr>
          <w:rFonts w:hint="eastAsia"/>
        </w:rPr>
        <w:br w:type="textWrapping"/>
      </w:r>
      <w:r>
        <w:rPr>
          <w:rFonts w:hint="eastAsia"/>
        </w:rPr>
        <w:t>诊断方法：淋巴结脓肿特征，细菌分离，血清学检测。</w:t>
      </w:r>
      <w:r>
        <w:rPr>
          <w:rFonts w:hint="eastAsia"/>
        </w:rPr>
        <w:br w:type="textWrapping"/>
      </w:r>
      <w:r>
        <w:rPr>
          <w:rFonts w:hint="eastAsia"/>
        </w:rPr>
        <w:t>防治建议：检疫淘汰阳性羊；器械严格消毒；疫苗可降低发病率；闭合式冲洗+泰拉霉素有效。</w:t>
      </w:r>
    </w:p>
    <w:p>
      <w:pPr>
        <w:spacing w:before="0" w:after="0" w:line="240" w:lineRule="auto"/>
        <w:jc w:val="left"/>
        <w:rPr>
          <w:rFonts w:hint="eastAsia"/>
        </w:rPr>
      </w:pPr>
    </w:p>
    <w:p>
      <w:pPr>
        <w:spacing w:before="0" w:after="0" w:line="240" w:lineRule="auto"/>
        <w:jc w:val="left"/>
        <w:rPr>
          <w:rFonts w:hint="eastAsia"/>
        </w:rPr>
      </w:pPr>
      <w:r>
        <w:rPr>
          <w:rFonts w:hint="eastAsia"/>
        </w:rPr>
        <w:t>编号（273）</w:t>
      </w:r>
      <w:r>
        <w:rPr>
          <w:rFonts w:hint="eastAsia"/>
        </w:rPr>
        <w:br w:type="textWrapping"/>
      </w:r>
      <w:r>
        <w:rPr>
          <w:rFonts w:hint="eastAsia"/>
        </w:rPr>
        <w:t>疾病名称：皮肤癣菌病（钱癣、俱乐部羔羊真菌）</w:t>
      </w:r>
      <w:r>
        <w:rPr>
          <w:rFonts w:hint="eastAsia"/>
        </w:rPr>
        <w:br w:type="textWrapping"/>
      </w:r>
      <w:r>
        <w:rPr>
          <w:rFonts w:hint="eastAsia"/>
        </w:rPr>
        <w:t>类型：绵羊、山羊真菌性皮肤病</w:t>
      </w:r>
      <w:r>
        <w:rPr>
          <w:rFonts w:hint="eastAsia"/>
        </w:rPr>
        <w:br w:type="textWrapping"/>
      </w:r>
      <w:r>
        <w:rPr>
          <w:rFonts w:hint="eastAsia"/>
        </w:rPr>
        <w:t>症状：头、耳、颈、肩部圆形脱毛、鳞屑、结痂；羊毛区被毛粘结、皮下发红；轻度痒或不痒；幼畜、拥挤、高湿易发。</w:t>
      </w:r>
      <w:r>
        <w:rPr>
          <w:rFonts w:hint="eastAsia"/>
        </w:rPr>
        <w:br w:type="textWrapping"/>
      </w:r>
      <w:r>
        <w:rPr>
          <w:rFonts w:hint="eastAsia"/>
        </w:rPr>
        <w:t>病因：疣状毛癣菌为主，接触/污染物传播，人兽共患。</w:t>
      </w:r>
      <w:r>
        <w:rPr>
          <w:rFonts w:hint="eastAsia"/>
        </w:rPr>
        <w:br w:type="textWrapping"/>
      </w:r>
      <w:r>
        <w:rPr>
          <w:rFonts w:hint="eastAsia"/>
        </w:rPr>
        <w:t>诊断方法：伍德灯检查、氢氧化钾涂片、真菌培养。</w:t>
      </w:r>
      <w:r>
        <w:rPr>
          <w:rFonts w:hint="eastAsia"/>
        </w:rPr>
        <w:br w:type="textWrapping"/>
      </w:r>
      <w:r>
        <w:rPr>
          <w:rFonts w:hint="eastAsia"/>
        </w:rPr>
        <w:t>防治建议：隔离病畜，环境消毒；局部用硫石灰、碘制剂；严重者灰黄霉素。</w:t>
      </w:r>
    </w:p>
    <w:p>
      <w:pPr>
        <w:spacing w:before="0" w:after="0" w:line="240" w:lineRule="auto"/>
        <w:jc w:val="left"/>
        <w:rPr>
          <w:rFonts w:hint="eastAsia"/>
        </w:rPr>
      </w:pPr>
    </w:p>
    <w:p>
      <w:pPr>
        <w:spacing w:before="0" w:after="0" w:line="240" w:lineRule="auto"/>
        <w:jc w:val="left"/>
        <w:rPr>
          <w:rFonts w:hint="eastAsia"/>
        </w:rPr>
      </w:pPr>
      <w:r>
        <w:rPr>
          <w:rFonts w:hint="eastAsia"/>
        </w:rPr>
        <w:t>编号（274）</w:t>
      </w:r>
      <w:r>
        <w:rPr>
          <w:rFonts w:hint="eastAsia"/>
        </w:rPr>
        <w:br w:type="textWrapping"/>
      </w:r>
      <w:r>
        <w:rPr>
          <w:rFonts w:hint="eastAsia"/>
        </w:rPr>
        <w:t>疾病名称：足菌肿</w:t>
      </w:r>
      <w:r>
        <w:rPr>
          <w:rFonts w:hint="eastAsia"/>
        </w:rPr>
        <w:br w:type="textWrapping"/>
      </w:r>
      <w:r>
        <w:rPr>
          <w:rFonts w:hint="eastAsia"/>
        </w:rPr>
        <w:t>类型：山羊皮肤/皮下真菌/细菌感染病</w:t>
      </w:r>
      <w:r>
        <w:rPr>
          <w:rFonts w:hint="eastAsia"/>
        </w:rPr>
        <w:br w:type="textWrapping"/>
      </w:r>
      <w:r>
        <w:rPr>
          <w:rFonts w:hint="eastAsia"/>
        </w:rPr>
        <w:t>症状：无痛性肉芽肿、窦道流脓，颗粒样分泌物；多见于四肢，生长缓慢。</w:t>
      </w:r>
      <w:r>
        <w:rPr>
          <w:rFonts w:hint="eastAsia"/>
        </w:rPr>
        <w:br w:type="textWrapping"/>
      </w:r>
      <w:r>
        <w:rPr>
          <w:rFonts w:hint="eastAsia"/>
        </w:rPr>
        <w:t>病因：马杜拉放线菌、巴西诺卡菌等。</w:t>
      </w:r>
      <w:r>
        <w:rPr>
          <w:rFonts w:hint="eastAsia"/>
        </w:rPr>
        <w:br w:type="textWrapping"/>
      </w:r>
      <w:r>
        <w:rPr>
          <w:rFonts w:hint="eastAsia"/>
        </w:rPr>
        <w:t>诊断方法：病理+微生物分离。</w:t>
      </w:r>
      <w:r>
        <w:rPr>
          <w:rFonts w:hint="eastAsia"/>
        </w:rPr>
        <w:br w:type="textWrapping"/>
      </w:r>
      <w:r>
        <w:rPr>
          <w:rFonts w:hint="eastAsia"/>
        </w:rPr>
        <w:t>防治建议：抗菌药物、手术切除，重症可截肢。</w:t>
      </w:r>
    </w:p>
    <w:p>
      <w:pPr>
        <w:spacing w:before="0" w:after="0" w:line="240" w:lineRule="auto"/>
        <w:jc w:val="left"/>
        <w:rPr>
          <w:rFonts w:hint="eastAsia"/>
        </w:rPr>
      </w:pPr>
    </w:p>
    <w:p>
      <w:pPr>
        <w:spacing w:before="0" w:after="0" w:line="240" w:lineRule="auto"/>
        <w:jc w:val="left"/>
        <w:rPr>
          <w:rFonts w:hint="eastAsia"/>
        </w:rPr>
      </w:pPr>
      <w:r>
        <w:rPr>
          <w:rFonts w:hint="eastAsia"/>
        </w:rPr>
        <w:t>编号（275）</w:t>
      </w:r>
      <w:r>
        <w:rPr>
          <w:rFonts w:hint="eastAsia"/>
        </w:rPr>
        <w:br w:type="textWrapping"/>
      </w:r>
      <w:r>
        <w:rPr>
          <w:rFonts w:hint="eastAsia"/>
        </w:rPr>
        <w:t>疾病名称：念珠菌病</w:t>
      </w:r>
      <w:r>
        <w:rPr>
          <w:rFonts w:hint="eastAsia"/>
        </w:rPr>
        <w:br w:type="textWrapping"/>
      </w:r>
      <w:r>
        <w:rPr>
          <w:rFonts w:hint="eastAsia"/>
        </w:rPr>
        <w:t>类型：绵羊、山羊真菌性皮肤病</w:t>
      </w:r>
      <w:r>
        <w:rPr>
          <w:rFonts w:hint="eastAsia"/>
        </w:rPr>
        <w:br w:type="textWrapping"/>
      </w:r>
      <w:r>
        <w:rPr>
          <w:rFonts w:hint="eastAsia"/>
        </w:rPr>
        <w:t>症状：脱毛、鳞屑、结痂、皮肤油腻、苔藓化；多见于潮湿、免疫低下个体。</w:t>
      </w:r>
      <w:r>
        <w:rPr>
          <w:rFonts w:hint="eastAsia"/>
        </w:rPr>
        <w:br w:type="textWrapping"/>
      </w:r>
      <w:r>
        <w:rPr>
          <w:rFonts w:hint="eastAsia"/>
        </w:rPr>
        <w:t>病因：白色念珠菌等酵母菌感染。</w:t>
      </w:r>
      <w:r>
        <w:rPr>
          <w:rFonts w:hint="eastAsia"/>
        </w:rPr>
        <w:br w:type="textWrapping"/>
      </w:r>
      <w:r>
        <w:rPr>
          <w:rFonts w:hint="eastAsia"/>
        </w:rPr>
        <w:t>诊断方法：细胞学见芽生酵母、假菌丝。</w:t>
      </w:r>
      <w:r>
        <w:rPr>
          <w:rFonts w:hint="eastAsia"/>
        </w:rPr>
        <w:br w:type="textWrapping"/>
      </w:r>
      <w:r>
        <w:rPr>
          <w:rFonts w:hint="eastAsia"/>
        </w:rPr>
        <w:t>防治建议：保持干燥，纠正免疫低下，局部抗真菌药。</w:t>
      </w:r>
    </w:p>
    <w:p>
      <w:pPr>
        <w:spacing w:before="0" w:after="0" w:line="240" w:lineRule="auto"/>
        <w:jc w:val="left"/>
        <w:rPr>
          <w:rFonts w:hint="eastAsia"/>
        </w:rPr>
      </w:pPr>
    </w:p>
    <w:p>
      <w:pPr>
        <w:spacing w:before="0" w:after="0" w:line="240" w:lineRule="auto"/>
        <w:jc w:val="left"/>
        <w:rPr>
          <w:rFonts w:hint="eastAsia"/>
        </w:rPr>
      </w:pPr>
      <w:r>
        <w:rPr>
          <w:rFonts w:hint="eastAsia"/>
        </w:rPr>
        <w:t>编号（276）</w:t>
      </w:r>
      <w:r>
        <w:rPr>
          <w:rFonts w:hint="eastAsia"/>
        </w:rPr>
        <w:br w:type="textWrapping"/>
      </w:r>
      <w:r>
        <w:rPr>
          <w:rFonts w:hint="eastAsia"/>
        </w:rPr>
        <w:t>疾病名称：虱病</w:t>
      </w:r>
      <w:r>
        <w:rPr>
          <w:rFonts w:hint="eastAsia"/>
        </w:rPr>
        <w:br w:type="textWrapping"/>
      </w:r>
      <w:r>
        <w:rPr>
          <w:rFonts w:hint="eastAsia"/>
        </w:rPr>
        <w:t>类型：绵羊、山羊体外寄生虫病</w:t>
      </w:r>
      <w:r>
        <w:rPr>
          <w:rFonts w:hint="eastAsia"/>
        </w:rPr>
        <w:br w:type="textWrapping"/>
      </w:r>
      <w:r>
        <w:rPr>
          <w:rFonts w:hint="eastAsia"/>
        </w:rPr>
        <w:t>症状：瘙痒、摩擦、啃咬、脱毛、被毛粗乱；血虱可致贫血、消瘦、生长缓慢；冬季、拥挤高发。</w:t>
      </w:r>
      <w:r>
        <w:rPr>
          <w:rFonts w:hint="eastAsia"/>
        </w:rPr>
        <w:br w:type="textWrapping"/>
      </w:r>
      <w:r>
        <w:rPr>
          <w:rFonts w:hint="eastAsia"/>
        </w:rPr>
        <w:t>病因：吸血虱、毛虱寄生，直接接触传播。</w:t>
      </w:r>
      <w:r>
        <w:rPr>
          <w:rFonts w:hint="eastAsia"/>
        </w:rPr>
        <w:br w:type="textWrapping"/>
      </w:r>
      <w:r>
        <w:rPr>
          <w:rFonts w:hint="eastAsia"/>
        </w:rPr>
        <w:t>诊断方法：肉眼/放大镜可见虱及卵。</w:t>
      </w:r>
      <w:r>
        <w:rPr>
          <w:rFonts w:hint="eastAsia"/>
        </w:rPr>
        <w:br w:type="textWrapping"/>
      </w:r>
      <w:r>
        <w:rPr>
          <w:rFonts w:hint="eastAsia"/>
        </w:rPr>
        <w:t>防治建议：全群药浴/喷淋/注射驱虫药；10–14天复治；剪毛提高药效。</w:t>
      </w:r>
    </w:p>
    <w:p>
      <w:pPr>
        <w:spacing w:before="0" w:after="0" w:line="240" w:lineRule="auto"/>
        <w:jc w:val="left"/>
        <w:rPr>
          <w:rFonts w:hint="eastAsia"/>
        </w:rPr>
      </w:pPr>
    </w:p>
    <w:p>
      <w:pPr>
        <w:spacing w:before="0" w:after="0" w:line="240" w:lineRule="auto"/>
        <w:jc w:val="left"/>
        <w:rPr>
          <w:rFonts w:hint="eastAsia"/>
        </w:rPr>
      </w:pPr>
      <w:r>
        <w:rPr>
          <w:rFonts w:hint="eastAsia"/>
        </w:rPr>
        <w:t>编号（277）</w:t>
      </w:r>
      <w:r>
        <w:rPr>
          <w:rFonts w:hint="eastAsia"/>
        </w:rPr>
        <w:br w:type="textWrapping"/>
      </w:r>
      <w:r>
        <w:rPr>
          <w:rFonts w:hint="eastAsia"/>
        </w:rPr>
        <w:t>疾病名称：绵羊蜱（羊虱蝇）病</w:t>
      </w:r>
      <w:r>
        <w:rPr>
          <w:rFonts w:hint="eastAsia"/>
        </w:rPr>
        <w:br w:type="textWrapping"/>
      </w:r>
      <w:r>
        <w:rPr>
          <w:rFonts w:hint="eastAsia"/>
        </w:rPr>
        <w:t>类型：绵羊体外寄生虫病</w:t>
      </w:r>
      <w:r>
        <w:rPr>
          <w:rFonts w:hint="eastAsia"/>
        </w:rPr>
        <w:br w:type="textWrapping"/>
      </w:r>
      <w:r>
        <w:rPr>
          <w:rFonts w:hint="eastAsia"/>
        </w:rPr>
        <w:t>症状：吸血导致贫血、瘙痒、羊毛损伤；可传播蓝舌病。</w:t>
      </w:r>
      <w:r>
        <w:rPr>
          <w:rFonts w:hint="eastAsia"/>
        </w:rPr>
        <w:br w:type="textWrapping"/>
      </w:r>
      <w:r>
        <w:rPr>
          <w:rFonts w:hint="eastAsia"/>
        </w:rPr>
        <w:t>病因：绵羊蜱（无翅吸血蝇）。</w:t>
      </w:r>
      <w:r>
        <w:rPr>
          <w:rFonts w:hint="eastAsia"/>
        </w:rPr>
        <w:br w:type="textWrapping"/>
      </w:r>
      <w:r>
        <w:rPr>
          <w:rFonts w:hint="eastAsia"/>
        </w:rPr>
        <w:t>诊断方法：拨开羊毛可见虫体。</w:t>
      </w:r>
      <w:r>
        <w:rPr>
          <w:rFonts w:hint="eastAsia"/>
        </w:rPr>
        <w:br w:type="textWrapping"/>
      </w:r>
      <w:r>
        <w:rPr>
          <w:rFonts w:hint="eastAsia"/>
        </w:rPr>
        <w:t>防治建议：杀虫剂药浴/浇泼，14–21天复治；剪毛可显著降低虫量。</w:t>
      </w:r>
    </w:p>
    <w:p>
      <w:pPr>
        <w:spacing w:before="0" w:after="0" w:line="240" w:lineRule="auto"/>
        <w:jc w:val="left"/>
        <w:rPr>
          <w:rFonts w:hint="eastAsia"/>
        </w:rPr>
      </w:pPr>
    </w:p>
    <w:p>
      <w:pPr>
        <w:spacing w:before="0" w:after="0" w:line="240" w:lineRule="auto"/>
        <w:jc w:val="left"/>
        <w:rPr>
          <w:rFonts w:hint="eastAsia"/>
        </w:rPr>
      </w:pPr>
      <w:r>
        <w:rPr>
          <w:rFonts w:hint="eastAsia"/>
        </w:rPr>
        <w:t>编号（278）</w:t>
      </w:r>
      <w:r>
        <w:rPr>
          <w:rFonts w:hint="eastAsia"/>
        </w:rPr>
        <w:br w:type="textWrapping"/>
      </w:r>
      <w:r>
        <w:rPr>
          <w:rFonts w:hint="eastAsia"/>
        </w:rPr>
        <w:t>疾病名称：痒螨病</w:t>
      </w:r>
      <w:r>
        <w:rPr>
          <w:rFonts w:hint="eastAsia"/>
        </w:rPr>
        <w:br w:type="textWrapping"/>
      </w:r>
      <w:r>
        <w:rPr>
          <w:rFonts w:hint="eastAsia"/>
        </w:rPr>
        <w:t>类型：绵羊、山羊法定寄生虫性皮肤病</w:t>
      </w:r>
      <w:r>
        <w:rPr>
          <w:rFonts w:hint="eastAsia"/>
        </w:rPr>
        <w:br w:type="textWrapping"/>
      </w:r>
      <w:r>
        <w:rPr>
          <w:rFonts w:hint="eastAsia"/>
        </w:rPr>
        <w:t>症状：剧烈瘙痒、脱毛、结痂、皮肤增厚；病变始于躯干，高度传染性。</w:t>
      </w:r>
      <w:r>
        <w:rPr>
          <w:rFonts w:hint="eastAsia"/>
        </w:rPr>
        <w:br w:type="textWrapping"/>
      </w:r>
      <w:r>
        <w:rPr>
          <w:rFonts w:hint="eastAsia"/>
        </w:rPr>
        <w:t>病因：绵羊痒螨，接触传播。</w:t>
      </w:r>
      <w:r>
        <w:rPr>
          <w:rFonts w:hint="eastAsia"/>
        </w:rPr>
        <w:br w:type="textWrapping"/>
      </w:r>
      <w:r>
        <w:rPr>
          <w:rFonts w:hint="eastAsia"/>
        </w:rPr>
        <w:t>诊断方法：皮肤刮片见螨虫。</w:t>
      </w:r>
      <w:r>
        <w:rPr>
          <w:rFonts w:hint="eastAsia"/>
        </w:rPr>
        <w:br w:type="textWrapping"/>
      </w:r>
      <w:r>
        <w:rPr>
          <w:rFonts w:hint="eastAsia"/>
        </w:rPr>
        <w:t>防治建议：药浴、伊维菌素，严格隔离、全群治疗。</w:t>
      </w:r>
    </w:p>
    <w:p>
      <w:pPr>
        <w:spacing w:before="0" w:after="0" w:line="240" w:lineRule="auto"/>
        <w:jc w:val="left"/>
        <w:rPr>
          <w:rFonts w:hint="eastAsia"/>
        </w:rPr>
      </w:pPr>
    </w:p>
    <w:p>
      <w:pPr>
        <w:spacing w:before="0" w:after="0" w:line="240" w:lineRule="auto"/>
        <w:jc w:val="left"/>
        <w:rPr>
          <w:rFonts w:hint="eastAsia"/>
        </w:rPr>
      </w:pPr>
      <w:r>
        <w:rPr>
          <w:rFonts w:hint="eastAsia"/>
        </w:rPr>
        <w:t>编号（279）</w:t>
      </w:r>
      <w:r>
        <w:rPr>
          <w:rFonts w:hint="eastAsia"/>
        </w:rPr>
        <w:br w:type="textWrapping"/>
      </w:r>
      <w:r>
        <w:rPr>
          <w:rFonts w:hint="eastAsia"/>
        </w:rPr>
        <w:t>疾病名称：疥螨病</w:t>
      </w:r>
      <w:r>
        <w:rPr>
          <w:rFonts w:hint="eastAsia"/>
        </w:rPr>
        <w:br w:type="textWrapping"/>
      </w:r>
      <w:r>
        <w:rPr>
          <w:rFonts w:hint="eastAsia"/>
        </w:rPr>
        <w:t>类型：绵羊、山羊法定寄生虫性皮肤病</w:t>
      </w:r>
      <w:r>
        <w:rPr>
          <w:rFonts w:hint="eastAsia"/>
        </w:rPr>
        <w:br w:type="textWrapping"/>
      </w:r>
      <w:r>
        <w:rPr>
          <w:rFonts w:hint="eastAsia"/>
        </w:rPr>
        <w:t>症状：面部、耳周、无毛区剧烈瘙痒、丘疹、结痂、脱毛；人兽共患。</w:t>
      </w:r>
      <w:r>
        <w:rPr>
          <w:rFonts w:hint="eastAsia"/>
        </w:rPr>
        <w:br w:type="textWrapping"/>
      </w:r>
      <w:r>
        <w:rPr>
          <w:rFonts w:hint="eastAsia"/>
        </w:rPr>
        <w:t>病因：疥螨寄生，挖掘表皮隧道。</w:t>
      </w:r>
      <w:r>
        <w:rPr>
          <w:rFonts w:hint="eastAsia"/>
        </w:rPr>
        <w:br w:type="textWrapping"/>
      </w:r>
      <w:r>
        <w:rPr>
          <w:rFonts w:hint="eastAsia"/>
        </w:rPr>
        <w:t>诊断方法：深部皮肤刮片镜检。</w:t>
      </w:r>
      <w:r>
        <w:rPr>
          <w:rFonts w:hint="eastAsia"/>
        </w:rPr>
        <w:br w:type="textWrapping"/>
      </w:r>
      <w:r>
        <w:rPr>
          <w:rFonts w:hint="eastAsia"/>
        </w:rPr>
        <w:t>防治建议：伊维菌素、硫石灰药浴，疗程足够。</w:t>
      </w:r>
    </w:p>
    <w:p>
      <w:pPr>
        <w:spacing w:before="0" w:after="0" w:line="240" w:lineRule="auto"/>
        <w:jc w:val="left"/>
        <w:rPr>
          <w:rFonts w:hint="eastAsia"/>
        </w:rPr>
      </w:pPr>
    </w:p>
    <w:p>
      <w:pPr>
        <w:spacing w:before="0" w:after="0" w:line="240" w:lineRule="auto"/>
        <w:jc w:val="left"/>
        <w:rPr>
          <w:rFonts w:hint="eastAsia"/>
        </w:rPr>
      </w:pPr>
      <w:r>
        <w:rPr>
          <w:rFonts w:hint="eastAsia"/>
        </w:rPr>
        <w:t>编号（280）</w:t>
      </w:r>
      <w:r>
        <w:rPr>
          <w:rFonts w:hint="eastAsia"/>
        </w:rPr>
        <w:br w:type="textWrapping"/>
      </w:r>
      <w:r>
        <w:rPr>
          <w:rFonts w:hint="eastAsia"/>
        </w:rPr>
        <w:t>疾病名称：足螨病</w:t>
      </w:r>
      <w:r>
        <w:rPr>
          <w:rFonts w:hint="eastAsia"/>
        </w:rPr>
        <w:br w:type="textWrapping"/>
      </w:r>
      <w:r>
        <w:rPr>
          <w:rFonts w:hint="eastAsia"/>
        </w:rPr>
        <w:t>类型：绵羊、山羊寄生虫性皮肤病</w:t>
      </w:r>
      <w:r>
        <w:rPr>
          <w:rFonts w:hint="eastAsia"/>
        </w:rPr>
        <w:br w:type="textWrapping"/>
      </w:r>
      <w:r>
        <w:rPr>
          <w:rFonts w:hint="eastAsia"/>
        </w:rPr>
        <w:t>症状：四肢、阴囊、后躯瘙痒、脱毛、结痂、跛行；羊不安、踏脚、啃咬四肢。</w:t>
      </w:r>
      <w:r>
        <w:rPr>
          <w:rFonts w:hint="eastAsia"/>
        </w:rPr>
        <w:br w:type="textWrapping"/>
      </w:r>
      <w:r>
        <w:rPr>
          <w:rFonts w:hint="eastAsia"/>
        </w:rPr>
        <w:t>病因：足螨寄生。</w:t>
      </w:r>
      <w:r>
        <w:rPr>
          <w:rFonts w:hint="eastAsia"/>
        </w:rPr>
        <w:br w:type="textWrapping"/>
      </w:r>
      <w:r>
        <w:rPr>
          <w:rFonts w:hint="eastAsia"/>
        </w:rPr>
        <w:t>诊断方法：皮肤刮片检出螨虫。</w:t>
      </w:r>
      <w:r>
        <w:rPr>
          <w:rFonts w:hint="eastAsia"/>
        </w:rPr>
        <w:br w:type="textWrapping"/>
      </w:r>
      <w:r>
        <w:rPr>
          <w:rFonts w:hint="eastAsia"/>
        </w:rPr>
        <w:t>防治建议：药浴、局部杀虫，保持圈舍干燥。</w:t>
      </w:r>
    </w:p>
    <w:p>
      <w:pPr>
        <w:spacing w:before="0" w:after="0" w:line="240" w:lineRule="auto"/>
        <w:jc w:val="left"/>
        <w:rPr>
          <w:rFonts w:hint="eastAsia"/>
        </w:rPr>
      </w:pPr>
    </w:p>
    <w:p>
      <w:pPr>
        <w:spacing w:before="0" w:after="0" w:line="240" w:lineRule="auto"/>
        <w:jc w:val="left"/>
        <w:rPr>
          <w:rFonts w:hint="eastAsia"/>
        </w:rPr>
      </w:pPr>
      <w:r>
        <w:rPr>
          <w:rFonts w:hint="eastAsia"/>
        </w:rPr>
        <w:t>编号（281）</w:t>
      </w:r>
      <w:r>
        <w:rPr>
          <w:rFonts w:hint="eastAsia"/>
        </w:rPr>
        <w:br w:type="textWrapping"/>
      </w:r>
      <w:r>
        <w:rPr>
          <w:rFonts w:hint="eastAsia"/>
        </w:rPr>
        <w:t>疾病名称：蠕形螨病</w:t>
      </w:r>
      <w:r>
        <w:rPr>
          <w:rFonts w:hint="eastAsia"/>
        </w:rPr>
        <w:br w:type="textWrapping"/>
      </w:r>
      <w:r>
        <w:rPr>
          <w:rFonts w:hint="eastAsia"/>
        </w:rPr>
        <w:t>类型：绵羊、山羊寄生虫性皮肤病</w:t>
      </w:r>
      <w:r>
        <w:rPr>
          <w:rFonts w:hint="eastAsia"/>
        </w:rPr>
        <w:br w:type="textWrapping"/>
      </w:r>
      <w:r>
        <w:rPr>
          <w:rFonts w:hint="eastAsia"/>
        </w:rPr>
        <w:t>症状：面部、颈部、躯干毛囊性结节、脓疱、脱毛；山羊更常见。</w:t>
      </w:r>
      <w:r>
        <w:rPr>
          <w:rFonts w:hint="eastAsia"/>
        </w:rPr>
        <w:br w:type="textWrapping"/>
      </w:r>
      <w:r>
        <w:rPr>
          <w:rFonts w:hint="eastAsia"/>
        </w:rPr>
        <w:t>病因：蠕形螨寄生在毛囊、皮脂腺。</w:t>
      </w:r>
      <w:r>
        <w:rPr>
          <w:rFonts w:hint="eastAsia"/>
        </w:rPr>
        <w:br w:type="textWrapping"/>
      </w:r>
      <w:r>
        <w:rPr>
          <w:rFonts w:hint="eastAsia"/>
        </w:rPr>
        <w:t>诊断方法：挤压结节内容物镜检。</w:t>
      </w:r>
      <w:r>
        <w:rPr>
          <w:rFonts w:hint="eastAsia"/>
        </w:rPr>
        <w:br w:type="textWrapping"/>
      </w:r>
      <w:r>
        <w:rPr>
          <w:rFonts w:hint="eastAsia"/>
        </w:rPr>
        <w:t>防治建议：药浴、伊维菌素，加强营养与免疫。</w:t>
      </w:r>
    </w:p>
    <w:p>
      <w:pPr>
        <w:spacing w:before="0" w:after="0" w:line="240" w:lineRule="auto"/>
        <w:jc w:val="left"/>
        <w:rPr>
          <w:rFonts w:hint="eastAsia"/>
        </w:rPr>
      </w:pPr>
    </w:p>
    <w:p>
      <w:pPr>
        <w:spacing w:before="0" w:after="0" w:line="240" w:lineRule="auto"/>
        <w:jc w:val="left"/>
        <w:rPr>
          <w:rFonts w:hint="eastAsia"/>
        </w:rPr>
      </w:pPr>
      <w:r>
        <w:rPr>
          <w:rFonts w:hint="eastAsia"/>
        </w:rPr>
        <w:t>编号（282）</w:t>
      </w:r>
      <w:r>
        <w:rPr>
          <w:rFonts w:hint="eastAsia"/>
        </w:rPr>
        <w:br w:type="textWrapping"/>
      </w:r>
      <w:r>
        <w:rPr>
          <w:rFonts w:hint="eastAsia"/>
        </w:rPr>
        <w:t>疾病名称：蝇蛆病</w:t>
      </w:r>
      <w:r>
        <w:rPr>
          <w:rFonts w:hint="eastAsia"/>
        </w:rPr>
        <w:br w:type="textWrapping"/>
      </w:r>
      <w:r>
        <w:rPr>
          <w:rFonts w:hint="eastAsia"/>
        </w:rPr>
        <w:t>类型：绵羊、山羊创伤寄生虫病</w:t>
      </w:r>
      <w:r>
        <w:rPr>
          <w:rFonts w:hint="eastAsia"/>
        </w:rPr>
        <w:br w:type="textWrapping"/>
      </w:r>
      <w:r>
        <w:rPr>
          <w:rFonts w:hint="eastAsia"/>
        </w:rPr>
        <w:t>症状：伤口、腹泻污毛区寄生蝇蛆，恶臭、组织破坏、败血症、死亡。</w:t>
      </w:r>
      <w:r>
        <w:rPr>
          <w:rFonts w:hint="eastAsia"/>
        </w:rPr>
        <w:br w:type="textWrapping"/>
      </w:r>
      <w:r>
        <w:rPr>
          <w:rFonts w:hint="eastAsia"/>
        </w:rPr>
        <w:t>病因：绿蝇、丽蝇等幼虫侵袭。</w:t>
      </w:r>
      <w:r>
        <w:rPr>
          <w:rFonts w:hint="eastAsia"/>
        </w:rPr>
        <w:br w:type="textWrapping"/>
      </w:r>
      <w:r>
        <w:rPr>
          <w:rFonts w:hint="eastAsia"/>
        </w:rPr>
        <w:t>诊断方法：肉眼见蛆虫。</w:t>
      </w:r>
      <w:r>
        <w:rPr>
          <w:rFonts w:hint="eastAsia"/>
        </w:rPr>
        <w:br w:type="textWrapping"/>
      </w:r>
      <w:r>
        <w:rPr>
          <w:rFonts w:hint="eastAsia"/>
        </w:rPr>
        <w:t>防治建议：剪毛、清创、杀虫、抗生素；避免雨季手术，伤口防护。</w:t>
      </w:r>
    </w:p>
    <w:p>
      <w:pPr>
        <w:spacing w:before="0" w:after="0" w:line="240" w:lineRule="auto"/>
        <w:jc w:val="left"/>
        <w:rPr>
          <w:rFonts w:hint="eastAsia"/>
        </w:rPr>
      </w:pPr>
    </w:p>
    <w:p>
      <w:pPr>
        <w:spacing w:before="0" w:after="0" w:line="240" w:lineRule="auto"/>
        <w:jc w:val="left"/>
        <w:rPr>
          <w:rFonts w:hint="eastAsia"/>
        </w:rPr>
      </w:pPr>
      <w:r>
        <w:rPr>
          <w:rFonts w:hint="eastAsia"/>
        </w:rPr>
        <w:t>编号（283）</w:t>
      </w:r>
      <w:r>
        <w:rPr>
          <w:rFonts w:hint="eastAsia"/>
        </w:rPr>
        <w:br w:type="textWrapping"/>
      </w:r>
      <w:r>
        <w:rPr>
          <w:rFonts w:hint="eastAsia"/>
        </w:rPr>
        <w:t>疾病名称：埃氏丝状线虫病</w:t>
      </w:r>
      <w:r>
        <w:rPr>
          <w:rFonts w:hint="eastAsia"/>
        </w:rPr>
        <w:br w:type="textWrapping"/>
      </w:r>
      <w:r>
        <w:rPr>
          <w:rFonts w:hint="eastAsia"/>
        </w:rPr>
        <w:t>类型：绵羊、山羊寄生虫性皮肤病</w:t>
      </w:r>
      <w:r>
        <w:rPr>
          <w:rFonts w:hint="eastAsia"/>
        </w:rPr>
        <w:br w:type="textWrapping"/>
      </w:r>
      <w:r>
        <w:rPr>
          <w:rFonts w:hint="eastAsia"/>
        </w:rPr>
        <w:t>症状：面部单侧皮肤缺血、溃疡、坏死；可伴神经症状。</w:t>
      </w:r>
      <w:r>
        <w:rPr>
          <w:rFonts w:hint="eastAsia"/>
        </w:rPr>
        <w:br w:type="textWrapping"/>
      </w:r>
      <w:r>
        <w:rPr>
          <w:rFonts w:hint="eastAsia"/>
        </w:rPr>
        <w:t>病因：施氏埃氏丝状线虫，牛虻传播。</w:t>
      </w:r>
      <w:r>
        <w:rPr>
          <w:rFonts w:hint="eastAsia"/>
        </w:rPr>
        <w:br w:type="textWrapping"/>
      </w:r>
      <w:r>
        <w:rPr>
          <w:rFonts w:hint="eastAsia"/>
        </w:rPr>
        <w:t>诊断方法：皮肤活检见微丝蚴。</w:t>
      </w:r>
      <w:r>
        <w:rPr>
          <w:rFonts w:hint="eastAsia"/>
        </w:rPr>
        <w:br w:type="textWrapping"/>
      </w:r>
      <w:r>
        <w:rPr>
          <w:rFonts w:hint="eastAsia"/>
        </w:rPr>
        <w:t>防治建议：伊维菌素、灭虻、避免放牧高危区域。</w:t>
      </w:r>
    </w:p>
    <w:p>
      <w:pPr>
        <w:spacing w:before="0" w:after="0" w:line="240" w:lineRule="auto"/>
        <w:jc w:val="left"/>
        <w:rPr>
          <w:rFonts w:hint="eastAsia"/>
        </w:rPr>
      </w:pPr>
    </w:p>
    <w:p>
      <w:pPr>
        <w:spacing w:before="0" w:after="0" w:line="240" w:lineRule="auto"/>
        <w:jc w:val="left"/>
        <w:rPr>
          <w:rFonts w:hint="eastAsia"/>
        </w:rPr>
      </w:pPr>
      <w:r>
        <w:rPr>
          <w:rFonts w:hint="eastAsia"/>
        </w:rPr>
        <w:t>编号（284）</w:t>
      </w:r>
      <w:r>
        <w:rPr>
          <w:rFonts w:hint="eastAsia"/>
        </w:rPr>
        <w:br w:type="textWrapping"/>
      </w:r>
      <w:r>
        <w:rPr>
          <w:rFonts w:hint="eastAsia"/>
        </w:rPr>
        <w:t>疾病名称：落叶型天疱疮</w:t>
      </w:r>
      <w:r>
        <w:rPr>
          <w:rFonts w:hint="eastAsia"/>
        </w:rPr>
        <w:br w:type="textWrapping"/>
      </w:r>
      <w:r>
        <w:rPr>
          <w:rFonts w:hint="eastAsia"/>
        </w:rPr>
        <w:t>类型：绵羊、山羊自身免疫性皮肤病</w:t>
      </w:r>
      <w:r>
        <w:rPr>
          <w:rFonts w:hint="eastAsia"/>
        </w:rPr>
        <w:br w:type="textWrapping"/>
      </w:r>
      <w:r>
        <w:rPr>
          <w:rFonts w:hint="eastAsia"/>
        </w:rPr>
        <w:t>症状：全身广泛结痂、脱毛、瘙痒，多先发于面部、四肢；血清渗出明显。</w:t>
      </w:r>
      <w:r>
        <w:rPr>
          <w:rFonts w:hint="eastAsia"/>
        </w:rPr>
        <w:br w:type="textWrapping"/>
      </w:r>
      <w:r>
        <w:rPr>
          <w:rFonts w:hint="eastAsia"/>
        </w:rPr>
        <w:t>病因：自身抗体攻击表皮细胞间结构。</w:t>
      </w:r>
      <w:r>
        <w:rPr>
          <w:rFonts w:hint="eastAsia"/>
        </w:rPr>
        <w:br w:type="textWrapping"/>
      </w:r>
      <w:r>
        <w:rPr>
          <w:rFonts w:hint="eastAsia"/>
        </w:rPr>
        <w:t>诊断方法：皮肤活检见棘层松解。</w:t>
      </w:r>
      <w:r>
        <w:rPr>
          <w:rFonts w:hint="eastAsia"/>
        </w:rPr>
        <w:br w:type="textWrapping"/>
      </w:r>
      <w:r>
        <w:rPr>
          <w:rFonts w:hint="eastAsia"/>
        </w:rPr>
        <w:t>防治建议：糖皮质激素、金制剂免疫抑制治疗，长期维持。</w:t>
      </w:r>
    </w:p>
    <w:p>
      <w:pPr>
        <w:spacing w:before="0" w:after="0" w:line="240" w:lineRule="auto"/>
        <w:jc w:val="left"/>
        <w:rPr>
          <w:rFonts w:hint="eastAsia"/>
        </w:rPr>
      </w:pPr>
    </w:p>
    <w:p>
      <w:pPr>
        <w:spacing w:before="0" w:after="0" w:line="240" w:lineRule="auto"/>
        <w:jc w:val="left"/>
        <w:rPr>
          <w:rFonts w:hint="eastAsia"/>
        </w:rPr>
      </w:pPr>
      <w:r>
        <w:rPr>
          <w:rFonts w:hint="eastAsia"/>
        </w:rPr>
        <w:t>编号（285）</w:t>
      </w:r>
      <w:r>
        <w:rPr>
          <w:rFonts w:hint="eastAsia"/>
        </w:rPr>
        <w:br w:type="textWrapping"/>
      </w:r>
      <w:r>
        <w:rPr>
          <w:rFonts w:hint="eastAsia"/>
        </w:rPr>
        <w:t>疾病名称：营养性皮肤病（锌缺乏）</w:t>
      </w:r>
      <w:r>
        <w:rPr>
          <w:rFonts w:hint="eastAsia"/>
        </w:rPr>
        <w:br w:type="textWrapping"/>
      </w:r>
      <w:r>
        <w:rPr>
          <w:rFonts w:hint="eastAsia"/>
        </w:rPr>
        <w:t>类型：绵羊、山羊营养代谢性皮肤病</w:t>
      </w:r>
      <w:r>
        <w:rPr>
          <w:rFonts w:hint="eastAsia"/>
        </w:rPr>
        <w:br w:type="textWrapping"/>
      </w:r>
      <w:r>
        <w:rPr>
          <w:rFonts w:hint="eastAsia"/>
        </w:rPr>
        <w:t>症状：皮肤角化不全、增厚、皲裂、脱毛；多见于面部、四肢、阴囊；生长迟缓、繁殖障碍。</w:t>
      </w:r>
      <w:r>
        <w:rPr>
          <w:rFonts w:hint="eastAsia"/>
        </w:rPr>
        <w:br w:type="textWrapping"/>
      </w:r>
      <w:r>
        <w:rPr>
          <w:rFonts w:hint="eastAsia"/>
        </w:rPr>
        <w:t>病因：日粮锌不足或钙过高干扰吸收。</w:t>
      </w:r>
      <w:r>
        <w:rPr>
          <w:rFonts w:hint="eastAsia"/>
        </w:rPr>
        <w:br w:type="textWrapping"/>
      </w:r>
      <w:r>
        <w:rPr>
          <w:rFonts w:hint="eastAsia"/>
        </w:rPr>
        <w:t>诊断方法：血锌检测+病理角化不全。</w:t>
      </w:r>
      <w:r>
        <w:rPr>
          <w:rFonts w:hint="eastAsia"/>
        </w:rPr>
        <w:br w:type="textWrapping"/>
      </w:r>
      <w:r>
        <w:rPr>
          <w:rFonts w:hint="eastAsia"/>
        </w:rPr>
        <w:t>防治建议：补锌，1–2周明显改善，调整钙锌比例。</w:t>
      </w:r>
    </w:p>
    <w:p>
      <w:pPr>
        <w:spacing w:before="0" w:after="0" w:line="240" w:lineRule="auto"/>
        <w:jc w:val="left"/>
        <w:rPr>
          <w:rFonts w:hint="eastAsia"/>
        </w:rPr>
      </w:pPr>
    </w:p>
    <w:p>
      <w:pPr>
        <w:spacing w:before="0" w:after="0" w:line="240" w:lineRule="auto"/>
        <w:jc w:val="left"/>
        <w:rPr>
          <w:rFonts w:hint="eastAsia"/>
        </w:rPr>
      </w:pPr>
      <w:r>
        <w:rPr>
          <w:rFonts w:hint="eastAsia"/>
        </w:rPr>
        <w:t>编号（286）</w:t>
      </w:r>
      <w:r>
        <w:rPr>
          <w:rFonts w:hint="eastAsia"/>
        </w:rPr>
        <w:br w:type="textWrapping"/>
      </w:r>
      <w:r>
        <w:rPr>
          <w:rFonts w:hint="eastAsia"/>
        </w:rPr>
        <w:t>疾病名称：感光过敏</w:t>
      </w:r>
      <w:r>
        <w:rPr>
          <w:rFonts w:hint="eastAsia"/>
        </w:rPr>
        <w:br w:type="textWrapping"/>
      </w:r>
      <w:r>
        <w:rPr>
          <w:rFonts w:hint="eastAsia"/>
        </w:rPr>
        <w:t>类型：绵羊、山羊中毒/代谢性皮肤病</w:t>
      </w:r>
      <w:r>
        <w:rPr>
          <w:rFonts w:hint="eastAsia"/>
        </w:rPr>
        <w:br w:type="textWrapping"/>
      </w:r>
      <w:r>
        <w:rPr>
          <w:rFonts w:hint="eastAsia"/>
        </w:rPr>
        <w:t>症状：无毛/浅色皮肤红肿、水肿、水疱、坏死、脱落；瘙痒、不安、日光暴露后加重。</w:t>
      </w:r>
      <w:r>
        <w:rPr>
          <w:rFonts w:hint="eastAsia"/>
        </w:rPr>
        <w:br w:type="textWrapping"/>
      </w:r>
      <w:r>
        <w:rPr>
          <w:rFonts w:hint="eastAsia"/>
        </w:rPr>
        <w:t>病因：原发性采食光敏植物；继发性肝损伤导致叶红素蓄积。</w:t>
      </w:r>
      <w:r>
        <w:rPr>
          <w:rFonts w:hint="eastAsia"/>
        </w:rPr>
        <w:br w:type="textWrapping"/>
      </w:r>
      <w:r>
        <w:rPr>
          <w:rFonts w:hint="eastAsia"/>
        </w:rPr>
        <w:t>诊断方法：光照部位病变+肝机能评估。</w:t>
      </w:r>
      <w:r>
        <w:rPr>
          <w:rFonts w:hint="eastAsia"/>
        </w:rPr>
        <w:br w:type="textWrapping"/>
      </w:r>
      <w:r>
        <w:rPr>
          <w:rFonts w:hint="eastAsia"/>
        </w:rPr>
        <w:t>防治建议：避光、移除诱因、保肝、抗炎、防继发感染。</w:t>
      </w:r>
    </w:p>
    <w:p>
      <w:pPr>
        <w:spacing w:before="0" w:after="0" w:line="240" w:lineRule="auto"/>
        <w:jc w:val="left"/>
        <w:rPr>
          <w:rFonts w:hint="eastAsia"/>
        </w:rPr>
      </w:pPr>
    </w:p>
    <w:p>
      <w:pPr>
        <w:spacing w:before="0" w:after="0" w:line="240" w:lineRule="auto"/>
        <w:jc w:val="left"/>
        <w:rPr>
          <w:rFonts w:hint="eastAsia"/>
        </w:rPr>
      </w:pPr>
      <w:r>
        <w:rPr>
          <w:rFonts w:hint="eastAsia"/>
        </w:rPr>
        <w:t>编号（287）</w:t>
      </w:r>
    </w:p>
    <w:p>
      <w:pPr>
        <w:spacing w:before="0" w:after="0" w:line="240" w:lineRule="auto"/>
        <w:jc w:val="left"/>
        <w:rPr>
          <w:rFonts w:hint="eastAsia"/>
        </w:rPr>
      </w:pPr>
      <w:r>
        <w:rPr>
          <w:rFonts w:hint="eastAsia"/>
        </w:rPr>
        <w:t>疾病名称：先天性肌强直</w:t>
      </w:r>
    </w:p>
    <w:p>
      <w:pPr>
        <w:spacing w:before="0" w:after="0" w:line="240" w:lineRule="auto"/>
        <w:jc w:val="left"/>
        <w:rPr>
          <w:rFonts w:hint="eastAsia"/>
        </w:rPr>
      </w:pPr>
      <w:r>
        <w:rPr>
          <w:rFonts w:hint="eastAsia"/>
        </w:rPr>
        <w:t>类型：山羊遗传性肌肉疾病</w:t>
      </w:r>
    </w:p>
    <w:p>
      <w:pPr>
        <w:spacing w:before="0" w:after="0" w:line="240" w:lineRule="auto"/>
        <w:jc w:val="left"/>
        <w:rPr>
          <w:rFonts w:hint="eastAsia"/>
        </w:rPr>
      </w:pPr>
      <w:r>
        <w:rPr>
          <w:rFonts w:hint="eastAsia"/>
        </w:rPr>
        <w:t>症状：患病山羊在受到惊吓、突然驱赶或外界刺激时，会突发全身强直性肌肉收缩，严重时四肢僵硬、倒地不起，因此被称为“晕倒羊”。肌肉收缩后松弛明显延迟，无法快速恢复正常状态，但日常活动、采食、精神状态基本正常，不表现疼痛、发热、消瘦、呼吸困难等症状。该病病程稳定，终生不加重、不自愈，也不会进展为其他严重疾病，整体生活能力不受明显影响。</w:t>
      </w:r>
    </w:p>
    <w:p>
      <w:pPr>
        <w:spacing w:before="0" w:after="0" w:line="240" w:lineRule="auto"/>
        <w:jc w:val="left"/>
        <w:rPr>
          <w:rFonts w:hint="eastAsia"/>
        </w:rPr>
      </w:pPr>
      <w:r>
        <w:rPr>
          <w:rFonts w:hint="eastAsia"/>
        </w:rPr>
        <w:t>病因：属于常染色体显性遗传性疾病，致病基因为骨骼肌电压依赖性氯离子通道基因发生突变，导致肌细胞膜兴奋性异常增高，肌肉收缩后不能及时、正常松弛。纯合子个体症状通常比重合子个体更明显，该病与人类先天性肌强直病理机制高度相似，常被用作人类疾病的研究模型。</w:t>
      </w:r>
    </w:p>
    <w:p>
      <w:pPr>
        <w:spacing w:before="0" w:after="0" w:line="240" w:lineRule="auto"/>
        <w:jc w:val="left"/>
        <w:rPr>
          <w:rFonts w:hint="eastAsia"/>
        </w:rPr>
      </w:pPr>
      <w:r>
        <w:rPr>
          <w:rFonts w:hint="eastAsia"/>
        </w:rPr>
        <w:t>诊断方法：根据典型的“惊吓诱发肌肉强直、倒地、随后缓慢恢复”的临床症状即可做出初步诊断，临床特征明显，易于识别。一般不需要实验室检查，必要时可通过基因检测进一步确认。鉴别诊断需排除破伤风、低钙血症、神经性痉挛、有机磷中毒等疾病。</w:t>
      </w:r>
    </w:p>
    <w:p>
      <w:pPr>
        <w:spacing w:before="0" w:after="0" w:line="240" w:lineRule="auto"/>
        <w:jc w:val="left"/>
        <w:rPr>
          <w:rFonts w:hint="eastAsia"/>
        </w:rPr>
      </w:pPr>
      <w:r>
        <w:rPr>
          <w:rFonts w:hint="eastAsia"/>
        </w:rPr>
        <w:t>防治建议：目前无特效治疗药物，也不需要药物治疗。日常管理中避免剧烈惊吓、突然驱赶、高声刺激、强光骤照等诱发因素，即可保证羊只正常生活。患病个体不建议用于繁育，以减少致病基因在群体中的传播。该病不影响肉用、观赏或放牧用途，整体预后极好。</w:t>
      </w:r>
    </w:p>
    <w:p>
      <w:pPr>
        <w:spacing w:before="0" w:after="0" w:line="240" w:lineRule="auto"/>
        <w:jc w:val="left"/>
        <w:rPr>
          <w:rFonts w:hint="eastAsia"/>
        </w:rPr>
      </w:pPr>
    </w:p>
    <w:p>
      <w:pPr>
        <w:spacing w:before="0" w:after="0" w:line="240" w:lineRule="auto"/>
        <w:jc w:val="left"/>
        <w:rPr>
          <w:rFonts w:hint="eastAsia"/>
        </w:rPr>
      </w:pPr>
      <w:r>
        <w:rPr>
          <w:rFonts w:hint="eastAsia"/>
        </w:rPr>
        <w:t>编号（288）</w:t>
      </w:r>
    </w:p>
    <w:p>
      <w:pPr>
        <w:spacing w:before="0" w:after="0" w:line="240" w:lineRule="auto"/>
        <w:jc w:val="left"/>
        <w:rPr>
          <w:rFonts w:hint="eastAsia"/>
        </w:rPr>
      </w:pPr>
      <w:r>
        <w:rPr>
          <w:rFonts w:hint="eastAsia"/>
        </w:rPr>
        <w:t>疾病名称：遗传性软骨发育不良（蜘蛛羊综合征）</w:t>
      </w:r>
    </w:p>
    <w:p>
      <w:pPr>
        <w:spacing w:before="0" w:after="0" w:line="240" w:lineRule="auto"/>
        <w:jc w:val="left"/>
        <w:rPr>
          <w:rFonts w:hint="eastAsia"/>
        </w:rPr>
      </w:pPr>
      <w:r>
        <w:rPr>
          <w:rFonts w:hint="eastAsia"/>
        </w:rPr>
        <w:t>类型：绵羊遗传性骨骼发育疾病</w:t>
      </w:r>
    </w:p>
    <w:p>
      <w:pPr>
        <w:spacing w:before="0" w:after="0" w:line="240" w:lineRule="auto"/>
        <w:jc w:val="left"/>
        <w:rPr>
          <w:rFonts w:hint="eastAsia"/>
        </w:rPr>
      </w:pPr>
      <w:r>
        <w:rPr>
          <w:rFonts w:hint="eastAsia"/>
        </w:rPr>
        <w:t>症状：患病羔羊在出生时或出生后6周内逐渐表现出典型的严重骨骼畸形。最明显的特征是四肢异常细长、角度异常弯曲，躯体狭窄、胸廓扁浅，胸腔容积变小，影响心肺发育。头部轮廓圆隆，枕骨髁延长、增厚，椎体发育异常，常继发脊柱侧弯或后凸。腕关节、肘关节、跗关节形态异常，活动受限，站立困难、行走严重跛行。若羔羊能存活数月以上，会逐渐出现关节软骨侵蚀、剥脱，继发退行性关节病变，同时伴随生长迟缓、消瘦、体质虚弱、运动能力严重下降。</w:t>
      </w:r>
    </w:p>
    <w:p>
      <w:pPr>
        <w:spacing w:before="0" w:after="0" w:line="240" w:lineRule="auto"/>
        <w:jc w:val="left"/>
        <w:rPr>
          <w:rFonts w:hint="eastAsia"/>
        </w:rPr>
      </w:pPr>
      <w:r>
        <w:rPr>
          <w:rFonts w:hint="eastAsia"/>
        </w:rPr>
        <w:t>病因：由成纤维细胞生长因子受体3（FGFR3）基因发生突变引起，该突变导致骨骼生长调控异常，软骨细胞过度增殖、分化紊乱，最终造成全身骨骼畸形。早期认为该病为常染色体隐性遗传，目前研究证实更符合共显性遗传模式，杂合子个体可表现为骨骼偏长、体型接近正常，但仍携带致病基因。</w:t>
      </w:r>
    </w:p>
    <w:p>
      <w:pPr>
        <w:spacing w:before="0" w:after="0" w:line="240" w:lineRule="auto"/>
        <w:jc w:val="left"/>
        <w:rPr>
          <w:rFonts w:hint="eastAsia"/>
        </w:rPr>
      </w:pPr>
      <w:r>
        <w:rPr>
          <w:rFonts w:hint="eastAsia"/>
        </w:rPr>
        <w:t>诊断方法：根据典型的体型细长、四肢弯曲、胸廓狭窄、站立异常等临床症状可初步诊断。X线检查能清晰显示颅骨、胸骨、肩胛骨、桡骨、椎体等部位的骨化异常、骨骺形态异常、关节结构畸形。病理组织学检查可见生长软骨不均匀增殖、骨化紊乱。目前已有商业化DNA检测技术，可快速确诊患病个体并检出携带者。</w:t>
      </w:r>
    </w:p>
    <w:p>
      <w:pPr>
        <w:spacing w:before="0" w:after="0" w:line="240" w:lineRule="auto"/>
        <w:jc w:val="left"/>
        <w:rPr>
          <w:rFonts w:hint="eastAsia"/>
        </w:rPr>
      </w:pPr>
      <w:r>
        <w:rPr>
          <w:rFonts w:hint="eastAsia"/>
        </w:rPr>
        <w:t>防治建议：目前无任何治疗价值，确诊羔羊应尽早淘汰。对种羊群体开展全面DNA筛查，淘汰所有患病个体和携带者，是最有效的净化手段。严格禁止患病羊、携带者羊参与配种，坚持全群净化可快速显著降低发病率。该病无疫苗、无药物预防措施，核心防控手段为遗传筛查与选育。</w:t>
      </w:r>
    </w:p>
    <w:p>
      <w:pPr>
        <w:spacing w:before="0" w:after="0" w:line="240" w:lineRule="auto"/>
        <w:jc w:val="left"/>
        <w:rPr>
          <w:rFonts w:hint="eastAsia"/>
        </w:rPr>
      </w:pPr>
    </w:p>
    <w:p>
      <w:pPr>
        <w:spacing w:before="0" w:after="0" w:line="240" w:lineRule="auto"/>
        <w:jc w:val="left"/>
        <w:rPr>
          <w:rFonts w:hint="eastAsia"/>
        </w:rPr>
      </w:pPr>
      <w:r>
        <w:rPr>
          <w:rFonts w:hint="eastAsia"/>
        </w:rPr>
        <w:t>编号（289）</w:t>
      </w:r>
    </w:p>
    <w:p>
      <w:pPr>
        <w:spacing w:before="0" w:after="0" w:line="240" w:lineRule="auto"/>
        <w:jc w:val="left"/>
        <w:rPr>
          <w:rFonts w:hint="eastAsia"/>
        </w:rPr>
      </w:pPr>
      <w:r>
        <w:rPr>
          <w:rFonts w:hint="eastAsia"/>
        </w:rPr>
        <w:t>疾病名称：先天性关节挛缩</w:t>
      </w:r>
    </w:p>
    <w:p>
      <w:pPr>
        <w:spacing w:before="0" w:after="0" w:line="240" w:lineRule="auto"/>
        <w:jc w:val="left"/>
        <w:rPr>
          <w:rFonts w:hint="eastAsia"/>
        </w:rPr>
      </w:pPr>
      <w:r>
        <w:rPr>
          <w:rFonts w:hint="eastAsia"/>
        </w:rPr>
        <w:t>类型：羊先天性肢体关节畸形</w:t>
      </w:r>
    </w:p>
    <w:p>
      <w:pPr>
        <w:spacing w:before="0" w:after="0" w:line="240" w:lineRule="auto"/>
        <w:jc w:val="left"/>
        <w:rPr>
          <w:rFonts w:hint="eastAsia"/>
        </w:rPr>
      </w:pPr>
      <w:r>
        <w:rPr>
          <w:rFonts w:hint="eastAsia"/>
        </w:rPr>
        <w:t>症状：患病新生羔表现为多个关节先天性僵硬、固定，无法正常屈伸，最典型的是前肢严重屈曲、不能伸展，后肢过度伸展、无法弯曲，同时常伴随脊柱呈螺旋状弯曲。多数病例还合并中枢神经系统发育异常，包括小脑发育不全、脑积水、短肢畸形、无脑畸形等。患病羔无法站立、无法正常吮乳，活动能力完全丧失，若不人工辅助喂养，多数在短期内死亡。</w:t>
      </w:r>
    </w:p>
    <w:p>
      <w:pPr>
        <w:spacing w:before="0" w:after="0" w:line="240" w:lineRule="auto"/>
        <w:jc w:val="left"/>
        <w:rPr>
          <w:rFonts w:hint="eastAsia"/>
        </w:rPr>
      </w:pPr>
      <w:r>
        <w:rPr>
          <w:rFonts w:hint="eastAsia"/>
        </w:rPr>
        <w:t>病因：病因复杂，主要包括感染、中毒和遗传三大类。感染因素主要是母羊妊娠期感染赤羽病病毒、卡奇谷病毒、边境病病毒，导致胎儿发育异常。中毒性因素主要是母羊在妊娠关键期采食羽扇豆、毒芹等有毒植物。遗传性因素在萨福克羊、考力代羊中高发，为常染色体隐性遗传，致病位点位于5号染色体。</w:t>
      </w:r>
    </w:p>
    <w:p>
      <w:pPr>
        <w:spacing w:before="0" w:after="0" w:line="240" w:lineRule="auto"/>
        <w:jc w:val="left"/>
        <w:rPr>
          <w:rFonts w:hint="eastAsia"/>
        </w:rPr>
      </w:pPr>
      <w:r>
        <w:rPr>
          <w:rFonts w:hint="eastAsia"/>
        </w:rPr>
        <w:t>诊断方法：根据新生羔多关节僵硬、屈曲固定、无法站立的典型外观即可初步诊断。结合母羊妊娠期饲养史、放牧环境、是否接触毒物或蚊虫叮咬史可进一步判断病因。病理检查可见关节囊纤维化、肌肉萎缩、神经发育异常。必要时可进行病毒分离、基因定位检测以明确病因类型。</w:t>
      </w:r>
    </w:p>
    <w:p>
      <w:pPr>
        <w:spacing w:before="0" w:after="0" w:line="240" w:lineRule="auto"/>
        <w:jc w:val="left"/>
        <w:rPr>
          <w:rFonts w:hint="eastAsia"/>
        </w:rPr>
      </w:pPr>
      <w:r>
        <w:rPr>
          <w:rFonts w:hint="eastAsia"/>
        </w:rPr>
        <w:t>防治建议：严重病例无治疗意义，建议安乐死。预防的关键是做好妊娠期母羊管理，避免蚊虫叮咬，减少病毒传播风险；严禁在妊娠期饲喂羽扇豆、毒芹等可疑有毒植物。对遗传型高发品种，应避免患病个体及其父母代参与配种，逐步净化群体。</w:t>
      </w:r>
    </w:p>
    <w:p>
      <w:pPr>
        <w:spacing w:before="0" w:after="0" w:line="240" w:lineRule="auto"/>
        <w:jc w:val="left"/>
        <w:rPr>
          <w:rFonts w:hint="eastAsia"/>
        </w:rPr>
      </w:pPr>
    </w:p>
    <w:p>
      <w:pPr>
        <w:spacing w:before="0" w:after="0" w:line="240" w:lineRule="auto"/>
        <w:jc w:val="left"/>
        <w:rPr>
          <w:rFonts w:hint="eastAsia"/>
        </w:rPr>
      </w:pPr>
      <w:r>
        <w:rPr>
          <w:rFonts w:hint="eastAsia"/>
        </w:rPr>
        <w:t>编号（290）</w:t>
      </w:r>
    </w:p>
    <w:p>
      <w:pPr>
        <w:spacing w:before="0" w:after="0" w:line="240" w:lineRule="auto"/>
        <w:jc w:val="left"/>
        <w:rPr>
          <w:rFonts w:hint="eastAsia"/>
        </w:rPr>
      </w:pPr>
      <w:r>
        <w:rPr>
          <w:rFonts w:hint="eastAsia"/>
        </w:rPr>
        <w:t>疾病名称：多指（趾）症</w:t>
      </w:r>
    </w:p>
    <w:p>
      <w:pPr>
        <w:spacing w:before="0" w:after="0" w:line="240" w:lineRule="auto"/>
        <w:jc w:val="left"/>
        <w:rPr>
          <w:rFonts w:hint="eastAsia"/>
        </w:rPr>
      </w:pPr>
      <w:r>
        <w:rPr>
          <w:rFonts w:hint="eastAsia"/>
        </w:rPr>
        <w:t>类型：羊、山羊先天性肢体畸形</w:t>
      </w:r>
    </w:p>
    <w:p>
      <w:pPr>
        <w:spacing w:before="0" w:after="0" w:line="240" w:lineRule="auto"/>
        <w:jc w:val="left"/>
        <w:rPr>
          <w:rFonts w:hint="eastAsia"/>
        </w:rPr>
      </w:pPr>
      <w:r>
        <w:rPr>
          <w:rFonts w:hint="eastAsia"/>
        </w:rPr>
        <w:t>症状：患病羊只在正常蹄趾数量基础上多出一个或多个额外趾，可发生在单侧或双侧肢体，以后肢多见。多数病例仅表现为外观异常，不影响站立、行走、跑跳、采食和生长发育，无疼痛、无跛行、无全身症状。少数病例因额外趾过大、位置异常或骨骼连接异常，会出现轻微步态异常、跛行、蹄部磨损不均等表现。</w:t>
      </w:r>
    </w:p>
    <w:p>
      <w:pPr>
        <w:spacing w:before="0" w:after="0" w:line="240" w:lineRule="auto"/>
        <w:jc w:val="left"/>
        <w:rPr>
          <w:rFonts w:hint="eastAsia"/>
        </w:rPr>
      </w:pPr>
      <w:r>
        <w:rPr>
          <w:rFonts w:hint="eastAsia"/>
        </w:rPr>
        <w:t>病因：属于遗传性畸形，遗传模式为显性或隐性遗传，在山羊中具有明显家族聚集倾向。该病在牛、猪中也较为常见，部分病例可同时伴随腭裂发生。</w:t>
      </w:r>
    </w:p>
    <w:p>
      <w:pPr>
        <w:spacing w:before="0" w:after="0" w:line="240" w:lineRule="auto"/>
        <w:jc w:val="left"/>
        <w:rPr>
          <w:rFonts w:hint="eastAsia"/>
        </w:rPr>
      </w:pPr>
      <w:r>
        <w:rPr>
          <w:rFonts w:hint="eastAsia"/>
        </w:rPr>
        <w:t>诊断方法：肉眼观察即可发现额外趾结构，触诊可判断其与正常骨骼的连接方式。X线检查可清晰显示额外趾的骨骼形态、关节构成、与主肢的连接关系，同时排除骨折、关节脱位等其他异常。</w:t>
      </w:r>
    </w:p>
    <w:p>
      <w:pPr>
        <w:spacing w:before="0" w:after="0" w:line="240" w:lineRule="auto"/>
        <w:jc w:val="left"/>
        <w:rPr>
          <w:rFonts w:hint="eastAsia"/>
        </w:rPr>
      </w:pPr>
      <w:r>
        <w:rPr>
          <w:rFonts w:hint="eastAsia"/>
        </w:rPr>
        <w:t>防治建议：仅影响外观、不影响运动的病例无需处理。出现步态异常、跛行、磨损损伤的病例可通过手术切除额外趾，术后常规缝合、护理即可恢复。为降低后代发病率，患病个体尽量不用于繁育。该病整体预后极好，不影响生产性能和寿命。</w:t>
      </w:r>
    </w:p>
    <w:p>
      <w:pPr>
        <w:spacing w:before="0" w:after="0" w:line="240" w:lineRule="auto"/>
        <w:jc w:val="left"/>
        <w:rPr>
          <w:rFonts w:hint="eastAsia"/>
        </w:rPr>
      </w:pPr>
    </w:p>
    <w:p>
      <w:pPr>
        <w:spacing w:before="0" w:after="0" w:line="240" w:lineRule="auto"/>
        <w:jc w:val="left"/>
        <w:rPr>
          <w:rFonts w:hint="eastAsia"/>
        </w:rPr>
      </w:pPr>
      <w:r>
        <w:rPr>
          <w:rFonts w:hint="eastAsia"/>
        </w:rPr>
        <w:t>编号（291）</w:t>
      </w:r>
    </w:p>
    <w:p>
      <w:pPr>
        <w:spacing w:before="0" w:after="0" w:line="240" w:lineRule="auto"/>
        <w:jc w:val="left"/>
        <w:rPr>
          <w:rFonts w:hint="eastAsia"/>
        </w:rPr>
      </w:pPr>
      <w:r>
        <w:rPr>
          <w:rFonts w:hint="eastAsia"/>
        </w:rPr>
        <w:t>疾病名称：先天性髌骨脱位</w:t>
      </w:r>
    </w:p>
    <w:p>
      <w:pPr>
        <w:spacing w:before="0" w:after="0" w:line="240" w:lineRule="auto"/>
        <w:jc w:val="left"/>
        <w:rPr>
          <w:rFonts w:hint="eastAsia"/>
        </w:rPr>
      </w:pPr>
      <w:r>
        <w:rPr>
          <w:rFonts w:hint="eastAsia"/>
        </w:rPr>
        <w:t>类型：羊、山羊先天性膝关节畸形</w:t>
      </w:r>
    </w:p>
    <w:p>
      <w:pPr>
        <w:spacing w:before="0" w:after="0" w:line="240" w:lineRule="auto"/>
        <w:jc w:val="left"/>
        <w:rPr>
          <w:rFonts w:hint="eastAsia"/>
        </w:rPr>
      </w:pPr>
      <w:r>
        <w:rPr>
          <w:rFonts w:hint="eastAsia"/>
        </w:rPr>
        <w:t>症状：患病羔出生后即表现为后肢蹲伏姿势，无法正常伸直膝关节，站立困难、行走明显跛行。触诊膝关节时可明显感觉到髌骨向内或外侧移位，轻轻推挤可暂时复位，但松手后立即再次脱位。严重病例髌骨持续脱位、无法复位，伴随股四头肌发育不良、膝关节肿胀、肌肉萎缩，长期可继发退行性关节病变。</w:t>
      </w:r>
    </w:p>
    <w:p>
      <w:pPr>
        <w:spacing w:before="0" w:after="0" w:line="240" w:lineRule="auto"/>
        <w:jc w:val="left"/>
        <w:rPr>
          <w:rFonts w:hint="eastAsia"/>
        </w:rPr>
      </w:pPr>
      <w:r>
        <w:rPr>
          <w:rFonts w:hint="eastAsia"/>
        </w:rPr>
        <w:t>病因：主要由先天性膝关节滑车沟过浅、股四头肌发育不对称、关节囊松弛等解剖结构异常引起。部分绵羊病例具有明显家族遗传倾向，甚至可在2岁左右才表现出明显脱位症状。</w:t>
      </w:r>
    </w:p>
    <w:p>
      <w:pPr>
        <w:spacing w:before="0" w:after="0" w:line="240" w:lineRule="auto"/>
        <w:jc w:val="left"/>
        <w:rPr>
          <w:rFonts w:hint="eastAsia"/>
        </w:rPr>
      </w:pPr>
      <w:r>
        <w:rPr>
          <w:rFonts w:hint="eastAsia"/>
        </w:rPr>
        <w:t>诊断方法：通过临床触诊发现髌骨移位、膝关节伸展受限即可快速确诊。X线髌骨轴位片可准确评估滑车沟深度、髌骨位置、骨骼畸形程度，为手术提供依据。鉴别诊断需排除股神经损伤（多见于难产）、关节强直、外伤等问题。</w:t>
      </w:r>
    </w:p>
    <w:p>
      <w:pPr>
        <w:spacing w:before="0" w:after="0" w:line="240" w:lineRule="auto"/>
        <w:jc w:val="left"/>
        <w:rPr>
          <w:rFonts w:hint="eastAsia"/>
        </w:rPr>
      </w:pPr>
      <w:r>
        <w:rPr>
          <w:rFonts w:hint="eastAsia"/>
        </w:rPr>
        <w:t>防治建议：轻症病例可通过运动、代偿维持生活，可不治疗。幼龄动物建议尽早手术，常用术式为关节囊叠压缝合术，操作简单、恢复良好。重症个体需要进行滑车成形术、胫骨结节移位术等复杂手术。成年羊手术难度大、常需植入内固定物，预后不如幼龄羊。及时治疗可恢复正常站立与行走，延误治疗易继发永久性跛行。</w:t>
      </w:r>
    </w:p>
    <w:p>
      <w:pPr>
        <w:spacing w:before="0" w:after="0" w:line="240" w:lineRule="auto"/>
        <w:jc w:val="left"/>
        <w:rPr>
          <w:rFonts w:hint="eastAsia"/>
        </w:rPr>
      </w:pPr>
    </w:p>
    <w:p>
      <w:pPr>
        <w:spacing w:before="0" w:after="0" w:line="240" w:lineRule="auto"/>
        <w:jc w:val="left"/>
        <w:rPr>
          <w:rFonts w:hint="eastAsia"/>
        </w:rPr>
      </w:pPr>
      <w:r>
        <w:rPr>
          <w:rFonts w:hint="eastAsia"/>
        </w:rPr>
        <w:t>编号（292）</w:t>
      </w:r>
    </w:p>
    <w:p>
      <w:pPr>
        <w:spacing w:before="0" w:after="0" w:line="240" w:lineRule="auto"/>
        <w:jc w:val="left"/>
        <w:rPr>
          <w:rFonts w:hint="eastAsia"/>
        </w:rPr>
      </w:pPr>
      <w:r>
        <w:rPr>
          <w:rFonts w:hint="eastAsia"/>
        </w:rPr>
        <w:t>疾病名称：痉挛性轻瘫</w:t>
      </w:r>
    </w:p>
    <w:p>
      <w:pPr>
        <w:spacing w:before="0" w:after="0" w:line="240" w:lineRule="auto"/>
        <w:jc w:val="left"/>
        <w:rPr>
          <w:rFonts w:hint="eastAsia"/>
        </w:rPr>
      </w:pPr>
      <w:r>
        <w:rPr>
          <w:rFonts w:hint="eastAsia"/>
        </w:rPr>
        <w:t>类型：侏儒山羊遗传性神经肌肉疾病</w:t>
      </w:r>
    </w:p>
    <w:p>
      <w:pPr>
        <w:spacing w:before="0" w:after="0" w:line="240" w:lineRule="auto"/>
        <w:jc w:val="left"/>
        <w:rPr>
          <w:rFonts w:hint="eastAsia"/>
        </w:rPr>
      </w:pPr>
      <w:r>
        <w:rPr>
          <w:rFonts w:hint="eastAsia"/>
        </w:rPr>
        <w:t>症状：典型表现为后肢腓肠肌持续性、强直性收缩，导致跗关节始终处于伸展状态、无法弯曲，背部弓起，行走僵硬、步态异常。病羊不表现发热、疼痛、肌肉萎缩、抽搐、共济失调等症状。脊髓、外周神经、肌肉组织无明显眼观和组织学病变。症状一旦出现即持续终生，既不加重也不自行缓解。</w:t>
      </w:r>
    </w:p>
    <w:p>
      <w:pPr>
        <w:spacing w:before="0" w:after="0" w:line="240" w:lineRule="auto"/>
        <w:jc w:val="left"/>
        <w:rPr>
          <w:rFonts w:hint="eastAsia"/>
        </w:rPr>
      </w:pPr>
      <w:r>
        <w:rPr>
          <w:rFonts w:hint="eastAsia"/>
        </w:rPr>
        <w:t>病因：高度怀疑为遗传性疾病，但确切遗传模式和致病基因尚不明确。目前认为发病机制与肌牵张反射通路异常有关，导致运动神经元过度兴奋、抑制作用不足，最终引起肌肉持续性紧张收缩。</w:t>
      </w:r>
    </w:p>
    <w:p>
      <w:pPr>
        <w:spacing w:before="0" w:after="0" w:line="240" w:lineRule="auto"/>
        <w:jc w:val="left"/>
        <w:rPr>
          <w:rFonts w:hint="eastAsia"/>
        </w:rPr>
      </w:pPr>
      <w:r>
        <w:rPr>
          <w:rFonts w:hint="eastAsia"/>
        </w:rPr>
        <w:t>诊断方法：根据特征性的后肢强直、跗关节伸展、弓背、僵硬行走等临床症状即可诊断。需要排除脊髓损伤、关节强直、破伤风、缺钙、镁、维生素缺乏等疾病。病理检查、实验室检测无特异性异常。</w:t>
      </w:r>
    </w:p>
    <w:p>
      <w:pPr>
        <w:spacing w:before="0" w:after="0" w:line="240" w:lineRule="auto"/>
        <w:jc w:val="left"/>
        <w:rPr>
          <w:rFonts w:hint="eastAsia"/>
        </w:rPr>
      </w:pPr>
      <w:r>
        <w:rPr>
          <w:rFonts w:hint="eastAsia"/>
        </w:rPr>
        <w:t>防治建议：目前无特效治疗药物，也不需要特殊药物治疗。日常管理中避免剧烈运动、过度驱赶、惊吓，提供柔软垫料、宽敞舒适的饲养环境即可。患病羊可正常饲养、存活、观赏，不影响寿命。为避免遗传扩散，不建议用于繁育。</w:t>
      </w:r>
    </w:p>
    <w:p>
      <w:pPr>
        <w:spacing w:before="0" w:after="0" w:line="240" w:lineRule="auto"/>
        <w:jc w:val="left"/>
        <w:rPr>
          <w:rFonts w:hint="eastAsia"/>
        </w:rPr>
      </w:pPr>
    </w:p>
    <w:p>
      <w:pPr>
        <w:spacing w:before="0" w:after="0" w:line="240" w:lineRule="auto"/>
        <w:jc w:val="left"/>
        <w:rPr>
          <w:rFonts w:hint="eastAsia"/>
        </w:rPr>
      </w:pPr>
      <w:r>
        <w:rPr>
          <w:rFonts w:hint="eastAsia"/>
        </w:rPr>
        <w:t>编号（293）</w:t>
      </w:r>
    </w:p>
    <w:p>
      <w:pPr>
        <w:spacing w:before="0" w:after="0" w:line="240" w:lineRule="auto"/>
        <w:jc w:val="left"/>
        <w:rPr>
          <w:rFonts w:hint="eastAsia"/>
        </w:rPr>
      </w:pPr>
      <w:r>
        <w:rPr>
          <w:rFonts w:hint="eastAsia"/>
        </w:rPr>
        <w:t>疾病名称：腕关节挛缩</w:t>
      </w:r>
    </w:p>
    <w:p>
      <w:pPr>
        <w:spacing w:before="0" w:after="0" w:line="240" w:lineRule="auto"/>
        <w:jc w:val="left"/>
        <w:rPr>
          <w:rFonts w:hint="eastAsia"/>
        </w:rPr>
      </w:pPr>
      <w:r>
        <w:rPr>
          <w:rFonts w:hint="eastAsia"/>
        </w:rPr>
        <w:t>类型：羔羊、山羊羔先天性前肢关节畸形</w:t>
      </w:r>
    </w:p>
    <w:p>
      <w:pPr>
        <w:spacing w:before="0" w:after="0" w:line="240" w:lineRule="auto"/>
        <w:jc w:val="left"/>
        <w:rPr>
          <w:rFonts w:hint="eastAsia"/>
        </w:rPr>
      </w:pPr>
      <w:r>
        <w:rPr>
          <w:rFonts w:hint="eastAsia"/>
        </w:rPr>
        <w:t>症状：患病羔腕关节持续性屈曲，不能被动伸展，站立时前肢负重异常、跛行明显，严重者无法正常站立。触诊腕部屈肌紧张、关节囊增厚、弹性下降，强行伸展时阻力极大。多数先天性病例仅为软组织挛缩，不伴随骨骼畸形、骨折或脱位。</w:t>
      </w:r>
    </w:p>
    <w:p>
      <w:pPr>
        <w:spacing w:before="0" w:after="0" w:line="240" w:lineRule="auto"/>
        <w:jc w:val="left"/>
        <w:rPr>
          <w:rFonts w:hint="eastAsia"/>
        </w:rPr>
      </w:pPr>
      <w:r>
        <w:rPr>
          <w:rFonts w:hint="eastAsia"/>
        </w:rPr>
        <w:t>病因：先天性病例主要由关节囊、肌腱、肌肉等软组织胚胎发育异常引起。后天继发性病例多见于外伤、长期制动、异常负重后，关节囊纤维化、瘢痕收缩导致挛缩。</w:t>
      </w:r>
    </w:p>
    <w:p>
      <w:pPr>
        <w:spacing w:before="0" w:after="0" w:line="240" w:lineRule="auto"/>
        <w:jc w:val="left"/>
        <w:rPr>
          <w:rFonts w:hint="eastAsia"/>
        </w:rPr>
      </w:pPr>
      <w:r>
        <w:rPr>
          <w:rFonts w:hint="eastAsia"/>
        </w:rPr>
        <w:t>诊断方法：根据腕关节持续性屈曲畸形、被动伸展困难即可临床诊断。X线检查可排除骨骼畸形、骨折、关节脱位等问题，同时判断关节结构是否正常。进一步触诊可区分挛缩来源于肌腱、关节囊还是肌肉。</w:t>
      </w:r>
    </w:p>
    <w:p>
      <w:pPr>
        <w:spacing w:before="0" w:after="0" w:line="240" w:lineRule="auto"/>
        <w:jc w:val="left"/>
        <w:rPr>
          <w:rFonts w:hint="eastAsia"/>
        </w:rPr>
      </w:pPr>
      <w:r>
        <w:rPr>
          <w:rFonts w:hint="eastAsia"/>
        </w:rPr>
        <w:t>防治建议：先天性轻症病例采用夹板、绷带将腕关节固定于伸展位，坚持1–2周通常可明显改善。保守治疗无效时可手术切断紧张的挛缩组织，术后继续夹板固定，可恢复关节屈伸功能。后天性、陈旧性病例治疗效果较差，重点在于预防外伤、早期合理固定患肢。</w:t>
      </w:r>
    </w:p>
    <w:p>
      <w:pPr>
        <w:spacing w:before="0" w:after="0" w:line="240" w:lineRule="auto"/>
        <w:jc w:val="left"/>
        <w:rPr>
          <w:rFonts w:hint="eastAsia"/>
        </w:rPr>
      </w:pPr>
    </w:p>
    <w:p>
      <w:pPr>
        <w:spacing w:before="0" w:after="0" w:line="240" w:lineRule="auto"/>
        <w:jc w:val="left"/>
        <w:rPr>
          <w:rFonts w:hint="eastAsia"/>
        </w:rPr>
      </w:pPr>
      <w:r>
        <w:rPr>
          <w:rFonts w:hint="eastAsia"/>
        </w:rPr>
        <w:t>编号（294）</w:t>
      </w:r>
    </w:p>
    <w:p>
      <w:pPr>
        <w:spacing w:before="0" w:after="0" w:line="240" w:lineRule="auto"/>
        <w:jc w:val="left"/>
        <w:rPr>
          <w:rFonts w:hint="eastAsia"/>
        </w:rPr>
      </w:pPr>
      <w:r>
        <w:rPr>
          <w:rFonts w:hint="eastAsia"/>
        </w:rPr>
        <w:t>疾病名称：捕食者攻击伤</w:t>
      </w:r>
    </w:p>
    <w:p>
      <w:pPr>
        <w:spacing w:before="0" w:after="0" w:line="240" w:lineRule="auto"/>
        <w:jc w:val="left"/>
        <w:rPr>
          <w:rFonts w:hint="eastAsia"/>
        </w:rPr>
      </w:pPr>
      <w:r>
        <w:rPr>
          <w:rFonts w:hint="eastAsia"/>
        </w:rPr>
        <w:t>类型：羊、山羊外伤性肌肉骨骼损伤</w:t>
      </w:r>
    </w:p>
    <w:p>
      <w:pPr>
        <w:spacing w:before="0" w:after="0" w:line="240" w:lineRule="auto"/>
        <w:jc w:val="left"/>
        <w:rPr>
          <w:rFonts w:hint="eastAsia"/>
        </w:rPr>
      </w:pPr>
      <w:r>
        <w:rPr>
          <w:rFonts w:hint="eastAsia"/>
        </w:rPr>
        <w:t>症状：损伤多集中于头颈部，表现为咬伤、撕裂伤、皮肤缺损、出血，常见皮下气肿、血肿、组织剥离。严重病例可出现大血管破裂导致急性大出血，气管破裂引起呼吸困难、皮下气肿，食管破裂导致后续脓肿、组织坏死。深层肌肉挫伤、坏死常见，极易继发蜂窝织炎、脓肿、厌氧菌感染。多数幸存羊表现创伤性休克、精神极度沉郁、虚弱、厌食。</w:t>
      </w:r>
    </w:p>
    <w:p>
      <w:pPr>
        <w:spacing w:before="0" w:after="0" w:line="240" w:lineRule="auto"/>
        <w:jc w:val="left"/>
        <w:rPr>
          <w:rFonts w:hint="eastAsia"/>
        </w:rPr>
      </w:pPr>
      <w:r>
        <w:rPr>
          <w:rFonts w:hint="eastAsia"/>
        </w:rPr>
        <w:t>病因：由郊狼、野犬、狐狸、猛禽等捕食者攻击造成，咬伤、抓伤直接导致皮肤、肌肉、筋膜、骨骼、关节、血管、神经、内脏损伤。伤口污染严重，常带入多种致病菌，极易继发严重感染。</w:t>
      </w:r>
    </w:p>
    <w:p>
      <w:pPr>
        <w:spacing w:before="0" w:after="0" w:line="240" w:lineRule="auto"/>
        <w:jc w:val="left"/>
        <w:rPr>
          <w:rFonts w:hint="eastAsia"/>
        </w:rPr>
      </w:pPr>
      <w:r>
        <w:rPr>
          <w:rFonts w:hint="eastAsia"/>
        </w:rPr>
        <w:t>诊断方法：肉眼可见典型咬伤、撕裂创口，部位以头颈部最常见。触诊可发现皮下气肿、肌肉肿胀、剧烈压痛。系统检查需重点判断气管、食管、大血管是否完整，评估休克、失血、感染程度。</w:t>
      </w:r>
    </w:p>
    <w:p>
      <w:pPr>
        <w:spacing w:before="0" w:after="0" w:line="240" w:lineRule="auto"/>
        <w:jc w:val="left"/>
        <w:rPr>
          <w:rFonts w:hint="eastAsia"/>
        </w:rPr>
      </w:pPr>
      <w:r>
        <w:rPr>
          <w:rFonts w:hint="eastAsia"/>
        </w:rPr>
        <w:t>防治建议：急救处理包括立即注射破伤风抗毒素，使用广谱抗生素如氟苯尼考、青霉素等控制感染。彻底清创、去除失活组织、建立通畅引流，纠正休克、静脉补液、使用非甾体抗炎药止痛、抗休克。伤口多数适合二期愈合，加强护理。预防核心为严密围栏、护群犬、夜间圈养、减少野外暴露。</w:t>
      </w:r>
    </w:p>
    <w:p>
      <w:pPr>
        <w:spacing w:before="0" w:after="0" w:line="240" w:lineRule="auto"/>
        <w:jc w:val="left"/>
        <w:rPr>
          <w:rFonts w:hint="eastAsia"/>
        </w:rPr>
      </w:pPr>
    </w:p>
    <w:p>
      <w:pPr>
        <w:spacing w:before="0" w:after="0" w:line="240" w:lineRule="auto"/>
        <w:jc w:val="left"/>
        <w:rPr>
          <w:rFonts w:hint="eastAsia"/>
        </w:rPr>
      </w:pPr>
      <w:r>
        <w:rPr>
          <w:rFonts w:hint="eastAsia"/>
        </w:rPr>
        <w:t>编号（295）</w:t>
      </w:r>
    </w:p>
    <w:p>
      <w:pPr>
        <w:spacing w:before="0" w:after="0" w:line="240" w:lineRule="auto"/>
        <w:jc w:val="left"/>
        <w:rPr>
          <w:rFonts w:hint="eastAsia"/>
        </w:rPr>
      </w:pPr>
      <w:r>
        <w:rPr>
          <w:rFonts w:hint="eastAsia"/>
        </w:rPr>
        <w:t>疾病名称：骨折</w:t>
      </w:r>
    </w:p>
    <w:p>
      <w:pPr>
        <w:spacing w:before="0" w:after="0" w:line="240" w:lineRule="auto"/>
        <w:jc w:val="left"/>
        <w:rPr>
          <w:rFonts w:hint="eastAsia"/>
        </w:rPr>
      </w:pPr>
      <w:r>
        <w:rPr>
          <w:rFonts w:hint="eastAsia"/>
        </w:rPr>
        <w:t>类型：羊、山羊外伤性骨骼疾病</w:t>
      </w:r>
    </w:p>
    <w:p>
      <w:pPr>
        <w:spacing w:before="0" w:after="0" w:line="240" w:lineRule="auto"/>
        <w:jc w:val="left"/>
        <w:rPr>
          <w:rFonts w:hint="eastAsia"/>
        </w:rPr>
      </w:pPr>
      <w:r>
        <w:rPr>
          <w:rFonts w:hint="eastAsia"/>
        </w:rPr>
        <w:t>症状：典型表现为突发完全不能负重，患肢悬空、不敢着地，骨折部位迅速肿胀、疼痛明显、外观畸形，触诊可感知骨摩擦音、异常活动。不完全骨折、青枝骨折仅表现轻度跛行，容易漏诊，但后期可能因受力加重转为完全骨折。肱骨、股骨、骨盆骨折常伴随剧烈疼痛、休克、起立困难、精神沉郁。</w:t>
      </w:r>
    </w:p>
    <w:p>
      <w:pPr>
        <w:spacing w:before="0" w:after="0" w:line="240" w:lineRule="auto"/>
        <w:jc w:val="left"/>
        <w:rPr>
          <w:rFonts w:hint="eastAsia"/>
        </w:rPr>
      </w:pPr>
      <w:r>
        <w:rPr>
          <w:rFonts w:hint="eastAsia"/>
        </w:rPr>
        <w:t>病因：主要由撞击、踩踏、跌落、挤压、捕捉粗暴、捕食者攻击等引起。幼龄羊骨质较脆弱，更容易发生掌骨、跖骨、桡骨、胫骨等部位骨折。</w:t>
      </w:r>
    </w:p>
    <w:p>
      <w:pPr>
        <w:spacing w:before="0" w:after="0" w:line="240" w:lineRule="auto"/>
        <w:jc w:val="left"/>
        <w:rPr>
          <w:rFonts w:hint="eastAsia"/>
        </w:rPr>
      </w:pPr>
      <w:r>
        <w:rPr>
          <w:rFonts w:hint="eastAsia"/>
        </w:rPr>
        <w:t>诊断方法：根据典型外伤史、重度跛行、肿胀、畸形、异常活动可初步诊断。X线检查是确诊和分型的最可靠方法，可明确骨折位置、类型、移位方向，指导复位与固定。同时需要排除关节脱位、化脓性关节炎、腐蹄病等。</w:t>
      </w:r>
    </w:p>
    <w:p>
      <w:pPr>
        <w:spacing w:before="0" w:after="0" w:line="240" w:lineRule="auto"/>
        <w:jc w:val="left"/>
        <w:rPr>
          <w:rFonts w:hint="eastAsia"/>
        </w:rPr>
      </w:pPr>
      <w:r>
        <w:rPr>
          <w:rFonts w:hint="eastAsia"/>
        </w:rPr>
        <w:t>防治建议：掌骨、跖骨远端骨折适合使用下肢石膏固定，固定范围包括蹄部至腕/跗关节上方。近端、粉碎性骨折建议使用贯穿针石膏、外固定支架。桡骨、胫骨骨折可选用外固定或内固定。肱骨、股骨骨折以静养保守治疗为主，有条件可内固定。下颌骨骨折常用外固定器、钢丝固定。术后严格限制运动，固定4–6周，配合抗感染、止痛、营养支持。</w:t>
      </w:r>
    </w:p>
    <w:p>
      <w:pPr>
        <w:spacing w:before="0" w:after="0" w:line="240" w:lineRule="auto"/>
        <w:jc w:val="left"/>
        <w:rPr>
          <w:rFonts w:hint="eastAsia"/>
        </w:rPr>
      </w:pPr>
    </w:p>
    <w:p>
      <w:pPr>
        <w:spacing w:before="0" w:after="0" w:line="240" w:lineRule="auto"/>
        <w:jc w:val="left"/>
        <w:rPr>
          <w:rFonts w:hint="eastAsia"/>
        </w:rPr>
      </w:pPr>
      <w:r>
        <w:rPr>
          <w:rFonts w:hint="eastAsia"/>
        </w:rPr>
        <w:t>编号（296）</w:t>
      </w:r>
    </w:p>
    <w:p>
      <w:pPr>
        <w:spacing w:before="0" w:after="0" w:line="240" w:lineRule="auto"/>
        <w:jc w:val="left"/>
        <w:rPr>
          <w:rFonts w:hint="eastAsia"/>
        </w:rPr>
      </w:pPr>
      <w:r>
        <w:rPr>
          <w:rFonts w:hint="eastAsia"/>
        </w:rPr>
        <w:t>疾病名称：感染性关节炎</w:t>
      </w:r>
    </w:p>
    <w:p>
      <w:pPr>
        <w:spacing w:before="0" w:after="0" w:line="240" w:lineRule="auto"/>
        <w:jc w:val="left"/>
        <w:rPr>
          <w:rFonts w:hint="eastAsia"/>
        </w:rPr>
      </w:pPr>
      <w:r>
        <w:rPr>
          <w:rFonts w:hint="eastAsia"/>
        </w:rPr>
        <w:t>类型：羔羊、成年羊细菌性关节感染</w:t>
      </w:r>
    </w:p>
    <w:p>
      <w:pPr>
        <w:spacing w:before="0" w:after="0" w:line="240" w:lineRule="auto"/>
        <w:jc w:val="left"/>
        <w:rPr>
          <w:rFonts w:hint="eastAsia"/>
        </w:rPr>
      </w:pPr>
      <w:r>
        <w:rPr>
          <w:rFonts w:hint="eastAsia"/>
        </w:rPr>
        <w:t>症状：患病关节迅速肿胀、发热、疼痛、跛行，以腕关节、跗关节、膝关节最为常见。常表现为多关节同时发病，伴随全身症状如发热、精神沉郁、厌食、消瘦。新生羔病例多继发于败血症，常同时存在脐炎、脑膜炎、眼炎等。慢性病例关节囊增厚、纤维化、软骨破坏，遗留永久性跛行。</w:t>
      </w:r>
    </w:p>
    <w:p>
      <w:pPr>
        <w:spacing w:before="0" w:after="0" w:line="240" w:lineRule="auto"/>
        <w:jc w:val="left"/>
        <w:rPr>
          <w:rFonts w:hint="eastAsia"/>
        </w:rPr>
      </w:pPr>
      <w:r>
        <w:rPr>
          <w:rFonts w:hint="eastAsia"/>
        </w:rPr>
        <w:t>病因：新生羔羊最主要原因是初乳摄入不足、被动免疫失败，致病菌经血液侵入关节，常见大肠杆菌、链球菌、化脓隐秘杆菌、红斑丹毒丝菌等。成年羊多由关节创伤、穿刺伤、腐蹄病直接蔓延感染引起。</w:t>
      </w:r>
    </w:p>
    <w:p>
      <w:pPr>
        <w:spacing w:before="0" w:after="0" w:line="240" w:lineRule="auto"/>
        <w:jc w:val="left"/>
        <w:rPr>
          <w:rFonts w:hint="eastAsia"/>
        </w:rPr>
      </w:pPr>
      <w:r>
        <w:rPr>
          <w:rFonts w:hint="eastAsia"/>
        </w:rPr>
        <w:t>诊断方法：关节穿刺液浑浊、黏稠、脓性，白细胞总数显著升高，以中性粒细胞为主。穿刺液细菌培养与药敏试验可确诊致病菌并指导用药。X线检查可评估关节软骨破坏、骨质侵蚀程度。</w:t>
      </w:r>
    </w:p>
    <w:p>
      <w:pPr>
        <w:spacing w:before="0" w:after="0" w:line="240" w:lineRule="auto"/>
        <w:jc w:val="left"/>
        <w:rPr>
          <w:rFonts w:hint="eastAsia"/>
        </w:rPr>
      </w:pPr>
      <w:r>
        <w:rPr>
          <w:rFonts w:hint="eastAsia"/>
        </w:rPr>
        <w:t>防治建议：尽早全身应用敏感抗生素，疗程不少于2周。配合关节腔穿刺冲洗、引流，清除纤维素、脓液，严重病例需切开清创。预防最关键措施是保证新生羔足量及时吃初乳，严格断脐消毒，保持圈舍清洁干燥，避免关节外伤。</w:t>
      </w:r>
    </w:p>
    <w:p>
      <w:pPr>
        <w:spacing w:before="0" w:after="0" w:line="240" w:lineRule="auto"/>
        <w:jc w:val="left"/>
        <w:rPr>
          <w:rFonts w:hint="eastAsia"/>
        </w:rPr>
      </w:pPr>
      <w:r>
        <w:rPr>
          <w:rFonts w:hint="eastAsia"/>
        </w:rPr>
        <w:t>疾病名称：衣原体性多发性关节炎</w:t>
      </w:r>
    </w:p>
    <w:p>
      <w:pPr>
        <w:spacing w:before="0" w:after="0" w:line="240" w:lineRule="auto"/>
        <w:jc w:val="left"/>
        <w:rPr>
          <w:rFonts w:hint="eastAsia"/>
        </w:rPr>
      </w:pPr>
      <w:r>
        <w:rPr>
          <w:rFonts w:hint="eastAsia"/>
        </w:rPr>
        <w:t>类型：羔羊接触传染性关节疾病</w:t>
      </w:r>
    </w:p>
    <w:p>
      <w:pPr>
        <w:spacing w:before="0" w:after="0" w:line="240" w:lineRule="auto"/>
        <w:jc w:val="left"/>
        <w:rPr>
          <w:rFonts w:hint="eastAsia"/>
        </w:rPr>
      </w:pPr>
      <w:r>
        <w:rPr>
          <w:rFonts w:hint="eastAsia"/>
        </w:rPr>
        <w:t>症状：主要发生于1–8月龄，3–5月龄为高发期。典型表现为突发高热，精神沉郁、不愿站立、行动迟缓，单肢或多肢关节肿大、积液明显，疼痛相对轻微。常同时出现结膜炎，发病率可高达80%，死亡率通常低于1%。自然病程约10–14天，多数可自愈，但部分羊只残留慢性跛行。</w:t>
      </w:r>
    </w:p>
    <w:p>
      <w:pPr>
        <w:spacing w:before="0" w:after="0" w:line="240" w:lineRule="auto"/>
        <w:jc w:val="left"/>
        <w:rPr>
          <w:rFonts w:hint="eastAsia"/>
        </w:rPr>
      </w:pPr>
      <w:r>
        <w:rPr>
          <w:rFonts w:hint="eastAsia"/>
        </w:rPr>
        <w:t>病因：由反刍衣原体感染引起，主要经鼻、眼分泌物、粪便、尿液水平传播，在育肥场、新引进羔羊群中易因应激集中暴发。</w:t>
      </w:r>
    </w:p>
    <w:p>
      <w:pPr>
        <w:spacing w:before="0" w:after="0" w:line="240" w:lineRule="auto"/>
        <w:jc w:val="left"/>
        <w:rPr>
          <w:rFonts w:hint="eastAsia"/>
        </w:rPr>
      </w:pPr>
      <w:r>
        <w:rPr>
          <w:rFonts w:hint="eastAsia"/>
        </w:rPr>
        <w:t>诊断方法：关节穿刺液含纤维素，但一般无脓性，姬姆萨染色可观察到包涵体。PCR检测可快速、准确确诊。鉴别诊断重点排除白肌病、营养性骨病，后两者无发热、无关节积液。</w:t>
      </w:r>
    </w:p>
    <w:p>
      <w:pPr>
        <w:spacing w:before="0" w:after="0" w:line="240" w:lineRule="auto"/>
        <w:jc w:val="left"/>
        <w:rPr>
          <w:rFonts w:hint="eastAsia"/>
        </w:rPr>
      </w:pPr>
      <w:r>
        <w:rPr>
          <w:rFonts w:hint="eastAsia"/>
        </w:rPr>
        <w:t>防治建议：治疗首选土霉素、红霉素、泰乐菌素，早期用药恢复迅速。发病后立即隔离病羔，全群预防性给药。目前无专用疫苗，防控重点为减少应激、全进全出、严格圈舍消毒。</w:t>
      </w:r>
    </w:p>
    <w:p>
      <w:pPr>
        <w:spacing w:before="0" w:after="0" w:line="240" w:lineRule="auto"/>
        <w:jc w:val="left"/>
        <w:rPr>
          <w:rFonts w:hint="eastAsia"/>
        </w:rPr>
      </w:pPr>
    </w:p>
    <w:p>
      <w:pPr>
        <w:spacing w:before="0" w:after="0" w:line="240" w:lineRule="auto"/>
        <w:jc w:val="left"/>
        <w:rPr>
          <w:rFonts w:hint="eastAsia"/>
        </w:rPr>
      </w:pPr>
      <w:r>
        <w:rPr>
          <w:rFonts w:hint="eastAsia"/>
        </w:rPr>
        <w:t>编号（297）</w:t>
      </w:r>
    </w:p>
    <w:p>
      <w:pPr>
        <w:spacing w:before="0" w:after="0" w:line="240" w:lineRule="auto"/>
        <w:jc w:val="left"/>
        <w:rPr>
          <w:rFonts w:hint="eastAsia"/>
        </w:rPr>
      </w:pPr>
      <w:r>
        <w:rPr>
          <w:rFonts w:hint="eastAsia"/>
        </w:rPr>
        <w:t>疾病名称：支原体性多发性关节炎</w:t>
      </w:r>
    </w:p>
    <w:p>
      <w:pPr>
        <w:spacing w:before="0" w:after="0" w:line="240" w:lineRule="auto"/>
        <w:jc w:val="left"/>
        <w:rPr>
          <w:rFonts w:hint="eastAsia"/>
        </w:rPr>
      </w:pPr>
      <w:r>
        <w:rPr>
          <w:rFonts w:hint="eastAsia"/>
        </w:rPr>
        <w:t>类型：山羊高度接触传染性全身性疾病</w:t>
      </w:r>
    </w:p>
    <w:p>
      <w:pPr>
        <w:spacing w:before="0" w:after="0" w:line="240" w:lineRule="auto"/>
        <w:jc w:val="left"/>
        <w:rPr>
          <w:rFonts w:hint="eastAsia"/>
        </w:rPr>
      </w:pPr>
      <w:r>
        <w:rPr>
          <w:rFonts w:hint="eastAsia"/>
        </w:rPr>
        <w:t>症状：3–8月龄羔羊最易感，典型表现为高热、多关节对称性肿胀、严重跛行、渐进性消瘦，常同时出现肺炎、乳腺炎、结膜炎等全身症状。最急性型仅表现发热，12–24小时内突然死亡。脑炎型出现角弓反张、抽搐，24–72小时死亡。慢性型关节僵硬、纤维化，遗留永久性跛行，母羊乳房硬化、萎缩。</w:t>
      </w:r>
    </w:p>
    <w:p>
      <w:pPr>
        <w:spacing w:before="0" w:after="0" w:line="240" w:lineRule="auto"/>
        <w:jc w:val="left"/>
        <w:rPr>
          <w:rFonts w:hint="eastAsia"/>
        </w:rPr>
      </w:pPr>
      <w:r>
        <w:rPr>
          <w:rFonts w:hint="eastAsia"/>
        </w:rPr>
        <w:t>病因：主要由丝状支原体山羊亚种、山羊支原体、腐酪支原体感染引起。传播途径以初乳、牛奶、消化道、呼吸道为主，隐性带菌羊是最主要传染源。去势、去角、运输、拥挤、寒冷等应激可诱发急性暴发。</w:t>
      </w:r>
    </w:p>
    <w:p>
      <w:pPr>
        <w:spacing w:before="0" w:after="0" w:line="240" w:lineRule="auto"/>
        <w:jc w:val="left"/>
        <w:rPr>
          <w:rFonts w:hint="eastAsia"/>
        </w:rPr>
      </w:pPr>
      <w:r>
        <w:rPr>
          <w:rFonts w:hint="eastAsia"/>
        </w:rPr>
        <w:t>诊断方法：关节穿刺液呈脓性、含大量纤维素，白细胞显著升高。需用特殊培养基分离支原体，PCR可快速确诊。病理变化包括化脓性关节炎、胸膜炎、腹膜炎、脑膜炎、心肌炎。</w:t>
      </w:r>
    </w:p>
    <w:p>
      <w:pPr>
        <w:spacing w:before="0" w:after="0" w:line="240" w:lineRule="auto"/>
        <w:jc w:val="left"/>
        <w:rPr>
          <w:rFonts w:hint="eastAsia"/>
        </w:rPr>
      </w:pPr>
      <w:r>
        <w:rPr>
          <w:rFonts w:hint="eastAsia"/>
        </w:rPr>
        <w:t>防治建议：泰乐菌素、土霉素、红霉素可缓解症状，但难以彻底清除病原体。防控核心为羔羊出生后立即隔离，饲喂热处理初乳和巴氏消毒奶，切断母婴传播。定期检测奶样，淘汰阳性羊。无有效疫苗。</w:t>
      </w:r>
    </w:p>
    <w:p>
      <w:pPr>
        <w:spacing w:before="0" w:after="0" w:line="240" w:lineRule="auto"/>
        <w:jc w:val="left"/>
        <w:rPr>
          <w:rFonts w:hint="eastAsia"/>
        </w:rPr>
      </w:pPr>
    </w:p>
    <w:p>
      <w:pPr>
        <w:spacing w:before="0" w:after="0" w:line="240" w:lineRule="auto"/>
        <w:jc w:val="left"/>
        <w:rPr>
          <w:rFonts w:hint="eastAsia"/>
        </w:rPr>
      </w:pPr>
      <w:r>
        <w:rPr>
          <w:rFonts w:hint="eastAsia"/>
        </w:rPr>
        <w:t>编号（298）</w:t>
      </w:r>
    </w:p>
    <w:p>
      <w:pPr>
        <w:spacing w:before="0" w:after="0" w:line="240" w:lineRule="auto"/>
        <w:jc w:val="left"/>
        <w:rPr>
          <w:rFonts w:hint="eastAsia"/>
        </w:rPr>
      </w:pPr>
      <w:r>
        <w:rPr>
          <w:rFonts w:hint="eastAsia"/>
        </w:rPr>
        <w:t>疾病名称：骨髓炎</w:t>
      </w:r>
    </w:p>
    <w:p>
      <w:pPr>
        <w:spacing w:before="0" w:after="0" w:line="240" w:lineRule="auto"/>
        <w:jc w:val="left"/>
        <w:rPr>
          <w:rFonts w:hint="eastAsia"/>
        </w:rPr>
      </w:pPr>
      <w:r>
        <w:rPr>
          <w:rFonts w:hint="eastAsia"/>
        </w:rPr>
        <w:t>类型：羊、山羊细菌性骨骼感染</w:t>
      </w:r>
    </w:p>
    <w:p>
      <w:pPr>
        <w:spacing w:before="0" w:after="0" w:line="240" w:lineRule="auto"/>
        <w:jc w:val="left"/>
        <w:rPr>
          <w:rFonts w:hint="eastAsia"/>
        </w:rPr>
      </w:pPr>
      <w:r>
        <w:rPr>
          <w:rFonts w:hint="eastAsia"/>
        </w:rPr>
        <w:t>症状：主要表现为持续性、顽固性跛行，局部肿胀、疼痛、拒压，不愿负重。脊椎骨髓炎可出现后躯无力、共济失调甚至瘫痪。慢性病例消瘦、精神差、间歇性发热，部分病例形成经久不愈的瘘管，反复流脓、肿胀、愈合不良。</w:t>
      </w:r>
    </w:p>
    <w:p>
      <w:pPr>
        <w:spacing w:before="0" w:after="0" w:line="240" w:lineRule="auto"/>
        <w:jc w:val="left"/>
        <w:rPr>
          <w:rFonts w:hint="eastAsia"/>
        </w:rPr>
      </w:pPr>
      <w:r>
        <w:rPr>
          <w:rFonts w:hint="eastAsia"/>
        </w:rPr>
        <w:t>病因：分为血源性感染和创伤直接感染两大类。常见致病菌包括化脓隐秘杆菌、伪结核棒状杆菌、大肠杆菌、马红球菌等。骨折、手术创口、褥疮、长期硬地摩擦压迫等是重要诱因。</w:t>
      </w:r>
    </w:p>
    <w:p>
      <w:pPr>
        <w:spacing w:before="0" w:after="0" w:line="240" w:lineRule="auto"/>
        <w:jc w:val="left"/>
        <w:rPr>
          <w:rFonts w:hint="eastAsia"/>
        </w:rPr>
      </w:pPr>
      <w:r>
        <w:rPr>
          <w:rFonts w:hint="eastAsia"/>
        </w:rPr>
        <w:t>诊断方法：X线检查在感染10–14天后可出现特征性骨溶解、骨质增生、死骨片、骨痂形成。穿刺脓液进行细菌培养与药敏试验可指导用药。鉴别诊断包括骨肿瘤、严重创伤、退行性关节病。</w:t>
      </w:r>
    </w:p>
    <w:p>
      <w:pPr>
        <w:spacing w:before="0" w:after="0" w:line="240" w:lineRule="auto"/>
        <w:jc w:val="left"/>
        <w:rPr>
          <w:rFonts w:hint="eastAsia"/>
        </w:rPr>
      </w:pPr>
      <w:r>
        <w:rPr>
          <w:rFonts w:hint="eastAsia"/>
        </w:rPr>
        <w:t>防治建议：整体预后谨慎，单纯抗生素治疗效果差。需手术清创、摘除死骨、清除肉芽组织，配合长期敏感抗生素治疗。区域性抗生素灌注可提高局部药物浓度。重症病例可考虑截肢。预防重点为避免创伤、严格无菌手术、保持圈舍柔软干燥。</w:t>
      </w:r>
    </w:p>
    <w:p>
      <w:pPr>
        <w:spacing w:before="0" w:after="0" w:line="240" w:lineRule="auto"/>
        <w:jc w:val="left"/>
        <w:rPr>
          <w:rFonts w:hint="eastAsia"/>
        </w:rPr>
      </w:pPr>
    </w:p>
    <w:p>
      <w:pPr>
        <w:spacing w:before="0" w:after="0" w:line="240" w:lineRule="auto"/>
        <w:jc w:val="left"/>
        <w:rPr>
          <w:rFonts w:hint="eastAsia"/>
        </w:rPr>
      </w:pPr>
      <w:r>
        <w:rPr>
          <w:rFonts w:hint="eastAsia"/>
        </w:rPr>
        <w:t>编号（299）</w:t>
      </w:r>
    </w:p>
    <w:p>
      <w:pPr>
        <w:spacing w:before="0" w:after="0" w:line="240" w:lineRule="auto"/>
        <w:jc w:val="left"/>
        <w:rPr>
          <w:rFonts w:hint="eastAsia"/>
        </w:rPr>
      </w:pPr>
      <w:r>
        <w:rPr>
          <w:rFonts w:hint="eastAsia"/>
        </w:rPr>
        <w:t>疾病名称：山羊关节炎脑炎（CAE）关节型</w:t>
      </w:r>
    </w:p>
    <w:p>
      <w:pPr>
        <w:spacing w:before="0" w:after="0" w:line="240" w:lineRule="auto"/>
        <w:jc w:val="left"/>
        <w:rPr>
          <w:rFonts w:hint="eastAsia"/>
        </w:rPr>
      </w:pPr>
      <w:r>
        <w:rPr>
          <w:rFonts w:hint="eastAsia"/>
        </w:rPr>
        <w:t>类型：山羊慢性逆转录病毒病</w:t>
      </w:r>
    </w:p>
    <w:p>
      <w:pPr>
        <w:spacing w:before="0" w:after="0" w:line="240" w:lineRule="auto"/>
        <w:jc w:val="left"/>
        <w:rPr>
          <w:rFonts w:hint="eastAsia"/>
        </w:rPr>
      </w:pPr>
      <w:r>
        <w:rPr>
          <w:rFonts w:hint="eastAsia"/>
        </w:rPr>
        <w:t>症状：多见于6月龄以上山羊，以慢性进行性关节病变为主要特征。最常累及腕关节，表现为对称性、无痛性肿胀、僵硬、跛行，跗关节、膝关节也可发病。初期肿胀时轻时重，后期关节囊增厚、纤维化、钙化，活动严重受限，最终无法站立。病羊无发热，精神、食欲基本正常，但渐进性消瘦。部分病例同时伴发间质性肺炎、乳房硬化、脑炎等症状。</w:t>
      </w:r>
    </w:p>
    <w:p>
      <w:pPr>
        <w:spacing w:before="0" w:after="0" w:line="240" w:lineRule="auto"/>
        <w:jc w:val="left"/>
        <w:rPr>
          <w:rFonts w:hint="eastAsia"/>
        </w:rPr>
      </w:pPr>
      <w:r>
        <w:rPr>
          <w:rFonts w:hint="eastAsia"/>
        </w:rPr>
        <w:t>病因：由山羊关节炎脑炎病毒感染引起，属于慢病毒，与绵羊进行性肺炎病毒高度同源。主要经初乳、牛奶、密切接触、污染器械传播，一旦感染终身带毒、持续排毒，无法清除。</w:t>
      </w:r>
    </w:p>
    <w:p>
      <w:pPr>
        <w:spacing w:before="0" w:after="0" w:line="240" w:lineRule="auto"/>
        <w:jc w:val="left"/>
        <w:rPr>
          <w:rFonts w:hint="eastAsia"/>
        </w:rPr>
      </w:pPr>
      <w:r>
        <w:rPr>
          <w:rFonts w:hint="eastAsia"/>
        </w:rPr>
        <w:t>诊断方法：常用血清学检测为AGID试验和ELISA，抗体阳性即可诊断。PCR可直接检测病毒核酸。关节液以单核细胞为主，无脓性变化。病理特征为慢性增生性滑膜炎，无化脓、无细菌。</w:t>
      </w:r>
    </w:p>
    <w:p>
      <w:pPr>
        <w:spacing w:before="0" w:after="0" w:line="240" w:lineRule="auto"/>
        <w:jc w:val="left"/>
        <w:rPr>
          <w:rFonts w:hint="eastAsia"/>
        </w:rPr>
      </w:pPr>
      <w:r>
        <w:rPr>
          <w:rFonts w:hint="eastAsia"/>
        </w:rPr>
        <w:t>防治建议：无任何特效治疗药物，非甾体抗炎药可短期缓解疼痛、改善活动能力。防控核心为羔羊出生后立即隔离，饲喂热处理初乳和巴氏消毒奶。全群定期检测，淘汰所有阳性羊。注射器、手术器械严格一羊一消毒，严禁阳性与阴性羊混群。目前无有效疫苗。</w:t>
      </w:r>
    </w:p>
    <w:p>
      <w:pPr>
        <w:spacing w:before="0" w:after="0" w:line="240" w:lineRule="auto"/>
        <w:jc w:val="left"/>
        <w:rPr>
          <w:rFonts w:hint="eastAsia"/>
        </w:rPr>
      </w:pPr>
    </w:p>
    <w:p>
      <w:pPr>
        <w:spacing w:before="0" w:after="0" w:line="240" w:lineRule="auto"/>
        <w:jc w:val="left"/>
        <w:rPr>
          <w:rFonts w:hint="eastAsia"/>
        </w:rPr>
      </w:pPr>
      <w:r>
        <w:rPr>
          <w:rFonts w:hint="eastAsia"/>
        </w:rPr>
        <w:t>编号（300）</w:t>
      </w:r>
    </w:p>
    <w:p>
      <w:pPr>
        <w:spacing w:before="0" w:after="0" w:line="240" w:lineRule="auto"/>
        <w:jc w:val="left"/>
        <w:rPr>
          <w:rFonts w:hint="eastAsia"/>
        </w:rPr>
      </w:pPr>
      <w:r>
        <w:rPr>
          <w:rFonts w:hint="eastAsia"/>
        </w:rPr>
        <w:t>疾病名称：绵羊进行性肺炎（关节型）</w:t>
      </w:r>
    </w:p>
    <w:p>
      <w:pPr>
        <w:spacing w:before="0" w:after="0" w:line="240" w:lineRule="auto"/>
        <w:jc w:val="left"/>
        <w:rPr>
          <w:rFonts w:hint="eastAsia"/>
        </w:rPr>
      </w:pPr>
      <w:r>
        <w:rPr>
          <w:rFonts w:hint="eastAsia"/>
        </w:rPr>
        <w:t>类型：绵羊慢性逆转录病毒病</w:t>
      </w:r>
    </w:p>
    <w:p>
      <w:pPr>
        <w:spacing w:before="0" w:after="0" w:line="240" w:lineRule="auto"/>
        <w:jc w:val="left"/>
        <w:rPr>
          <w:rFonts w:hint="eastAsia"/>
        </w:rPr>
      </w:pPr>
      <w:r>
        <w:rPr>
          <w:rFonts w:hint="eastAsia"/>
        </w:rPr>
        <w:t>症状：主要发生于成年绵羊，潜伏期长达数年。临床以慢性关节肿胀、僵硬、进行性跛行为主，最常见于腕关节、跗关节。病羊渐进性消瘦，但食欲正常，常同时出现间质性肺炎、乳房硬化等症状。无发热、无明显关节疼痛，后期行走极度困难，多在临床症状出现后1年内死亡或淘汰。</w:t>
      </w:r>
    </w:p>
    <w:p>
      <w:pPr>
        <w:spacing w:before="0" w:after="0" w:line="240" w:lineRule="auto"/>
        <w:jc w:val="left"/>
        <w:rPr>
          <w:rFonts w:hint="eastAsia"/>
        </w:rPr>
      </w:pPr>
      <w:r>
        <w:rPr>
          <w:rFonts w:hint="eastAsia"/>
        </w:rPr>
        <w:t>病因：由绵羊进行性肺炎病毒引起，属于慢病毒，与CAE病毒高度同源，可发生跨物种传播。主要经初乳、呼吸道、密切接触传播，感染后终身带毒。</w:t>
      </w:r>
    </w:p>
    <w:p>
      <w:pPr>
        <w:spacing w:before="0" w:after="0" w:line="240" w:lineRule="auto"/>
        <w:jc w:val="left"/>
        <w:rPr>
          <w:rFonts w:hint="eastAsia"/>
        </w:rPr>
      </w:pPr>
      <w:r>
        <w:rPr>
          <w:rFonts w:hint="eastAsia"/>
        </w:rPr>
        <w:t>诊断方法：AGID试验、ELISA是最常用的血清学诊断方法，抗体阳性即可确诊。病理变化为滑膜增生、纤维化、软骨侵蚀，呈非化脓性淋巴细胞浸润。</w:t>
      </w:r>
    </w:p>
    <w:p>
      <w:pPr>
        <w:spacing w:before="0" w:after="0" w:line="240" w:lineRule="auto"/>
        <w:jc w:val="left"/>
        <w:rPr>
          <w:rFonts w:hint="eastAsia"/>
        </w:rPr>
      </w:pPr>
      <w:r>
        <w:rPr>
          <w:rFonts w:hint="eastAsia"/>
        </w:rPr>
        <w:t>防治建议：无治疗价值，确诊羊应及时淘汰。防控措施与CAE基本一致，以检测、隔离、淘汰、切断母婴传播为主。无可用疫苗，严禁绵羊与山羊混养。</w:t>
      </w:r>
    </w:p>
    <w:p>
      <w:pPr>
        <w:spacing w:before="0" w:after="0" w:line="240" w:lineRule="auto"/>
        <w:jc w:val="left"/>
        <w:rPr>
          <w:rFonts w:hint="eastAsia"/>
        </w:rPr>
      </w:pPr>
    </w:p>
    <w:p>
      <w:pPr>
        <w:spacing w:before="0" w:after="0" w:line="240" w:lineRule="auto"/>
        <w:jc w:val="left"/>
        <w:rPr>
          <w:rFonts w:hint="eastAsia"/>
        </w:rPr>
      </w:pPr>
      <w:r>
        <w:rPr>
          <w:rFonts w:hint="eastAsia"/>
        </w:rPr>
        <w:t>编号（301）</w:t>
      </w:r>
    </w:p>
    <w:p>
      <w:pPr>
        <w:spacing w:before="0" w:after="0" w:line="240" w:lineRule="auto"/>
        <w:jc w:val="left"/>
        <w:rPr>
          <w:rFonts w:hint="eastAsia"/>
        </w:rPr>
      </w:pPr>
      <w:r>
        <w:rPr>
          <w:rFonts w:hint="eastAsia"/>
        </w:rPr>
        <w:t>疾病名称：莱姆病</w:t>
      </w:r>
    </w:p>
    <w:p>
      <w:pPr>
        <w:spacing w:before="0" w:after="0" w:line="240" w:lineRule="auto"/>
        <w:jc w:val="left"/>
        <w:rPr>
          <w:rFonts w:hint="eastAsia"/>
        </w:rPr>
      </w:pPr>
      <w:r>
        <w:rPr>
          <w:rFonts w:hint="eastAsia"/>
        </w:rPr>
        <w:t>类型：羊、山羊蜱传螺旋体病</w:t>
      </w:r>
    </w:p>
    <w:p>
      <w:pPr>
        <w:spacing w:before="0" w:after="0" w:line="240" w:lineRule="auto"/>
        <w:jc w:val="left"/>
        <w:rPr>
          <w:rFonts w:hint="eastAsia"/>
        </w:rPr>
      </w:pPr>
      <w:r>
        <w:rPr>
          <w:rFonts w:hint="eastAsia"/>
        </w:rPr>
        <w:t>症状：在羊、山羊中临床病例较少见，多数为隐性感染。有症状病例可表现为关节轻度肿胀、间歇性跛行，部分病例伴随流产、产奶量下降、蹄叶炎等。自然感染情况下临床症状温和，易被忽视。血清流行率较高，但多数阳性羊不表现症状。</w:t>
      </w:r>
    </w:p>
    <w:p>
      <w:pPr>
        <w:spacing w:before="0" w:after="0" w:line="240" w:lineRule="auto"/>
        <w:jc w:val="left"/>
        <w:rPr>
          <w:rFonts w:hint="eastAsia"/>
        </w:rPr>
      </w:pPr>
      <w:r>
        <w:rPr>
          <w:rFonts w:hint="eastAsia"/>
        </w:rPr>
        <w:t>病因：由伯氏疏螺旋体引起，主要通过硬蜱叮咬传播，野生啮齿类动物是重要储存宿主。</w:t>
      </w:r>
    </w:p>
    <w:p>
      <w:pPr>
        <w:spacing w:before="0" w:after="0" w:line="240" w:lineRule="auto"/>
        <w:jc w:val="left"/>
        <w:rPr>
          <w:rFonts w:hint="eastAsia"/>
        </w:rPr>
      </w:pPr>
      <w:r>
        <w:rPr>
          <w:rFonts w:hint="eastAsia"/>
        </w:rPr>
        <w:t>诊断方法：病原体分离培养困难，临床多用PCR、血清学检测作为辅助依据。诊断需结合放牧环境、蜱虫暴露史，排除支原体、衣原体、外伤、腐蹄病等常见跛行原因。</w:t>
      </w:r>
    </w:p>
    <w:p>
      <w:pPr>
        <w:spacing w:before="0" w:after="0" w:line="240" w:lineRule="auto"/>
        <w:jc w:val="left"/>
        <w:rPr>
          <w:rFonts w:hint="eastAsia"/>
        </w:rPr>
      </w:pPr>
      <w:r>
        <w:rPr>
          <w:rFonts w:hint="eastAsia"/>
        </w:rPr>
        <w:t>防治建议：治疗可选用长效土霉素、头孢噻呋、青霉素，连续使用2–4周。预防重点为定期灭蜱、避免在高危蜱虫草场放牧，减少蜱虫暴露机会。目前无反刍兽专用疫苗。</w:t>
      </w:r>
    </w:p>
    <w:p>
      <w:pPr>
        <w:spacing w:before="0" w:after="0" w:line="240" w:lineRule="auto"/>
        <w:jc w:val="left"/>
        <w:rPr>
          <w:rFonts w:hint="eastAsia"/>
        </w:rPr>
      </w:pPr>
    </w:p>
    <w:p>
      <w:pPr>
        <w:spacing w:before="0" w:after="0" w:line="240" w:lineRule="auto"/>
        <w:jc w:val="left"/>
        <w:rPr>
          <w:rFonts w:hint="eastAsia"/>
        </w:rPr>
      </w:pPr>
      <w:r>
        <w:rPr>
          <w:rFonts w:hint="eastAsia"/>
        </w:rPr>
        <w:t>编号（302）</w:t>
      </w:r>
    </w:p>
    <w:p>
      <w:pPr>
        <w:spacing w:before="0" w:after="0" w:line="240" w:lineRule="auto"/>
        <w:jc w:val="left"/>
        <w:rPr>
          <w:rFonts w:hint="eastAsia"/>
        </w:rPr>
      </w:pPr>
      <w:r>
        <w:rPr>
          <w:rFonts w:hint="eastAsia"/>
        </w:rPr>
        <w:t>疾病名称：气肿疽（黑腿病）</w:t>
      </w:r>
    </w:p>
    <w:p>
      <w:pPr>
        <w:spacing w:before="0" w:after="0" w:line="240" w:lineRule="auto"/>
        <w:jc w:val="left"/>
        <w:rPr>
          <w:rFonts w:hint="eastAsia"/>
        </w:rPr>
      </w:pPr>
      <w:r>
        <w:rPr>
          <w:rFonts w:hint="eastAsia"/>
        </w:rPr>
        <w:t>类型：羊梭菌性肌肉坏死病</w:t>
      </w:r>
    </w:p>
    <w:p>
      <w:pPr>
        <w:spacing w:before="0" w:after="0" w:line="240" w:lineRule="auto"/>
        <w:jc w:val="left"/>
        <w:rPr>
          <w:rFonts w:hint="eastAsia"/>
        </w:rPr>
      </w:pPr>
      <w:r>
        <w:rPr>
          <w:rFonts w:hint="eastAsia"/>
        </w:rPr>
        <w:t>症状：发病急、病程短，以急性高热、精神沉郁、厌食、肌肉肿胀、剧痛为特征。肿胀部位触之有捻发音，伤口感染型可见局部恶臭、发黑、坏死。绵羊比山羊更易感，死亡率接近100%，多数动物在出现症状后迅速死亡。</w:t>
      </w:r>
    </w:p>
    <w:p>
      <w:pPr>
        <w:spacing w:before="0" w:after="0" w:line="240" w:lineRule="auto"/>
        <w:jc w:val="left"/>
        <w:rPr>
          <w:rFonts w:hint="eastAsia"/>
        </w:rPr>
      </w:pPr>
      <w:r>
        <w:rPr>
          <w:rFonts w:hint="eastAsia"/>
        </w:rPr>
        <w:t>病因：主要由肖氏梭菌引起，也可由败毒梭菌、诺维梭菌单独或混合感染。细菌经伤口或消化道侵入，在缺氧、坏死肌肉内大量繁殖并产生强烈毒素，导致肌肉急性坏死、气肿、出血。</w:t>
      </w:r>
    </w:p>
    <w:p>
      <w:pPr>
        <w:spacing w:before="0" w:after="0" w:line="240" w:lineRule="auto"/>
        <w:jc w:val="left"/>
        <w:rPr>
          <w:rFonts w:hint="eastAsia"/>
        </w:rPr>
      </w:pPr>
      <w:r>
        <w:rPr>
          <w:rFonts w:hint="eastAsia"/>
        </w:rPr>
        <w:t>诊断方法：病死动物肌肉涂片可见革兰氏阳性粗大梭菌，荧光抗体检测、PCR可快速确诊。病理特征为肌肉暗黑、坏死、液化，有特殊酸臭气味，气体量通常少于牛。</w:t>
      </w:r>
    </w:p>
    <w:p>
      <w:pPr>
        <w:spacing w:before="0" w:after="0" w:line="240" w:lineRule="auto"/>
        <w:jc w:val="left"/>
        <w:rPr>
          <w:rFonts w:hint="eastAsia"/>
        </w:rPr>
      </w:pPr>
      <w:r>
        <w:rPr>
          <w:rFonts w:hint="eastAsia"/>
        </w:rPr>
        <w:t>防治建议：早期大剂量青霉素、积极清创、切开减张是唯一可能挽救的方法，但实际治疗成功率极低。预防最有效手段为梭菌多价疫苗免疫，母羊产前免疫，羔羊适时加强免疫。外伤后及时处理，尸体深埋或焚烧。</w:t>
      </w:r>
    </w:p>
    <w:p>
      <w:pPr>
        <w:spacing w:before="0" w:after="0" w:line="240" w:lineRule="auto"/>
        <w:jc w:val="left"/>
        <w:rPr>
          <w:rFonts w:hint="eastAsia"/>
        </w:rPr>
      </w:pPr>
    </w:p>
    <w:p>
      <w:pPr>
        <w:spacing w:before="0" w:after="0" w:line="240" w:lineRule="auto"/>
        <w:jc w:val="left"/>
        <w:rPr>
          <w:rFonts w:hint="eastAsia"/>
        </w:rPr>
      </w:pPr>
      <w:r>
        <w:rPr>
          <w:rFonts w:hint="eastAsia"/>
        </w:rPr>
        <w:t>编号（303）</w:t>
      </w:r>
    </w:p>
    <w:p>
      <w:pPr>
        <w:spacing w:before="0" w:after="0" w:line="240" w:lineRule="auto"/>
        <w:jc w:val="left"/>
        <w:rPr>
          <w:rFonts w:hint="eastAsia"/>
        </w:rPr>
      </w:pPr>
      <w:r>
        <w:rPr>
          <w:rFonts w:hint="eastAsia"/>
        </w:rPr>
        <w:t>疾病名称：肉孢子虫病</w:t>
      </w:r>
    </w:p>
    <w:p>
      <w:pPr>
        <w:spacing w:before="0" w:after="0" w:line="240" w:lineRule="auto"/>
        <w:jc w:val="left"/>
        <w:rPr>
          <w:rFonts w:hint="eastAsia"/>
        </w:rPr>
      </w:pPr>
      <w:r>
        <w:rPr>
          <w:rFonts w:hint="eastAsia"/>
        </w:rPr>
        <w:t>类型：羊、山羊原虫性肌肉疾病</w:t>
      </w:r>
    </w:p>
    <w:p>
      <w:pPr>
        <w:spacing w:before="0" w:after="0" w:line="240" w:lineRule="auto"/>
        <w:jc w:val="left"/>
        <w:rPr>
          <w:rFonts w:hint="eastAsia"/>
        </w:rPr>
      </w:pPr>
      <w:r>
        <w:rPr>
          <w:rFonts w:hint="eastAsia"/>
        </w:rPr>
        <w:t>症状：多数为隐性感染，无明显症状。严重感染羔羊表现为肌无力、共济失调、弛缓性瘫痪、贫血、生长迟缓、消瘦。山羊重症可出现高热、沉郁、虚弱，甚至急性死亡。心肌严重受损时可突发急性心衰、猝死。</w:t>
      </w:r>
    </w:p>
    <w:p>
      <w:pPr>
        <w:spacing w:before="0" w:after="0" w:line="240" w:lineRule="auto"/>
        <w:jc w:val="left"/>
        <w:rPr>
          <w:rFonts w:hint="eastAsia"/>
        </w:rPr>
      </w:pPr>
      <w:r>
        <w:rPr>
          <w:rFonts w:hint="eastAsia"/>
        </w:rPr>
        <w:t>病因：由肉孢子虫感染引起，犬、狼、狐等肉食动物为终末宿主，羊、山羊误食被粪便污染的草料、饮水后感染。虫体在骨骼肌、心肌内形成包囊，破坏肌细胞。</w:t>
      </w:r>
    </w:p>
    <w:p>
      <w:pPr>
        <w:spacing w:before="0" w:after="0" w:line="240" w:lineRule="auto"/>
        <w:jc w:val="left"/>
        <w:rPr>
          <w:rFonts w:hint="eastAsia"/>
        </w:rPr>
      </w:pPr>
      <w:r>
        <w:rPr>
          <w:rFonts w:hint="eastAsia"/>
        </w:rPr>
        <w:t>诊断方法：血清抗体检测、PCR可辅助诊断。病理检查在肌肉切片中可看到特征性肉孢子囊，常见心肌坏死、脑脑炎、血管炎。</w:t>
      </w:r>
    </w:p>
    <w:p>
      <w:pPr>
        <w:spacing w:before="0" w:after="0" w:line="240" w:lineRule="auto"/>
        <w:jc w:val="left"/>
        <w:rPr>
          <w:rFonts w:hint="eastAsia"/>
        </w:rPr>
      </w:pPr>
      <w:r>
        <w:rPr>
          <w:rFonts w:hint="eastAsia"/>
        </w:rPr>
        <w:t>防治建议：目前无特效治疗药物，氨丙啉、盐霉素可能有一定抑制作用。预防关键为禁止犬只接触羊群、饲草、水源，严禁用生肉喂犬。无可用疫苗。</w:t>
      </w:r>
    </w:p>
    <w:p>
      <w:pPr>
        <w:spacing w:before="0" w:after="0" w:line="240" w:lineRule="auto"/>
        <w:jc w:val="left"/>
        <w:rPr>
          <w:rFonts w:hint="eastAsia"/>
        </w:rPr>
      </w:pPr>
    </w:p>
    <w:p>
      <w:pPr>
        <w:spacing w:before="0" w:after="0" w:line="240" w:lineRule="auto"/>
        <w:jc w:val="left"/>
        <w:rPr>
          <w:rFonts w:hint="eastAsia"/>
        </w:rPr>
      </w:pPr>
      <w:r>
        <w:rPr>
          <w:rFonts w:hint="eastAsia"/>
        </w:rPr>
        <w:t>编号（304）</w:t>
      </w:r>
    </w:p>
    <w:p>
      <w:pPr>
        <w:spacing w:before="0" w:after="0" w:line="240" w:lineRule="auto"/>
        <w:jc w:val="left"/>
        <w:rPr>
          <w:rFonts w:hint="eastAsia"/>
        </w:rPr>
      </w:pPr>
      <w:r>
        <w:rPr>
          <w:rFonts w:hint="eastAsia"/>
        </w:rPr>
        <w:t>疾病名称：口蹄疫</w:t>
      </w:r>
    </w:p>
    <w:p>
      <w:pPr>
        <w:spacing w:before="0" w:after="0" w:line="240" w:lineRule="auto"/>
        <w:jc w:val="left"/>
        <w:rPr>
          <w:rFonts w:hint="eastAsia"/>
        </w:rPr>
      </w:pPr>
      <w:r>
        <w:rPr>
          <w:rFonts w:hint="eastAsia"/>
        </w:rPr>
        <w:t>类型：偶蹄动物烈性接触性病毒病</w:t>
      </w:r>
    </w:p>
    <w:p>
      <w:pPr>
        <w:spacing w:before="0" w:after="0" w:line="240" w:lineRule="auto"/>
        <w:jc w:val="left"/>
        <w:rPr>
          <w:rFonts w:hint="eastAsia"/>
        </w:rPr>
      </w:pPr>
      <w:r>
        <w:rPr>
          <w:rFonts w:hint="eastAsia"/>
        </w:rPr>
        <w:t>症状：在羊、山羊中症状通常较温和，以蹄部水疱、糜烂、跛行为最典型表现。口腔水疱、糜烂相对轻微，可见短暂发热、流涎、产奶量下降。幼龄羔羊可发生严重心肌炎，突发猝死，死亡率较高。该病传染性极强，可在短时间内造成大规模流行。</w:t>
      </w:r>
    </w:p>
    <w:p>
      <w:pPr>
        <w:spacing w:before="0" w:after="0" w:line="240" w:lineRule="auto"/>
        <w:jc w:val="left"/>
        <w:rPr>
          <w:rFonts w:hint="eastAsia"/>
        </w:rPr>
      </w:pPr>
      <w:r>
        <w:rPr>
          <w:rFonts w:hint="eastAsia"/>
        </w:rPr>
        <w:t>病因：由口蹄疫病毒引起，分为7个血清型，各型之间无交叉免疫。主要经呼吸道、消化道、伤口、气溶胶快速传播。</w:t>
      </w:r>
    </w:p>
    <w:p>
      <w:pPr>
        <w:spacing w:before="0" w:after="0" w:line="240" w:lineRule="auto"/>
        <w:jc w:val="left"/>
        <w:rPr>
          <w:rFonts w:hint="eastAsia"/>
        </w:rPr>
      </w:pPr>
      <w:r>
        <w:rPr>
          <w:rFonts w:hint="eastAsia"/>
        </w:rPr>
        <w:t>诊断方法：出现典型水疱、糜烂、大规模跛行时必须立即上报。实验室通过病毒分离、PCR鉴定确诊并分型。</w:t>
      </w:r>
    </w:p>
    <w:p>
      <w:pPr>
        <w:spacing w:before="0" w:after="0" w:line="240" w:lineRule="auto"/>
        <w:jc w:val="left"/>
        <w:rPr>
          <w:rFonts w:hint="eastAsia"/>
        </w:rPr>
      </w:pPr>
      <w:r>
        <w:rPr>
          <w:rFonts w:hint="eastAsia"/>
        </w:rPr>
        <w:t>防治建议：本病为法定一类传染病，不允许治疗，必须上报、封锁、扑杀、无害化处理。疫区可进行疫苗免疫，严格隔离、消毒、禁运。非疫区强化检疫，严禁从疫区引进动物、产品。</w:t>
      </w:r>
    </w:p>
    <w:p>
      <w:pPr>
        <w:spacing w:before="0" w:after="0" w:line="240" w:lineRule="auto"/>
        <w:jc w:val="left"/>
        <w:rPr>
          <w:rFonts w:hint="eastAsia"/>
        </w:rPr>
      </w:pPr>
    </w:p>
    <w:p>
      <w:pPr>
        <w:spacing w:before="0" w:after="0" w:line="240" w:lineRule="auto"/>
        <w:jc w:val="left"/>
        <w:rPr>
          <w:rFonts w:hint="eastAsia"/>
        </w:rPr>
      </w:pPr>
      <w:r>
        <w:rPr>
          <w:rFonts w:hint="eastAsia"/>
        </w:rPr>
        <w:t>编号（305）</w:t>
      </w:r>
    </w:p>
    <w:p>
      <w:pPr>
        <w:spacing w:before="0" w:after="0" w:line="240" w:lineRule="auto"/>
        <w:jc w:val="left"/>
        <w:rPr>
          <w:rFonts w:hint="eastAsia"/>
        </w:rPr>
      </w:pPr>
      <w:r>
        <w:rPr>
          <w:rFonts w:hint="eastAsia"/>
        </w:rPr>
        <w:t>疾病名称：退行性关节病</w:t>
      </w:r>
    </w:p>
    <w:p>
      <w:pPr>
        <w:spacing w:before="0" w:after="0" w:line="240" w:lineRule="auto"/>
        <w:jc w:val="left"/>
        <w:rPr>
          <w:rFonts w:hint="eastAsia"/>
        </w:rPr>
      </w:pPr>
      <w:r>
        <w:rPr>
          <w:rFonts w:hint="eastAsia"/>
        </w:rPr>
        <w:t>类型：羊、山羊关节慢性退行性疾病</w:t>
      </w:r>
    </w:p>
    <w:p>
      <w:pPr>
        <w:spacing w:before="0" w:after="0" w:line="240" w:lineRule="auto"/>
        <w:jc w:val="left"/>
        <w:rPr>
          <w:rFonts w:hint="eastAsia"/>
        </w:rPr>
      </w:pPr>
      <w:r>
        <w:rPr>
          <w:rFonts w:hint="eastAsia"/>
        </w:rPr>
        <w:t>症状：以慢性、进行性跛行为主，运动初期僵硬，活动后略有缓解，长期运动后再次加重。患病关节肿胀、变形、活动范围缩小，常伴随蹄壳过度生长、磨损异常。绝大多数病例继发于感染性关节炎、关节创伤、髌骨脱位、CAE等。老年宠物羊、高产羊、肥胖羊更易发。</w:t>
      </w:r>
    </w:p>
    <w:p>
      <w:pPr>
        <w:spacing w:before="0" w:after="0" w:line="240" w:lineRule="auto"/>
        <w:jc w:val="left"/>
        <w:rPr>
          <w:rFonts w:hint="eastAsia"/>
        </w:rPr>
      </w:pPr>
      <w:r>
        <w:rPr>
          <w:rFonts w:hint="eastAsia"/>
        </w:rPr>
        <w:t>病因：核心病理为关节软骨渐进性磨损、破坏、剥脱，滑膜增生、纤维化，骨赘形成。创伤、感染、遗传、肥胖、长期异常负重、老龄化是重要诱因。</w:t>
      </w:r>
    </w:p>
    <w:p>
      <w:pPr>
        <w:spacing w:before="0" w:after="0" w:line="240" w:lineRule="auto"/>
        <w:jc w:val="left"/>
        <w:rPr>
          <w:rFonts w:hint="eastAsia"/>
        </w:rPr>
      </w:pPr>
      <w:r>
        <w:rPr>
          <w:rFonts w:hint="eastAsia"/>
        </w:rPr>
        <w:t>诊断方法：根据慢性进行性跛行、关节畸形、活动受限可临床诊断。X线检查可见关节间隙狭窄、骨赘增生、软骨下骨硬化、囊性变。</w:t>
      </w:r>
    </w:p>
    <w:p>
      <w:pPr>
        <w:spacing w:before="0" w:after="0" w:line="240" w:lineRule="auto"/>
        <w:jc w:val="left"/>
        <w:rPr>
          <w:rFonts w:hint="eastAsia"/>
        </w:rPr>
      </w:pPr>
      <w:r>
        <w:rPr>
          <w:rFonts w:hint="eastAsia"/>
        </w:rPr>
        <w:t>防治建议：控制体重、避免剧烈运动、提供柔软垫料、适度活动。使用非甾体抗炎药缓解疼痛、改善活动能力。可配合使用软骨保护剂。重症病例可进行关节融合手术，整体预后一般。</w:t>
      </w:r>
    </w:p>
    <w:p>
      <w:pPr>
        <w:spacing w:before="0" w:after="0" w:line="240" w:lineRule="auto"/>
        <w:jc w:val="left"/>
        <w:rPr>
          <w:rFonts w:hint="eastAsia"/>
        </w:rPr>
      </w:pPr>
    </w:p>
    <w:p>
      <w:pPr>
        <w:spacing w:before="0" w:after="0" w:line="240" w:lineRule="auto"/>
        <w:jc w:val="left"/>
        <w:rPr>
          <w:rFonts w:hint="eastAsia"/>
        </w:rPr>
      </w:pPr>
      <w:r>
        <w:rPr>
          <w:rFonts w:hint="eastAsia"/>
        </w:rPr>
        <w:t>编号（306）</w:t>
      </w:r>
    </w:p>
    <w:p>
      <w:pPr>
        <w:spacing w:before="0" w:after="0" w:line="240" w:lineRule="auto"/>
        <w:jc w:val="left"/>
        <w:rPr>
          <w:rFonts w:hint="eastAsia"/>
        </w:rPr>
      </w:pPr>
      <w:r>
        <w:rPr>
          <w:rFonts w:hint="eastAsia"/>
        </w:rPr>
        <w:t>疾病名称：营养性肌营养不良（白肌病）</w:t>
      </w:r>
    </w:p>
    <w:p>
      <w:pPr>
        <w:spacing w:before="0" w:after="0" w:line="240" w:lineRule="auto"/>
        <w:jc w:val="left"/>
        <w:rPr>
          <w:rFonts w:hint="eastAsia"/>
        </w:rPr>
      </w:pPr>
      <w:r>
        <w:rPr>
          <w:rFonts w:hint="eastAsia"/>
        </w:rPr>
        <w:t>类型：羔羊、山羊羔硒/维生素E缺乏症</w:t>
      </w:r>
    </w:p>
    <w:p>
      <w:pPr>
        <w:spacing w:before="0" w:after="0" w:line="240" w:lineRule="auto"/>
        <w:jc w:val="left"/>
        <w:rPr>
          <w:rFonts w:hint="eastAsia"/>
        </w:rPr>
      </w:pPr>
      <w:r>
        <w:rPr>
          <w:rFonts w:hint="eastAsia"/>
        </w:rPr>
        <w:t>症状：多见于2–6月龄快速生长羔羊，分为急性心型和亚急性骨骼肌型。心型病例突发呼吸窘迫、口鼻流泡沫、心跳加快、猝死。骨骼肌型表现步态僵硬、肌肉震颤、起立困难、吞咽障碍，易继发吸入性肺炎。患病羔血清CK、AST活性显著升高。</w:t>
      </w:r>
    </w:p>
    <w:p>
      <w:pPr>
        <w:spacing w:before="0" w:after="0" w:line="240" w:lineRule="auto"/>
        <w:jc w:val="left"/>
        <w:rPr>
          <w:rFonts w:hint="eastAsia"/>
        </w:rPr>
      </w:pPr>
      <w:r>
        <w:rPr>
          <w:rFonts w:hint="eastAsia"/>
        </w:rPr>
        <w:t>病因：主要由于土壤、饲草料硒含量缺乏，同时维生素E不足或因氧化、长期储存被破坏。快速生长、应激、剧烈运动可诱发。硒是谷胱甘肽过氧化物酶重要组成部分，维生素E为重要抗氧化剂，两者缺乏导致肌细胞膜氧化损伤、坏死。</w:t>
      </w:r>
    </w:p>
    <w:p>
      <w:pPr>
        <w:spacing w:before="0" w:after="0" w:line="240" w:lineRule="auto"/>
        <w:jc w:val="left"/>
        <w:rPr>
          <w:rFonts w:hint="eastAsia"/>
        </w:rPr>
      </w:pPr>
      <w:r>
        <w:rPr>
          <w:rFonts w:hint="eastAsia"/>
        </w:rPr>
        <w:t>诊断方法：检测血硒浓度、全血谷胱甘肽过氧化物酶活性可确诊。病理检查可见骨骼肌苍白、条纹状坏死、钙化，典型病变呈双侧对称。</w:t>
      </w:r>
    </w:p>
    <w:p>
      <w:pPr>
        <w:spacing w:before="0" w:after="0" w:line="240" w:lineRule="auto"/>
        <w:jc w:val="left"/>
        <w:rPr>
          <w:rFonts w:hint="eastAsia"/>
        </w:rPr>
      </w:pPr>
      <w:r>
        <w:rPr>
          <w:rFonts w:hint="eastAsia"/>
        </w:rPr>
        <w:t>防治建议：立即注射硒+维生素E制剂，24小时后可重复一次。母羊产前补硒是最关键预防措施，羔羊出生后、断奶时各补硒一次。饲草料中长期、稳定添加硒和维生素E，避免饲料长期储存、氧化变质。</w:t>
      </w:r>
    </w:p>
    <w:p>
      <w:pPr>
        <w:spacing w:before="0" w:after="0" w:line="240" w:lineRule="auto"/>
        <w:jc w:val="left"/>
        <w:rPr>
          <w:rFonts w:hint="eastAsia"/>
        </w:rPr>
      </w:pPr>
    </w:p>
    <w:p>
      <w:pPr>
        <w:spacing w:before="0" w:after="0" w:line="240" w:lineRule="auto"/>
        <w:jc w:val="left"/>
        <w:rPr>
          <w:rFonts w:hint="eastAsia"/>
        </w:rPr>
      </w:pPr>
      <w:r>
        <w:rPr>
          <w:rFonts w:hint="eastAsia"/>
        </w:rPr>
        <w:t>编号（307）</w:t>
      </w:r>
    </w:p>
    <w:p>
      <w:pPr>
        <w:spacing w:before="0" w:after="0" w:line="240" w:lineRule="auto"/>
        <w:jc w:val="left"/>
        <w:rPr>
          <w:rFonts w:hint="eastAsia"/>
        </w:rPr>
      </w:pPr>
      <w:r>
        <w:rPr>
          <w:rFonts w:hint="eastAsia"/>
        </w:rPr>
        <w:t>疾病名称：佝偻病/骨软化症</w:t>
      </w:r>
    </w:p>
    <w:p>
      <w:pPr>
        <w:spacing w:before="0" w:after="0" w:line="240" w:lineRule="auto"/>
        <w:jc w:val="left"/>
        <w:rPr>
          <w:rFonts w:hint="eastAsia"/>
        </w:rPr>
      </w:pPr>
      <w:r>
        <w:rPr>
          <w:rFonts w:hint="eastAsia"/>
        </w:rPr>
        <w:t>类型：羔羊维生素D/钙/磷缺乏症</w:t>
      </w:r>
    </w:p>
    <w:p>
      <w:pPr>
        <w:spacing w:before="0" w:after="0" w:line="240" w:lineRule="auto"/>
        <w:jc w:val="left"/>
        <w:rPr>
          <w:rFonts w:hint="eastAsia"/>
        </w:rPr>
      </w:pPr>
      <w:r>
        <w:rPr>
          <w:rFonts w:hint="eastAsia"/>
        </w:rPr>
        <w:t>症状：幼龄动物发生佝偻病，表现步态僵硬、跛行、关节肿大、肋骨串珠、四肢弯曲、出牙延迟、生长迟缓、消瘦。成年动物发生骨软化症，以骨质疏松、骨骼多孔、易发生病理性骨折、身体虚弱、消瘦为特征。</w:t>
      </w:r>
    </w:p>
    <w:p>
      <w:pPr>
        <w:spacing w:before="0" w:after="0" w:line="240" w:lineRule="auto"/>
        <w:jc w:val="left"/>
        <w:rPr>
          <w:rFonts w:hint="eastAsia"/>
        </w:rPr>
      </w:pPr>
      <w:r>
        <w:rPr>
          <w:rFonts w:hint="eastAsia"/>
        </w:rPr>
        <w:t>病因：最常见原因是维生素D缺乏，如光照不足、长期饲喂青绿未晒制饲草。钙、磷缺乏或比例不当也可致病。长期采食含草酸植物、慢性中毒、严重寄生虫病可诱发或加重。</w:t>
      </w:r>
    </w:p>
    <w:p>
      <w:pPr>
        <w:spacing w:before="0" w:after="0" w:line="240" w:lineRule="auto"/>
        <w:jc w:val="left"/>
        <w:rPr>
          <w:rFonts w:hint="eastAsia"/>
        </w:rPr>
      </w:pPr>
      <w:r>
        <w:rPr>
          <w:rFonts w:hint="eastAsia"/>
        </w:rPr>
        <w:t>诊断方法：血液检查可见碱性磷酸酶显著升高，血钙、血磷可降低。X线特征为生长板增宽、长骨弯曲、皮质变薄、骨密度下降。</w:t>
      </w:r>
    </w:p>
    <w:p>
      <w:pPr>
        <w:spacing w:before="0" w:after="0" w:line="240" w:lineRule="auto"/>
        <w:jc w:val="left"/>
        <w:rPr>
          <w:rFonts w:hint="eastAsia"/>
        </w:rPr>
      </w:pPr>
      <w:r>
        <w:rPr>
          <w:rFonts w:hint="eastAsia"/>
        </w:rPr>
        <w:t>防治建议：肌肉注射维生素D3，同时调整日粮钙磷比例至1:1–2:1。保证充足光照，饲喂优质干草。及时移除有毒植物，治疗基础病。</w:t>
      </w:r>
    </w:p>
    <w:p>
      <w:pPr>
        <w:spacing w:before="0" w:after="0" w:line="240" w:lineRule="auto"/>
        <w:jc w:val="left"/>
        <w:rPr>
          <w:rFonts w:hint="eastAsia"/>
        </w:rPr>
      </w:pPr>
    </w:p>
    <w:p>
      <w:pPr>
        <w:spacing w:before="0" w:after="0" w:line="240" w:lineRule="auto"/>
        <w:jc w:val="left"/>
        <w:rPr>
          <w:rFonts w:hint="eastAsia"/>
        </w:rPr>
      </w:pPr>
      <w:r>
        <w:rPr>
          <w:rFonts w:hint="eastAsia"/>
        </w:rPr>
        <w:t>编号（308）</w:t>
      </w:r>
    </w:p>
    <w:p>
      <w:pPr>
        <w:spacing w:before="0" w:after="0" w:line="240" w:lineRule="auto"/>
        <w:jc w:val="left"/>
        <w:rPr>
          <w:rFonts w:hint="eastAsia"/>
        </w:rPr>
      </w:pPr>
      <w:r>
        <w:rPr>
          <w:rFonts w:hint="eastAsia"/>
        </w:rPr>
        <w:t>疾病名称：纤维性骨营养不良</w:t>
      </w:r>
    </w:p>
    <w:p>
      <w:pPr>
        <w:spacing w:before="0" w:after="0" w:line="240" w:lineRule="auto"/>
        <w:jc w:val="left"/>
        <w:rPr>
          <w:rFonts w:hint="eastAsia"/>
        </w:rPr>
      </w:pPr>
      <w:r>
        <w:rPr>
          <w:rFonts w:hint="eastAsia"/>
        </w:rPr>
        <w:t>类型：羊、山羊营养性继发性甲状旁腺机能亢进</w:t>
      </w:r>
    </w:p>
    <w:p>
      <w:pPr>
        <w:spacing w:before="0" w:after="0" w:line="240" w:lineRule="auto"/>
        <w:jc w:val="left"/>
        <w:rPr>
          <w:rFonts w:hint="eastAsia"/>
        </w:rPr>
      </w:pPr>
      <w:r>
        <w:rPr>
          <w:rFonts w:hint="eastAsia"/>
        </w:rPr>
        <w:t>症状：最典型表现为双侧颌骨对称性肿大、质地变软，病羊张口、采食、咀嚼困难。同时出现跛行、骨骼脆弱、易发病理性骨折，整体消瘦、被毛粗乱、牙齿松动、磨损异常。</w:t>
      </w:r>
    </w:p>
    <w:p>
      <w:pPr>
        <w:spacing w:before="0" w:after="0" w:line="240" w:lineRule="auto"/>
        <w:jc w:val="left"/>
        <w:rPr>
          <w:rFonts w:hint="eastAsia"/>
        </w:rPr>
      </w:pPr>
      <w:r>
        <w:rPr>
          <w:rFonts w:hint="eastAsia"/>
        </w:rPr>
        <w:t>病因：主要由日粮钙磷比例严重倒置引起，长期大量饲喂麸皮、谷物等高磷低钙饲料最常见。维生素D缺乏、肠道钙吸收障碍会加重病情。长期低钙、高磷导致甲状旁腺激素大量分泌，动员骨钙，骨组织被纤维组织替代。</w:t>
      </w:r>
    </w:p>
    <w:p>
      <w:pPr>
        <w:spacing w:before="0" w:after="0" w:line="240" w:lineRule="auto"/>
        <w:jc w:val="left"/>
        <w:rPr>
          <w:rFonts w:hint="eastAsia"/>
        </w:rPr>
      </w:pPr>
      <w:r>
        <w:rPr>
          <w:rFonts w:hint="eastAsia"/>
        </w:rPr>
        <w:t>诊断方法：X线显示颌骨肿大、骨密度降低、牙齿移位、部分病例可见病理性骨折。血钙可正常或偏低，血磷可升高。病理特征为骨组织被大量纤维组织取代。</w:t>
      </w:r>
    </w:p>
    <w:p>
      <w:pPr>
        <w:spacing w:before="0" w:after="0" w:line="240" w:lineRule="auto"/>
        <w:jc w:val="left"/>
        <w:rPr>
          <w:rFonts w:hint="eastAsia"/>
        </w:rPr>
      </w:pPr>
      <w:r>
        <w:rPr>
          <w:rFonts w:hint="eastAsia"/>
        </w:rPr>
        <w:t>防治建议：立即调整日粮，使钙磷比例维持在1:1–2:1，减少麸皮、谷物等比例。补充石粉、维生素D，保证适当光照。颌骨畸形一旦形成难以完全恢复，本病以预防为主。</w:t>
      </w:r>
    </w:p>
    <w:p>
      <w:pPr>
        <w:spacing w:before="0" w:after="0" w:line="240" w:lineRule="auto"/>
        <w:jc w:val="left"/>
        <w:rPr>
          <w:rFonts w:hint="eastAsia"/>
        </w:rPr>
      </w:pPr>
    </w:p>
    <w:p>
      <w:pPr>
        <w:spacing w:before="0" w:after="0" w:line="240" w:lineRule="auto"/>
        <w:jc w:val="left"/>
        <w:rPr>
          <w:rFonts w:hint="eastAsia"/>
        </w:rPr>
      </w:pPr>
      <w:r>
        <w:rPr>
          <w:rFonts w:hint="eastAsia"/>
        </w:rPr>
        <w:t>编号（309）</w:t>
      </w:r>
    </w:p>
    <w:p>
      <w:pPr>
        <w:spacing w:before="0" w:after="0" w:line="240" w:lineRule="auto"/>
        <w:jc w:val="left"/>
        <w:rPr>
          <w:rFonts w:hint="eastAsia"/>
        </w:rPr>
      </w:pPr>
      <w:r>
        <w:rPr>
          <w:rFonts w:hint="eastAsia"/>
        </w:rPr>
        <w:t>疾病名称：骨骺炎</w:t>
      </w:r>
    </w:p>
    <w:p>
      <w:pPr>
        <w:spacing w:before="0" w:after="0" w:line="240" w:lineRule="auto"/>
        <w:jc w:val="left"/>
        <w:rPr>
          <w:rFonts w:hint="eastAsia"/>
        </w:rPr>
      </w:pPr>
      <w:r>
        <w:rPr>
          <w:rFonts w:hint="eastAsia"/>
        </w:rPr>
        <w:t>类型：快速生长羔羊骨骺发育异常</w:t>
      </w:r>
    </w:p>
    <w:p>
      <w:pPr>
        <w:spacing w:before="0" w:after="0" w:line="240" w:lineRule="auto"/>
        <w:jc w:val="left"/>
        <w:rPr>
          <w:rFonts w:hint="eastAsia"/>
        </w:rPr>
      </w:pPr>
      <w:r>
        <w:rPr>
          <w:rFonts w:hint="eastAsia"/>
        </w:rPr>
        <w:t>症状：多见于快速生长的公羔和妊娠青年母羊，发病率较低。表现为渐进性跛行，严重时无法站立，腕关节、跗关节、系关节肿大、角度异常，呈角状弯曲。部分病例分娩后症状略有缓解，但常遗留永久性肢体畸形。</w:t>
      </w:r>
    </w:p>
    <w:p>
      <w:pPr>
        <w:spacing w:before="0" w:after="0" w:line="240" w:lineRule="auto"/>
        <w:jc w:val="left"/>
        <w:rPr>
          <w:rFonts w:hint="eastAsia"/>
        </w:rPr>
      </w:pPr>
      <w:r>
        <w:rPr>
          <w:rFonts w:hint="eastAsia"/>
        </w:rPr>
        <w:t>病因：与遗传、快速生长、高能高蛋白日粮、钙磷比例不当、铜缺乏、关节负重异常、外伤等多种因素相关。</w:t>
      </w:r>
    </w:p>
    <w:p>
      <w:pPr>
        <w:spacing w:before="0" w:after="0" w:line="240" w:lineRule="auto"/>
        <w:jc w:val="left"/>
        <w:rPr>
          <w:rFonts w:hint="eastAsia"/>
        </w:rPr>
      </w:pPr>
      <w:r>
        <w:rPr>
          <w:rFonts w:hint="eastAsia"/>
        </w:rPr>
        <w:t>诊断方法：根据关节肿大、跛行、快速生长饲养史可初步诊断。X线检查可见骨骺成熟延迟、异常骨增生、生长板紊乱。</w:t>
      </w:r>
    </w:p>
    <w:p>
      <w:pPr>
        <w:spacing w:before="0" w:after="0" w:line="240" w:lineRule="auto"/>
        <w:jc w:val="left"/>
        <w:rPr>
          <w:rFonts w:hint="eastAsia"/>
        </w:rPr>
      </w:pPr>
      <w:r>
        <w:rPr>
          <w:rFonts w:hint="eastAsia"/>
        </w:rPr>
        <w:t>防治建议：适当控制生长速度，降低日粮能量、蛋白质水平。维持日粮钙磷比例4:1–6:1，合理补铜。使用非甾体抗炎药止痛，定期修蹄，尽量在较硬地面活动。</w:t>
      </w:r>
    </w:p>
    <w:p>
      <w:pPr>
        <w:spacing w:before="0" w:after="0" w:line="240" w:lineRule="auto"/>
        <w:jc w:val="left"/>
        <w:rPr>
          <w:rFonts w:hint="eastAsia"/>
        </w:rPr>
      </w:pPr>
    </w:p>
    <w:p>
      <w:pPr>
        <w:spacing w:before="0" w:after="0" w:line="240" w:lineRule="auto"/>
        <w:jc w:val="left"/>
        <w:rPr>
          <w:rFonts w:hint="eastAsia"/>
        </w:rPr>
      </w:pPr>
      <w:r>
        <w:rPr>
          <w:rFonts w:hint="eastAsia"/>
        </w:rPr>
        <w:t>编号（310）</w:t>
      </w:r>
    </w:p>
    <w:p>
      <w:pPr>
        <w:spacing w:before="0" w:after="0" w:line="240" w:lineRule="auto"/>
        <w:jc w:val="left"/>
        <w:rPr>
          <w:rFonts w:hint="eastAsia"/>
        </w:rPr>
      </w:pPr>
      <w:r>
        <w:rPr>
          <w:rFonts w:hint="eastAsia"/>
        </w:rPr>
        <w:t>疾病名称：骨软骨病</w:t>
      </w:r>
    </w:p>
    <w:p>
      <w:pPr>
        <w:spacing w:before="0" w:after="0" w:line="240" w:lineRule="auto"/>
        <w:jc w:val="left"/>
        <w:rPr>
          <w:rFonts w:hint="eastAsia"/>
        </w:rPr>
      </w:pPr>
      <w:r>
        <w:rPr>
          <w:rFonts w:hint="eastAsia"/>
        </w:rPr>
        <w:t>类型：绵羊软骨内骨化异常</w:t>
      </w:r>
    </w:p>
    <w:p>
      <w:pPr>
        <w:spacing w:before="0" w:after="0" w:line="240" w:lineRule="auto"/>
        <w:jc w:val="left"/>
        <w:rPr>
          <w:rFonts w:hint="eastAsia"/>
        </w:rPr>
      </w:pPr>
      <w:r>
        <w:rPr>
          <w:rFonts w:hint="eastAsia"/>
        </w:rPr>
        <w:t>症状：主要见于快速生长、高谷物饲喂的羔羊，表现为不明原因跛行、关节肿胀、活动受限，无发热、无化脓，易被误诊为感染性关节炎。临床相对少见。</w:t>
      </w:r>
    </w:p>
    <w:p>
      <w:pPr>
        <w:spacing w:before="0" w:after="0" w:line="240" w:lineRule="auto"/>
        <w:jc w:val="left"/>
        <w:rPr>
          <w:rFonts w:hint="eastAsia"/>
        </w:rPr>
      </w:pPr>
      <w:r>
        <w:rPr>
          <w:rFonts w:hint="eastAsia"/>
        </w:rPr>
        <w:t>病因：发病核心为软骨内骨化过程障碍，与遗传、快速生长、营养过剩、日粮结构不合理密切相关。</w:t>
      </w:r>
    </w:p>
    <w:p>
      <w:pPr>
        <w:spacing w:before="0" w:after="0" w:line="240" w:lineRule="auto"/>
        <w:jc w:val="left"/>
        <w:rPr>
          <w:rFonts w:hint="eastAsia"/>
        </w:rPr>
      </w:pPr>
      <w:r>
        <w:rPr>
          <w:rFonts w:hint="eastAsia"/>
        </w:rPr>
        <w:t>诊断方法：X线检查可见关节软骨下骨缺损、囊性变、游离骨片、骨硬化等典型改变。</w:t>
      </w:r>
    </w:p>
    <w:p>
      <w:pPr>
        <w:spacing w:before="0" w:after="0" w:line="240" w:lineRule="auto"/>
        <w:jc w:val="left"/>
        <w:rPr>
          <w:rFonts w:hint="eastAsia"/>
        </w:rPr>
      </w:pPr>
      <w:r>
        <w:rPr>
          <w:rFonts w:hint="eastAsia"/>
        </w:rPr>
        <w:t>防治建议：以控制生长速度、均衡营养、避免高谷物快速催肥为主。对症止痛、限制运动，重症病例预后不良。</w:t>
      </w:r>
    </w:p>
    <w:p>
      <w:pPr>
        <w:spacing w:before="0" w:after="0" w:line="240" w:lineRule="auto"/>
        <w:jc w:val="left"/>
        <w:rPr>
          <w:rFonts w:hint="eastAsia"/>
        </w:rPr>
      </w:pPr>
    </w:p>
    <w:p>
      <w:pPr>
        <w:spacing w:before="0" w:after="0" w:line="240" w:lineRule="auto"/>
        <w:jc w:val="left"/>
        <w:rPr>
          <w:rFonts w:hint="eastAsia"/>
        </w:rPr>
      </w:pPr>
      <w:r>
        <w:rPr>
          <w:rFonts w:hint="eastAsia"/>
        </w:rPr>
        <w:t>编号（311）</w:t>
      </w:r>
    </w:p>
    <w:p>
      <w:pPr>
        <w:spacing w:before="0" w:after="0" w:line="240" w:lineRule="auto"/>
        <w:jc w:val="left"/>
        <w:rPr>
          <w:rFonts w:hint="eastAsia"/>
        </w:rPr>
      </w:pPr>
      <w:r>
        <w:rPr>
          <w:rFonts w:hint="eastAsia"/>
        </w:rPr>
        <w:t>疾病名称：硒中毒</w:t>
      </w:r>
    </w:p>
    <w:p>
      <w:pPr>
        <w:spacing w:before="0" w:after="0" w:line="240" w:lineRule="auto"/>
        <w:jc w:val="left"/>
        <w:rPr>
          <w:rFonts w:hint="eastAsia"/>
        </w:rPr>
      </w:pPr>
      <w:r>
        <w:rPr>
          <w:rFonts w:hint="eastAsia"/>
        </w:rPr>
        <w:t>类型：羊、山羊硒过量中毒</w:t>
      </w:r>
    </w:p>
    <w:p>
      <w:pPr>
        <w:spacing w:before="0" w:after="0" w:line="240" w:lineRule="auto"/>
        <w:jc w:val="left"/>
        <w:rPr>
          <w:rFonts w:hint="eastAsia"/>
        </w:rPr>
      </w:pPr>
      <w:r>
        <w:rPr>
          <w:rFonts w:hint="eastAsia"/>
        </w:rPr>
        <w:t>症状：急性中毒表现呼吸困难、心跳加快、发热、口鼻流白色或带血泡沫、精神沉郁、突然死亡。慢性中毒表现被毛粗乱、脱毛、消瘦、冠带水肿、蹄壳变形、开裂、脱落、明显跛行。新生羔羊可出现先天性蹄畸形。</w:t>
      </w:r>
    </w:p>
    <w:p>
      <w:pPr>
        <w:spacing w:before="0" w:after="0" w:line="240" w:lineRule="auto"/>
        <w:jc w:val="left"/>
        <w:rPr>
          <w:rFonts w:hint="eastAsia"/>
        </w:rPr>
      </w:pPr>
      <w:r>
        <w:rPr>
          <w:rFonts w:hint="eastAsia"/>
        </w:rPr>
        <w:t>病因：主要来源于高硒土壤、高硒蓄积植物，或补硒剂量过大、频率过高、制剂使用不当。绵羊比牛更易发生硒中毒。</w:t>
      </w:r>
    </w:p>
    <w:p>
      <w:pPr>
        <w:spacing w:before="0" w:after="0" w:line="240" w:lineRule="auto"/>
        <w:jc w:val="left"/>
        <w:rPr>
          <w:rFonts w:hint="eastAsia"/>
        </w:rPr>
      </w:pPr>
      <w:r>
        <w:rPr>
          <w:rFonts w:hint="eastAsia"/>
        </w:rPr>
        <w:t>诊断方法：检测血液、尿液、被毛硒含量显著升高即可确诊。病理可见骨骼肌、心肌变性、坏死，蹄壳结构异常。</w:t>
      </w:r>
    </w:p>
    <w:p>
      <w:pPr>
        <w:spacing w:before="0" w:after="0" w:line="240" w:lineRule="auto"/>
        <w:jc w:val="left"/>
        <w:rPr>
          <w:rFonts w:hint="eastAsia"/>
        </w:rPr>
      </w:pPr>
      <w:r>
        <w:rPr>
          <w:rFonts w:hint="eastAsia"/>
        </w:rPr>
        <w:t>防治建议：无特效解毒药，立即停止高硒饲草、停用硒制剂。饲喂高蛋白日粮、补充硫氨基酸可减轻中毒损伤。预防关键为精准补硒，避免在高硒草场长期放牧。</w:t>
      </w:r>
    </w:p>
    <w:p>
      <w:pPr>
        <w:spacing w:before="0" w:after="0" w:line="240" w:lineRule="auto"/>
        <w:jc w:val="left"/>
        <w:rPr>
          <w:rFonts w:hint="eastAsia"/>
        </w:rPr>
      </w:pPr>
    </w:p>
    <w:p>
      <w:pPr>
        <w:spacing w:before="0" w:after="0" w:line="240" w:lineRule="auto"/>
        <w:jc w:val="left"/>
        <w:rPr>
          <w:rFonts w:hint="eastAsia"/>
        </w:rPr>
      </w:pPr>
      <w:r>
        <w:rPr>
          <w:rFonts w:hint="eastAsia"/>
        </w:rPr>
        <w:t>编号（312）</w:t>
      </w:r>
    </w:p>
    <w:p>
      <w:pPr>
        <w:spacing w:before="0" w:after="0" w:line="240" w:lineRule="auto"/>
        <w:jc w:val="left"/>
        <w:rPr>
          <w:rFonts w:hint="eastAsia"/>
        </w:rPr>
      </w:pPr>
      <w:r>
        <w:rPr>
          <w:rFonts w:hint="eastAsia"/>
        </w:rPr>
        <w:t>疾病名称：麦角中毒</w:t>
      </w:r>
    </w:p>
    <w:p>
      <w:pPr>
        <w:spacing w:before="0" w:after="0" w:line="240" w:lineRule="auto"/>
        <w:jc w:val="left"/>
        <w:rPr>
          <w:rFonts w:hint="eastAsia"/>
        </w:rPr>
      </w:pPr>
      <w:r>
        <w:rPr>
          <w:rFonts w:hint="eastAsia"/>
        </w:rPr>
        <w:t>类型：羊、山羊真菌毒素中毒</w:t>
      </w:r>
    </w:p>
    <w:p>
      <w:pPr>
        <w:spacing w:before="0" w:after="0" w:line="240" w:lineRule="auto"/>
        <w:jc w:val="left"/>
        <w:rPr>
          <w:rFonts w:hint="eastAsia"/>
        </w:rPr>
      </w:pPr>
      <w:r>
        <w:rPr>
          <w:rFonts w:hint="eastAsia"/>
        </w:rPr>
        <w:t>症状：典型表现为四肢、耳尖、尾尖等末梢部位发凉、肿胀、脱毛、干性坏疽，坏死组织与健康组织界限清晰，最终脱落。病羊明显跛行，严重病例蹄壳脱落。部分病例出现口腔、瘤胃、肠道黏膜溃疡。本病在温暖潮湿季节易发。</w:t>
      </w:r>
    </w:p>
    <w:p>
      <w:pPr>
        <w:spacing w:before="0" w:after="0" w:line="240" w:lineRule="auto"/>
        <w:jc w:val="left"/>
        <w:rPr>
          <w:rFonts w:hint="eastAsia"/>
        </w:rPr>
      </w:pPr>
      <w:r>
        <w:rPr>
          <w:rFonts w:hint="eastAsia"/>
        </w:rPr>
        <w:t>病因：采食被麦角菌污染的禾草、谷物、干草引起。麦角碱类毒素引起末梢小动脉持续性收缩、内皮损伤、组织缺血坏死。</w:t>
      </w:r>
    </w:p>
    <w:p>
      <w:pPr>
        <w:spacing w:before="0" w:after="0" w:line="240" w:lineRule="auto"/>
        <w:jc w:val="left"/>
        <w:rPr>
          <w:rFonts w:hint="eastAsia"/>
        </w:rPr>
      </w:pPr>
      <w:r>
        <w:rPr>
          <w:rFonts w:hint="eastAsia"/>
        </w:rPr>
        <w:t>诊断方法：检查饲草、饲料可发现麦角结构，实验室可检测生物碱。临床以末梢坏疽、跛行为特征。</w:t>
      </w:r>
    </w:p>
    <w:p>
      <w:pPr>
        <w:spacing w:before="0" w:after="0" w:line="240" w:lineRule="auto"/>
        <w:jc w:val="left"/>
        <w:rPr>
          <w:rFonts w:hint="eastAsia"/>
        </w:rPr>
      </w:pPr>
      <w:r>
        <w:rPr>
          <w:rFonts w:hint="eastAsia"/>
        </w:rPr>
        <w:t>防治建议：立即停止饲喂污染饲料。无特效解毒药，仅能对症治疗。饲料中麦角污染率应低于0.1%，严重污染草场禁止放牧和割草。</w:t>
      </w:r>
    </w:p>
    <w:p>
      <w:pPr>
        <w:spacing w:before="0" w:after="0" w:line="240" w:lineRule="auto"/>
        <w:jc w:val="left"/>
        <w:rPr>
          <w:rFonts w:hint="eastAsia"/>
        </w:rPr>
      </w:pPr>
    </w:p>
    <w:p>
      <w:pPr>
        <w:spacing w:before="0" w:after="0" w:line="240" w:lineRule="auto"/>
        <w:jc w:val="left"/>
        <w:rPr>
          <w:rFonts w:hint="eastAsia"/>
        </w:rPr>
      </w:pPr>
      <w:r>
        <w:rPr>
          <w:rFonts w:hint="eastAsia"/>
        </w:rPr>
        <w:t>编号（313）</w:t>
      </w:r>
    </w:p>
    <w:p>
      <w:pPr>
        <w:spacing w:before="0" w:after="0" w:line="240" w:lineRule="auto"/>
        <w:jc w:val="left"/>
        <w:rPr>
          <w:rFonts w:hint="eastAsia"/>
        </w:rPr>
      </w:pPr>
      <w:r>
        <w:rPr>
          <w:rFonts w:hint="eastAsia"/>
        </w:rPr>
        <w:t>疾病名称：氟中毒</w:t>
      </w:r>
    </w:p>
    <w:p>
      <w:pPr>
        <w:spacing w:before="0" w:after="0" w:line="240" w:lineRule="auto"/>
        <w:jc w:val="left"/>
        <w:rPr>
          <w:rFonts w:hint="eastAsia"/>
        </w:rPr>
      </w:pPr>
      <w:r>
        <w:rPr>
          <w:rFonts w:hint="eastAsia"/>
        </w:rPr>
        <w:t>类型：羊、山羊慢性氟中毒</w:t>
      </w:r>
    </w:p>
    <w:p>
      <w:pPr>
        <w:spacing w:before="0" w:after="0" w:line="240" w:lineRule="auto"/>
        <w:jc w:val="left"/>
        <w:rPr>
          <w:rFonts w:hint="eastAsia"/>
        </w:rPr>
      </w:pPr>
      <w:r>
        <w:rPr>
          <w:rFonts w:hint="eastAsia"/>
        </w:rPr>
        <w:t>症状：慢性中毒最典型，表现牙齿出现斑釉、磨损过快、断裂、缺损，导致采食困难。骨骼病变表现为僵硬、跛行，以后肢更明显，易发病理性骨折。急性中毒表现急性胃肠炎、破伤风症状、猝死。</w:t>
      </w:r>
    </w:p>
    <w:p>
      <w:pPr>
        <w:spacing w:before="0" w:after="0" w:line="240" w:lineRule="auto"/>
        <w:jc w:val="left"/>
        <w:rPr>
          <w:rFonts w:hint="eastAsia"/>
        </w:rPr>
      </w:pPr>
      <w:r>
        <w:rPr>
          <w:rFonts w:hint="eastAsia"/>
        </w:rPr>
        <w:t>病因：长期摄入高氟水源、高氟磷矿补充剂、工业氟污染草料、火山灰污染环境等。</w:t>
      </w:r>
    </w:p>
    <w:p>
      <w:pPr>
        <w:spacing w:before="0" w:after="0" w:line="240" w:lineRule="auto"/>
        <w:jc w:val="left"/>
        <w:rPr>
          <w:rFonts w:hint="eastAsia"/>
        </w:rPr>
      </w:pPr>
      <w:r>
        <w:rPr>
          <w:rFonts w:hint="eastAsia"/>
        </w:rPr>
        <w:t>诊断方法：尿氟、骨氟含量显著升高。X线显示骨密度增高、骨髓腔狭窄、骨膜增生、自发性骨折。</w:t>
      </w:r>
    </w:p>
    <w:p>
      <w:pPr>
        <w:spacing w:before="0" w:after="0" w:line="240" w:lineRule="auto"/>
        <w:jc w:val="left"/>
        <w:rPr>
          <w:rFonts w:hint="eastAsia"/>
        </w:rPr>
      </w:pPr>
      <w:r>
        <w:rPr>
          <w:rFonts w:hint="eastAsia"/>
        </w:rPr>
        <w:t>防治建议：立即更换低氟水源、饲料。日粮中添加碳酸钙、硫酸铝可减少氟吸收。牙齿、骨骼病变一旦出现不可逆，本病重在预防。</w:t>
      </w:r>
    </w:p>
    <w:p>
      <w:pPr>
        <w:spacing w:before="0" w:after="0" w:line="240" w:lineRule="auto"/>
        <w:jc w:val="left"/>
        <w:rPr>
          <w:rFonts w:hint="eastAsia"/>
        </w:rPr>
      </w:pPr>
    </w:p>
    <w:p>
      <w:pPr>
        <w:spacing w:before="0" w:after="0" w:line="240" w:lineRule="auto"/>
        <w:jc w:val="left"/>
        <w:rPr>
          <w:rFonts w:hint="eastAsia"/>
        </w:rPr>
      </w:pPr>
      <w:r>
        <w:rPr>
          <w:rFonts w:hint="eastAsia"/>
        </w:rPr>
        <w:t>编号（314）</w:t>
      </w:r>
    </w:p>
    <w:p>
      <w:pPr>
        <w:spacing w:before="0" w:after="0" w:line="240" w:lineRule="auto"/>
        <w:jc w:val="left"/>
        <w:rPr>
          <w:rFonts w:hint="eastAsia"/>
        </w:rPr>
      </w:pPr>
      <w:r>
        <w:rPr>
          <w:rFonts w:hint="eastAsia"/>
        </w:rPr>
        <w:t>疾病名称：肌肉骨骼系统肿瘤</w:t>
      </w:r>
    </w:p>
    <w:p>
      <w:pPr>
        <w:spacing w:before="0" w:after="0" w:line="240" w:lineRule="auto"/>
        <w:jc w:val="left"/>
        <w:rPr>
          <w:rFonts w:hint="eastAsia"/>
        </w:rPr>
      </w:pPr>
      <w:r>
        <w:rPr>
          <w:rFonts w:hint="eastAsia"/>
        </w:rPr>
        <w:t>类型：羊、山羊罕见原发性肿瘤</w:t>
      </w:r>
    </w:p>
    <w:p>
      <w:pPr>
        <w:spacing w:before="0" w:after="0" w:line="240" w:lineRule="auto"/>
        <w:jc w:val="left"/>
        <w:rPr>
          <w:rFonts w:hint="eastAsia"/>
        </w:rPr>
      </w:pPr>
      <w:r>
        <w:rPr>
          <w:rFonts w:hint="eastAsia"/>
        </w:rPr>
        <w:t>症状：临床极少见，表现为局部骨骼缓慢肿大、持续性疼痛、进行性跛行，易发生病理性骨折。软组织肿瘤表现为局部肿块、压迫症状、运动受限。多见于老年羊，精神、食欲渐进性下降，逐渐消瘦、衰弱。</w:t>
      </w:r>
    </w:p>
    <w:p>
      <w:pPr>
        <w:spacing w:before="0" w:after="0" w:line="240" w:lineRule="auto"/>
        <w:jc w:val="left"/>
        <w:rPr>
          <w:rFonts w:hint="eastAsia"/>
        </w:rPr>
      </w:pPr>
      <w:r>
        <w:rPr>
          <w:rFonts w:hint="eastAsia"/>
        </w:rPr>
        <w:t>病因：部分病例与陈旧性骨折、内固定植入、慢性创伤、慢性炎症刺激有关。已报道类型包括骨肉瘤、软骨瘤、软骨肉瘤、纤维瘤、肌瘤等。</w:t>
      </w:r>
    </w:p>
    <w:p>
      <w:pPr>
        <w:spacing w:before="0" w:after="0" w:line="240" w:lineRule="auto"/>
        <w:jc w:val="left"/>
        <w:rPr>
          <w:rFonts w:hint="eastAsia"/>
        </w:rPr>
      </w:pPr>
      <w:r>
        <w:rPr>
          <w:rFonts w:hint="eastAsia"/>
        </w:rPr>
        <w:t>诊断方法：X线检查可见骨质溶解、增生、软组织肿块、病理性骨折。最终确诊依靠病理组织学检查。</w:t>
      </w:r>
    </w:p>
    <w:p>
      <w:pPr>
        <w:spacing w:before="0" w:after="0" w:line="240" w:lineRule="auto"/>
        <w:jc w:val="left"/>
        <w:rPr>
          <w:rFonts w:hint="eastAsia"/>
        </w:rPr>
      </w:pPr>
      <w:r>
        <w:rPr>
          <w:rFonts w:hint="eastAsia"/>
        </w:rPr>
        <w:t>防治建议：目前无有效治疗方法，确诊后建议淘汰或安乐死。预防重点为避免慢性创伤、不合理内固定、长期慢性炎症刺激。</w:t>
      </w:r>
    </w:p>
    <w:p>
      <w:pPr>
        <w:spacing w:before="0" w:after="0" w:line="240" w:lineRule="auto"/>
        <w:jc w:val="left"/>
        <w:rPr>
          <w:rFonts w:hint="eastAsia"/>
        </w:rPr>
      </w:pPr>
    </w:p>
    <w:p>
      <w:pPr>
        <w:spacing w:before="0" w:after="0" w:line="240" w:lineRule="auto"/>
        <w:jc w:val="left"/>
        <w:rPr>
          <w:rFonts w:hint="eastAsia"/>
        </w:rPr>
      </w:pPr>
      <w:r>
        <w:rPr>
          <w:rFonts w:hint="eastAsia"/>
        </w:rPr>
        <w:t>编号（315）</w:t>
      </w:r>
    </w:p>
    <w:p>
      <w:pPr>
        <w:spacing w:before="0" w:after="0" w:line="240" w:lineRule="auto"/>
        <w:jc w:val="left"/>
        <w:rPr>
          <w:rFonts w:hint="eastAsia"/>
        </w:rPr>
      </w:pPr>
      <w:r>
        <w:rPr>
          <w:rFonts w:hint="eastAsia"/>
        </w:rPr>
        <w:t>疾病名称：细菌性脑膜炎和脑炎</w:t>
      </w:r>
    </w:p>
    <w:p>
      <w:pPr>
        <w:spacing w:before="0" w:after="0" w:line="240" w:lineRule="auto"/>
        <w:jc w:val="left"/>
        <w:rPr>
          <w:rFonts w:hint="eastAsia"/>
        </w:rPr>
      </w:pPr>
      <w:r>
        <w:rPr>
          <w:rFonts w:hint="eastAsia"/>
        </w:rPr>
        <w:t>类型：羊、山羊中枢神经系统细菌性感染疾病</w:t>
      </w:r>
    </w:p>
    <w:p>
      <w:pPr>
        <w:spacing w:before="0" w:after="0" w:line="240" w:lineRule="auto"/>
        <w:jc w:val="left"/>
        <w:rPr>
          <w:rFonts w:hint="eastAsia"/>
        </w:rPr>
      </w:pPr>
      <w:r>
        <w:rPr>
          <w:rFonts w:hint="eastAsia"/>
        </w:rPr>
        <w:t>症状：患病动物通常表现为严重嗜睡、沉郁，部分可能出现过度兴奋。新生羔羊继发败血症时，常伴随腹泻和体温异常。临床检查可见感觉过敏、颈部僵硬伸展，头部和颈部活动时会诱发疼痛，被动牵拉颈部可能导致四肢突然强直伸展。可能出现颅神经功能障碍，表现为眼球震颤、斜视、面神经麻痹。疾病进展后，会出现感觉功能减退、强迫性行走、癫痫发作，最终陷入昏迷。</w:t>
      </w:r>
    </w:p>
    <w:p>
      <w:pPr>
        <w:spacing w:before="0" w:after="0" w:line="240" w:lineRule="auto"/>
        <w:jc w:val="left"/>
        <w:rPr>
          <w:rFonts w:hint="eastAsia"/>
        </w:rPr>
      </w:pPr>
      <w:r>
        <w:rPr>
          <w:rFonts w:hint="eastAsia"/>
        </w:rPr>
        <w:t>病因：脑膜炎是中枢神经系统三层被膜（硬脑膜、蛛网膜、软脑膜）的炎症，常累及邻近的中枢神经系统或脊髓组织。感染途径主要包括局部病变蔓延（如去角、断尾等手术操作、烧烙去角后的热坏死性骨炎、鼻窦炎、内耳炎、颅骨骨折）和血源性传播（如肺炎、脐炎、乳腺炎、心内膜炎等败血症过程）。新生羔羊被动免疫失败引发的败血症是血源性感染的常见原因。常见致病菌包括大肠杆菌、多杀性巴氏杆菌、链球菌、葡萄球菌、化脓隐秘杆菌等；山羊支原体亚种感染引发多关节炎和胸膜肺炎时，也可能继发脑膜脑炎；铜绿假单胞菌可通过乳腺炎继发败血症和脑膜炎。脑脊液中抗体和补体浓度低，宿主免疫防御能力有限，细菌和炎症刺激可能导致蛛网膜或室管膜静脉充血梗死、脑脊液吸收减少、脑室内高压及神经细胞坏死。</w:t>
      </w:r>
    </w:p>
    <w:p>
      <w:pPr>
        <w:spacing w:before="0" w:after="0" w:line="240" w:lineRule="auto"/>
        <w:jc w:val="left"/>
        <w:rPr>
          <w:rFonts w:hint="eastAsia"/>
        </w:rPr>
      </w:pPr>
      <w:r>
        <w:rPr>
          <w:rFonts w:hint="eastAsia"/>
        </w:rPr>
        <w:t>诊断方法：根据临床症状（尤其是新生羔羊出现被动免疫失败和败血症迹象时）高度怀疑本病。通过检测血清电解质和血糖排除代谢异常类疾病。确诊依赖脑脊液分析或尸检：脑脊液蛋白质浓度、白细胞总数显著升高，中性粒细胞比例增加，葡萄糖浓度低于血清（细菌消耗所致），可能出现黄变或细胞内/外细菌；尸检可见脑膜炎症病变。可对脑脊液进行革兰氏染色初步判断致病菌，或通过细菌培养及药敏试验指导治疗。</w:t>
      </w:r>
    </w:p>
    <w:p>
      <w:pPr>
        <w:spacing w:before="0" w:after="0" w:line="240" w:lineRule="auto"/>
        <w:jc w:val="left"/>
        <w:rPr>
          <w:rFonts w:hint="eastAsia"/>
        </w:rPr>
      </w:pPr>
      <w:r>
        <w:rPr>
          <w:rFonts w:hint="eastAsia"/>
        </w:rPr>
        <w:t>防治建议：治疗核心为足量、长期静脉注射抗生素，辅以抗炎药，必要时使用抗惊厥药物。抗生素选择需基于脑脊液革兰氏染色结果或培养药敏试验，推荐使用第三代头孢菌素（如头孢噻呋，1-5毫克/千克，静脉注射，每日1-3次），或联合使用β-内酰胺类与甲氧苄啶-磺胺类药物。非甾体抗炎药可缓解炎症反应，癫痫发作时可使用地西泮（0.01-0.2毫克/千克，每30分钟一次）控制。新生羔羊被动免疫失败时，需静脉注射血浆（15-25毫升/千克）。预防重点为确保新生羔羊及时摄入足量初乳，手术操作时严格执行卫生规范，山羊去角时注重卫生、镇痛并减少热烙范围，发现易感疾病时尽早治疗以避免蔓延至神经系统。</w:t>
      </w:r>
    </w:p>
    <w:p>
      <w:pPr>
        <w:spacing w:before="0" w:after="0" w:line="240" w:lineRule="auto"/>
        <w:jc w:val="left"/>
        <w:rPr>
          <w:rFonts w:hint="eastAsia"/>
        </w:rPr>
      </w:pPr>
    </w:p>
    <w:p>
      <w:pPr>
        <w:spacing w:before="0" w:after="0" w:line="240" w:lineRule="auto"/>
        <w:jc w:val="left"/>
        <w:rPr>
          <w:rFonts w:hint="eastAsia"/>
        </w:rPr>
      </w:pPr>
      <w:r>
        <w:rPr>
          <w:rFonts w:hint="eastAsia"/>
        </w:rPr>
        <w:t>编号（316）</w:t>
      </w:r>
    </w:p>
    <w:p>
      <w:pPr>
        <w:spacing w:before="0" w:after="0" w:line="240" w:lineRule="auto"/>
        <w:jc w:val="left"/>
        <w:rPr>
          <w:rFonts w:hint="eastAsia"/>
        </w:rPr>
      </w:pPr>
      <w:r>
        <w:rPr>
          <w:rFonts w:hint="eastAsia"/>
        </w:rPr>
        <w:t>疾病名称：产气荚膜梭菌肠毒血症</w:t>
      </w:r>
    </w:p>
    <w:p>
      <w:pPr>
        <w:spacing w:before="0" w:after="0" w:line="240" w:lineRule="auto"/>
        <w:jc w:val="left"/>
        <w:rPr>
          <w:rFonts w:hint="eastAsia"/>
        </w:rPr>
      </w:pPr>
      <w:r>
        <w:rPr>
          <w:rFonts w:hint="eastAsia"/>
        </w:rPr>
        <w:t>类型：羊、山羊肠道梭菌感染继发神经系统疾病</w:t>
      </w:r>
    </w:p>
    <w:p>
      <w:pPr>
        <w:spacing w:before="0" w:after="0" w:line="240" w:lineRule="auto"/>
        <w:jc w:val="left"/>
        <w:rPr>
          <w:rFonts w:hint="eastAsia"/>
        </w:rPr>
      </w:pPr>
      <w:r>
        <w:rPr>
          <w:rFonts w:hint="eastAsia"/>
        </w:rPr>
        <w:t>症状：病程通常仅数小时，死前可能无明显症状。部分病例可见腹部不适、腹痛，山羊D型肠毒血症常出现出血性腹泻。神经系统症状包括沉郁、强直、角弓反张、惊厥、昏迷；D型肠毒血症可能出现局灶性脑软化，表现为无目的漫游、失明、冲撞无生命物体。</w:t>
      </w:r>
    </w:p>
    <w:p>
      <w:pPr>
        <w:spacing w:before="0" w:after="0" w:line="240" w:lineRule="auto"/>
        <w:jc w:val="left"/>
        <w:rPr>
          <w:rFonts w:hint="eastAsia"/>
        </w:rPr>
      </w:pPr>
      <w:r>
        <w:rPr>
          <w:rFonts w:hint="eastAsia"/>
        </w:rPr>
        <w:t>病因：由产气荚膜梭菌C型、D型（可能包括E型）感染引起，该菌广泛存在于环境和家畜粪便中。C型产气荚膜梭菌产生α毒素和β毒素，10日龄以下幼畜肠道蛋白水解酶浓度低，无法降解β毒素，该毒素可在兴奋性细胞膜上形成离子通道，导致不可逆去极化和神经系统疾病。D型产气荚膜梭菌常见于采食过量高能日粮的幼畜，肠道内梭菌大量增殖并产生α毒素和ε毒素，新生羔羊未免疫羊群也可能发病；ε毒素前体经肠道蛋白酶激活后，可破坏血管内皮细胞紧密连接，引发脑、肺、肾等器官血管源性水肿，β2毒素可能促进ε毒素的全身作用。</w:t>
      </w:r>
    </w:p>
    <w:p>
      <w:pPr>
        <w:spacing w:before="0" w:after="0" w:line="240" w:lineRule="auto"/>
        <w:jc w:val="left"/>
        <w:rPr>
          <w:rFonts w:hint="eastAsia"/>
        </w:rPr>
      </w:pPr>
      <w:r>
        <w:rPr>
          <w:rFonts w:hint="eastAsia"/>
        </w:rPr>
        <w:t>诊断方法：本病病程极短，生前诊断难度大。粪便涂片发现大量梭菌可作为提示依据。尸检可见小肠上段肠炎，肠道内有大量梭菌，D型肠毒血症可见组织水肿。通过PCR技术、酶联免疫吸附试验（ELISA）或小鼠接种试验检测毒素可确诊。</w:t>
      </w:r>
    </w:p>
    <w:p>
      <w:pPr>
        <w:spacing w:before="0" w:after="0" w:line="240" w:lineRule="auto"/>
        <w:jc w:val="left"/>
        <w:rPr>
          <w:rFonts w:hint="eastAsia"/>
        </w:rPr>
      </w:pPr>
      <w:r>
        <w:rPr>
          <w:rFonts w:hint="eastAsia"/>
        </w:rPr>
        <w:t>防治建议：患病动物通常在治疗生效前死亡，全身应用革兰氏阳性菌抗生素和补液治疗效果有限。C型和D型抗毒素对发病动物治疗价值有限，更适用于保护同群易感动物。预防核心为定期给羊和山羊接种C型和D型产气荚膜梭菌疫苗，所有繁殖母畜需按时加强免疫；未免疫母畜所产羔羊，出生后应立即注射C型和D型抗毒素，可提供约2周的保护。</w:t>
      </w:r>
    </w:p>
    <w:p>
      <w:pPr>
        <w:spacing w:before="0" w:after="0" w:line="240" w:lineRule="auto"/>
        <w:jc w:val="left"/>
        <w:rPr>
          <w:rFonts w:hint="eastAsia"/>
        </w:rPr>
      </w:pPr>
    </w:p>
    <w:p>
      <w:pPr>
        <w:spacing w:before="0" w:after="0" w:line="240" w:lineRule="auto"/>
        <w:jc w:val="left"/>
        <w:rPr>
          <w:rFonts w:hint="eastAsia"/>
        </w:rPr>
      </w:pPr>
      <w:r>
        <w:rPr>
          <w:rFonts w:hint="eastAsia"/>
        </w:rPr>
        <w:t>编号（317）</w:t>
      </w:r>
    </w:p>
    <w:p>
      <w:pPr>
        <w:spacing w:before="0" w:after="0" w:line="240" w:lineRule="auto"/>
        <w:jc w:val="left"/>
        <w:rPr>
          <w:rFonts w:hint="eastAsia"/>
        </w:rPr>
      </w:pPr>
      <w:r>
        <w:rPr>
          <w:rFonts w:hint="eastAsia"/>
        </w:rPr>
        <w:t>疾病名称：慢病毒脑炎</w:t>
      </w:r>
    </w:p>
    <w:p>
      <w:pPr>
        <w:spacing w:before="0" w:after="0" w:line="240" w:lineRule="auto"/>
        <w:jc w:val="left"/>
        <w:rPr>
          <w:rFonts w:hint="eastAsia"/>
        </w:rPr>
      </w:pPr>
      <w:r>
        <w:rPr>
          <w:rFonts w:hint="eastAsia"/>
        </w:rPr>
        <w:t>类型：羊、山羊慢病毒感染性神经系统疾病</w:t>
      </w:r>
    </w:p>
    <w:p>
      <w:pPr>
        <w:spacing w:before="0" w:after="0" w:line="240" w:lineRule="auto"/>
        <w:jc w:val="left"/>
        <w:rPr>
          <w:rFonts w:hint="eastAsia"/>
        </w:rPr>
      </w:pPr>
      <w:r>
        <w:rPr>
          <w:rFonts w:hint="eastAsia"/>
        </w:rPr>
        <w:t>症状：神经系统疾病是感染的少见形式，相较于成年绵羊的呼吸道疾病和成年山羊的关节炎更为罕见。绵羊发病多见于1-3岁以上个体，少数年轻绵羊也可能患病，初期表现为体重下降、后肢无力、姿势异常，逐渐发展为上行性轻瘫和瘫痪，死亡前可能出现唇部抽搐、眼球震颤、失明等头部神经症状，病程可持续数月。山羊神经系统症状进展较绵羊更快，患病山羊多为1-5月龄，成年山羊也可能发病，初期步态短而急促，单侧或双侧后肢轻瘫和共济失调，精神状态和采食能力初期不受影响，后期发展为四肢轻瘫，可能出现头部倾斜、转圈、斜颈、角弓反张、失明等症状。</w:t>
      </w:r>
    </w:p>
    <w:p>
      <w:pPr>
        <w:spacing w:before="0" w:after="0" w:line="240" w:lineRule="auto"/>
        <w:jc w:val="left"/>
        <w:rPr>
          <w:rFonts w:hint="eastAsia"/>
        </w:rPr>
      </w:pPr>
      <w:r>
        <w:rPr>
          <w:rFonts w:hint="eastAsia"/>
        </w:rPr>
        <w:t>病因：山羊由山羊关节炎-脑炎病毒（CAEV）感染引起，绵羊由梅迪-维斯纳病毒（MVV）或绵羊进行性肺炎病毒（OPPV）感染引起（北美地区OPPV主要引发呼吸道疾病）。小反刍动物慢病毒（SLRVs）属于逆转录病毒科慢病毒属，分布广泛但群体流行率差异较大，虽具有物种特异性，但绵羊感染CAEV和山羊感染MVV的自然感染情况并不罕见，跨物种传播较常见。病毒为有包膜的RNA病毒，感染宿主细胞后可将基因组逆转录为双链DNA并整合到宿主基因组中，导致终身感染，单核细胞和巨噬细胞是主要感染细胞，通过巨噬细胞侵入目标器官。传播途径以水平传播为主，羔羊或山羊羔通过摄入感染母畜的初乳和乳汁是主要传播方式，成年动物可通过呼吸道水平传播，宫内感染虽有可能发生，但重要性尚不明确。感染可引发中枢神经系统、肺、乳腺、关节、淋巴结和血管的炎症变化，导致受累器官进行性功能障碍。</w:t>
      </w:r>
    </w:p>
    <w:p>
      <w:pPr>
        <w:spacing w:before="0" w:after="0" w:line="240" w:lineRule="auto"/>
        <w:jc w:val="left"/>
        <w:rPr>
          <w:rFonts w:hint="eastAsia"/>
        </w:rPr>
      </w:pPr>
      <w:r>
        <w:rPr>
          <w:rFonts w:hint="eastAsia"/>
        </w:rPr>
        <w:t>诊断方法：需先排除其他神经系统疾病，若同时存在间质性肺炎可提示慢病毒感染，但呼吸道症状常不明显。脑脊液分析可见蛋白质浓度升高和单核细胞增多。通过琼脂凝胶免疫扩散试验（AGID）或ELISA检测血清中慢病毒抗体，抗体阳性提示感染但不能直接确诊疾病；PCR技术可在抗体产生前检测病毒感染。尸检确诊依据为非化脓性脱髓鞘性脑脊髓炎和中枢神经系统淋巴细胞浸润。</w:t>
      </w:r>
    </w:p>
    <w:p>
      <w:pPr>
        <w:spacing w:before="0" w:after="0" w:line="240" w:lineRule="auto"/>
        <w:jc w:val="left"/>
        <w:rPr>
          <w:rFonts w:hint="eastAsia"/>
        </w:rPr>
      </w:pPr>
      <w:r>
        <w:rPr>
          <w:rFonts w:hint="eastAsia"/>
        </w:rPr>
        <w:t>防治建议：目前无有效治疗方法，患病动物应人道安乐死。尚无适用于田间条件的有效疫苗，群体净化可通过检测-淘汰程序实现，但在高流行率群体中可行性较低。防控措施需根据群体感染率制定：羊和山羊混养群体需同时防控CAEV和MVV-OPPV；通过血清学检测识别阳性动物，将感染与未感染动物隔离或淘汰感染动物，持续血清学监测；新生羔羊/山羊羔出生后立即与母畜分离，清除体表胎液和子宫分泌物，仅饲喂未感染母畜的初乳或经56℃加热60分钟的初乳（可降低病毒载量且对免疫球蛋白浓度影响较小），推荐使用巴氏消毒奶或代乳粉；严格避免通过注射器、纹身设备等医疗器械造成医源性传播，使用一次性器械或彻底消毒。</w:t>
      </w:r>
    </w:p>
    <w:p>
      <w:pPr>
        <w:spacing w:before="0" w:after="0" w:line="240" w:lineRule="auto"/>
        <w:jc w:val="left"/>
        <w:rPr>
          <w:rFonts w:hint="eastAsia"/>
        </w:rPr>
      </w:pPr>
    </w:p>
    <w:p>
      <w:pPr>
        <w:spacing w:before="0" w:after="0" w:line="240" w:lineRule="auto"/>
        <w:jc w:val="left"/>
        <w:rPr>
          <w:rFonts w:hint="eastAsia"/>
        </w:rPr>
      </w:pPr>
      <w:r>
        <w:rPr>
          <w:rFonts w:hint="eastAsia"/>
        </w:rPr>
        <w:t>编号（318）</w:t>
      </w:r>
    </w:p>
    <w:p>
      <w:pPr>
        <w:spacing w:before="0" w:after="0" w:line="240" w:lineRule="auto"/>
        <w:jc w:val="left"/>
        <w:rPr>
          <w:rFonts w:hint="eastAsia"/>
        </w:rPr>
      </w:pPr>
      <w:r>
        <w:rPr>
          <w:rFonts w:hint="eastAsia"/>
        </w:rPr>
        <w:t>疾病名称：跳跃病</w:t>
      </w:r>
    </w:p>
    <w:p>
      <w:pPr>
        <w:spacing w:before="0" w:after="0" w:line="240" w:lineRule="auto"/>
        <w:jc w:val="left"/>
        <w:rPr>
          <w:rFonts w:hint="eastAsia"/>
        </w:rPr>
      </w:pPr>
      <w:r>
        <w:rPr>
          <w:rFonts w:hint="eastAsia"/>
        </w:rPr>
        <w:t>类型：羊蜱传病毒性神经系统疾病</w:t>
      </w:r>
    </w:p>
    <w:p>
      <w:pPr>
        <w:spacing w:before="0" w:after="0" w:line="240" w:lineRule="auto"/>
        <w:jc w:val="left"/>
        <w:rPr>
          <w:rFonts w:hint="eastAsia"/>
        </w:rPr>
      </w:pPr>
      <w:r>
        <w:rPr>
          <w:rFonts w:hint="eastAsia"/>
        </w:rPr>
        <w:t>症状：通过初乳获得保护性抗体、既往感染或接种疫苗的绵羊具有免疫力，临床症状多见于3月龄以上羔羊和一岁龄羊。初期表现为发热、厌食、便秘、沉郁，随后出现全身性肌肉震颤、强直、感觉过敏、共济失调、运动过度和僵硬的跳跃式步态。病情严重时发展为脑部疾病，表现为头部抵撞、俯卧、惊厥、昏迷，部分病例最终死亡。</w:t>
      </w:r>
    </w:p>
    <w:p>
      <w:pPr>
        <w:spacing w:before="0" w:after="0" w:line="240" w:lineRule="auto"/>
        <w:jc w:val="left"/>
        <w:rPr>
          <w:rFonts w:hint="eastAsia"/>
        </w:rPr>
      </w:pPr>
      <w:r>
        <w:rPr>
          <w:rFonts w:hint="eastAsia"/>
        </w:rPr>
        <w:t>病因：由跳跃病病毒（LIV）感染引起，该病毒属于黄病毒科黄病毒属，与土耳其绵羊脑炎病毒、西班牙绵羊脑炎病毒、希腊山羊脑炎病毒等蜱传黄病毒亲缘关系密切，抗原性和地理分布存在差异。疾病主要发生于英国高地、爱尔兰和挪威的沼泽牧场，这些地区的微气候（高湿度）适合传播媒介蓖子硬蜱生存。蓖子硬蜱为三宿主蜱，通过吸食病毒血症宿主的血液感染，病毒在蜱唾液腺中存活，于下一生命周期吸血时传播给新的易感宿主，传播主要发生在春季，初秋羔羊初乳抗体消失后也可能出现传播高峰。病毒传播主要依赖绵羊-蜱循环，红松鸡和野兔可产生高病毒血症，参与病毒扩增。病毒感染绵羊后，先在淋巴组织复制，6-20天后出现病毒血症并侵入中枢神经系统，在中枢神经系统内复制引发非化脓性炎症、神经元变性，进而出现临床症状。</w:t>
      </w:r>
    </w:p>
    <w:p>
      <w:pPr>
        <w:spacing w:before="0" w:after="0" w:line="240" w:lineRule="auto"/>
        <w:jc w:val="left"/>
        <w:rPr>
          <w:rFonts w:hint="eastAsia"/>
        </w:rPr>
      </w:pPr>
      <w:r>
        <w:rPr>
          <w:rFonts w:hint="eastAsia"/>
        </w:rPr>
        <w:t>诊断方法：神经系统症状出现时，病毒血症已终止，无法通过血液分离病毒。患病动物脑脊液中可检测到高水平特异性抗体，脑脊液样本需谨慎处理（病毒具有人畜共患病风险）。疾病早期产生的血凝抑制IgM抗体可作为诊断依据。尸检无肉眼可见病变，组织病理学检查可见脑膜、脑和脊髓的单核细胞血管周围袖套样浸润及中性粒细胞浸润，小脑浦肯野细胞的神经变性最为明显。可通过组织病毒分离、免疫组织化学或PCR技术检测病毒确诊。</w:t>
      </w:r>
    </w:p>
    <w:p>
      <w:pPr>
        <w:spacing w:before="0" w:after="0" w:line="240" w:lineRule="auto"/>
        <w:jc w:val="left"/>
        <w:rPr>
          <w:rFonts w:hint="eastAsia"/>
        </w:rPr>
      </w:pPr>
      <w:r>
        <w:rPr>
          <w:rFonts w:hint="eastAsia"/>
        </w:rPr>
        <w:t>防治建议：无特效治疗方法，患病动物需加强支持性护理。病毒可感染人类，兽医、牧羊人、屠宰场工人为高危人群。预防措施包括接种疫苗和使用杀蜱剂，减少蜱虫叮咬风险。</w:t>
      </w:r>
    </w:p>
    <w:p>
      <w:pPr>
        <w:spacing w:before="0" w:after="0" w:line="240" w:lineRule="auto"/>
        <w:jc w:val="left"/>
        <w:rPr>
          <w:rFonts w:hint="eastAsia"/>
        </w:rPr>
      </w:pPr>
    </w:p>
    <w:p>
      <w:pPr>
        <w:spacing w:before="0" w:after="0" w:line="240" w:lineRule="auto"/>
        <w:jc w:val="left"/>
        <w:rPr>
          <w:rFonts w:hint="eastAsia"/>
        </w:rPr>
      </w:pPr>
      <w:r>
        <w:rPr>
          <w:rFonts w:hint="eastAsia"/>
        </w:rPr>
        <w:t>编号（319）</w:t>
      </w:r>
    </w:p>
    <w:p>
      <w:pPr>
        <w:spacing w:before="0" w:after="0" w:line="240" w:lineRule="auto"/>
        <w:jc w:val="left"/>
        <w:rPr>
          <w:rFonts w:hint="eastAsia"/>
        </w:rPr>
      </w:pPr>
      <w:r>
        <w:rPr>
          <w:rFonts w:hint="eastAsia"/>
        </w:rPr>
        <w:t>疾病名称：脑软化病</w:t>
      </w:r>
    </w:p>
    <w:p>
      <w:pPr>
        <w:spacing w:before="0" w:after="0" w:line="240" w:lineRule="auto"/>
        <w:jc w:val="left"/>
        <w:rPr>
          <w:rFonts w:hint="eastAsia"/>
        </w:rPr>
      </w:pPr>
      <w:r>
        <w:rPr>
          <w:rFonts w:hint="eastAsia"/>
        </w:rPr>
        <w:t>类型：羊、山羊中枢神经系统代谢性疾病</w:t>
      </w:r>
    </w:p>
    <w:p>
      <w:pPr>
        <w:spacing w:before="0" w:after="0" w:line="240" w:lineRule="auto"/>
        <w:jc w:val="left"/>
        <w:rPr>
          <w:rFonts w:hint="eastAsia"/>
        </w:rPr>
      </w:pPr>
      <w:r>
        <w:rPr>
          <w:rFonts w:hint="eastAsia"/>
        </w:rPr>
        <w:t>症状：不同病因引发的脑软化病临床症状相似，多表现为双侧对称性病变，发病迅速且可能快速进展，急性发作时预后不良。典型症状包括无目的漫游、俯卧、中枢性失明、角弓反张、肌肉震颤、伸肌强直、周期性强直-阵挛性惊厥、眼球震颤；部分病例出现头部抵撞、行为异常（沉郁、木僵、昏迷、过度兴奋）、咀嚼异常；硫胺素缺乏型可能出现背侧斜视（角弓反张时较难观察），颅内压升高时眼底检查可见视神经乳头水肿；初期瘤胃功能可能正常，后期因厌食和潜在瘤胃酸中毒出现瘤胃弛缓和腹泻。硫中毒型症状与硫胺素缺乏型类似，但感觉过敏、眼球震颤、角弓反张较少见，无酸中毒或腹泻症状，瘤胃内容物可能带有臭鸡蛋味（硫化氢）。铅中毒型除神经系统症状外，还可能伴随胃肠道刺激症状（腹痛、厌食、少量粪便后转为恶臭腹泻），慢性暴露可能出现消瘦、贫血、不育、流产，幼羔可能因骨质疏松导致脊柱压迫，出现后肢瘫痪。钠中毒型（盐中毒）可能伴随血管内溶血，表现为血清和尿液呈棕色。</w:t>
      </w:r>
    </w:p>
    <w:p>
      <w:pPr>
        <w:spacing w:before="0" w:after="0" w:line="240" w:lineRule="auto"/>
        <w:jc w:val="left"/>
        <w:rPr>
          <w:rFonts w:hint="eastAsia"/>
        </w:rPr>
      </w:pPr>
      <w:r>
        <w:rPr>
          <w:rFonts w:hint="eastAsia"/>
        </w:rPr>
        <w:t>病因：脑软化病是大脑灰质的组织病理学变化，核心病理机制为大脑能量代谢紊乱，导致细胞内钠和水分蓄积，引发水肿、肿胀，最终因颅骨空间限制导致脑神经元压迫性坏死。常见病因包括：1.硫胺素缺乏：羊和山羊依赖瘤胃微生物合成硫胺素（维生素B1），硫胺素磷酸酯是糖酵解途径关键酶（转酮醇酶）的辅酶，缺乏时大脑ATP生成不足，神经元钠钾ATP酶功能障碍，引发细胞水肿和脑软化。瘤胃酸中毒时，硫胺素产生菌减少，而产硫胺素酶（破坏硫胺素）的细菌增多，是硫胺素缺乏的常见诱因；低粗料、高精料日粮的羔羊和山羊羔、饲喂低硫胺素含量代乳粉的哺乳羔羊更易发病；此外，蕨类植物、木贼、铺散苋等植物产生的硫胺素酶，或氨丙啉等硫胺素类似物的竞争性抑制，也可能导致硫胺素缺乏。2.硫中毒：高硫或硫酸盐日粮（如元素硫、石膏、硫酸铵、十字花科作物、地肤、糖蜜）或高硫酸盐水源（如新井water）是常见诱因，夏季水源硫酸盐浓度升高且动物饮水量增加时更易发病。瘤胃内摄入的硫化合物转化为硫化物，正常情况下可用于细菌氨基酸合成、嗳气排出或经瘤胃壁吸收后肝脏解毒，过量硫化物吸收或嗳气吸入（绕过肝脏解毒）后，可抑制细胞电子传递链，减少神经元ATP生成，引发脑软化。3.铅中毒：常见污染源包括含铅砷杀虫剂/除草剂、铅酸电池、含铅涂料、汽油、机油、猎枪子弹、冶炼厂排放物等。幼龄动物肠道吸收率更高，金属铅或硫化铅吸收效率低于醋酸铅、磷酸铅等盐类，但金属铅可能在网胃内滞留引发慢性中毒。铅可损伤毛细血管内皮细胞，干扰线粒体功能和神经元ATP酶，破坏大脑能量代谢；还可损伤胃肠道黏膜，干扰血红素合成酶（如δ-氨基乙酰丙酸脱水酶、亚铁螯合酶），缩短红细胞寿命，引发贫血。4.钠中毒（盐中毒）：过量摄入氯化钠（饲料、饮水、电解质溶液）或限水期间正常盐摄入均可引发，羊和山羊对日粮盐浓度耐受性较强，多因限水后快速补水导致水中毒。高钠血症引发细胞外液高渗，中枢神经系统为防止神经元脱水，会维持细胞内电解质和渗透压物质浓度；限水解除后快速补水，水分沿渗透压梯度进入中枢神经系统，引发脑水肿和脑软化。</w:t>
      </w:r>
    </w:p>
    <w:p>
      <w:pPr>
        <w:spacing w:before="0" w:after="0" w:line="240" w:lineRule="auto"/>
        <w:jc w:val="left"/>
        <w:rPr>
          <w:rFonts w:hint="eastAsia"/>
        </w:rPr>
      </w:pPr>
      <w:r>
        <w:rPr>
          <w:rFonts w:hint="eastAsia"/>
        </w:rPr>
        <w:t>诊断方法：</w:t>
      </w:r>
    </w:p>
    <w:p>
      <w:pPr>
        <w:spacing w:before="0" w:after="0" w:line="240" w:lineRule="auto"/>
        <w:jc w:val="left"/>
        <w:rPr>
          <w:rFonts w:hint="eastAsia"/>
        </w:rPr>
      </w:pPr>
      <w:r>
        <w:rPr>
          <w:rFonts w:hint="eastAsia"/>
        </w:rPr>
        <w:t>1.硫胺素缺乏型：根据饲养史（高精料日粮、植物暴露史）和临床症状初步诊断，对硫胺素治疗的快速反应可支持诊断。血常规和血清生化检查无特异性发现，脑脊液分析可见蛋白质浓度和单核细胞计数轻度升高，颅内压升高。特异性诊断包括检测血液硫胺素浓度、红细胞转酮醇酶活性、瘤胃或粪便硫胺素酶浓度（检测方法不普及）；红细胞转酮醇酶活性的硫胺素二磷酸（TPP）效应超过70%-80%具有诊断意义（急性瘤胃酸中毒绵羊平均TPP效应为109%±28%，正常绵羊为22.2%±3.7%）。尸检可见弥漫性脑水肿，脑回扁平增宽，脑表面呈淡黄色，小脑可能向枕骨大孔尾侧移位，病变组织在紫外线下可能自发荧光；组织病理学检查可见双侧皮质层状坏死、水肿和吞噬细胞浸润。</w:t>
      </w:r>
    </w:p>
    <w:p>
      <w:pPr>
        <w:spacing w:before="0" w:after="0" w:line="240" w:lineRule="auto"/>
        <w:jc w:val="left"/>
        <w:rPr>
          <w:rFonts w:hint="eastAsia"/>
        </w:rPr>
      </w:pPr>
      <w:r>
        <w:rPr>
          <w:rFonts w:hint="eastAsia"/>
        </w:rPr>
        <w:t>2.硫中毒型：对硫胺素治疗无快速反应可提示本病，需检测饲料和水源硫含量（日粮硫含量&gt;4000ppm、水源硫含量&gt;1000ppm具有诊断意义），检测瘤胃气帽中硫化氢浓度（&gt;1000ppm可确诊），但患病动物厌食后瘤胃硫化氢浓度可能快速下降，可与同群健康动物对比检测。尸检可见脑皮质坏死，病变多呈多灶性分布（与硫胺素缺乏型的层状分布不同），可能累及前神经轴、丘脑和中脑，小脑和海马无病变。</w:t>
      </w:r>
    </w:p>
    <w:p>
      <w:pPr>
        <w:spacing w:before="0" w:after="0" w:line="240" w:lineRule="auto"/>
        <w:jc w:val="left"/>
        <w:rPr>
          <w:rFonts w:hint="eastAsia"/>
        </w:rPr>
      </w:pPr>
      <w:r>
        <w:rPr>
          <w:rFonts w:hint="eastAsia"/>
        </w:rPr>
        <w:t>3.铅中毒型：结合接触史和临床症状（神经系统+胃肠道症状）初步诊断，检测全血铅浓度（正常上限为0.3ppm），需注意不同实验室检测方法的差异；慢性病例血铅浓度可能正常，可在EDTA治疗后检测血和尿铅浓度；红细胞δ-氨基乙酰丙酸脱水酶活性降低是敏感指标；慢性暴露可能出现正细胞正色素性贫血，红细胞可能出现嗜碱性点彩（特异性和敏感性较低）。尸检可通过检测肝、肾、胎儿组织及饲料样本中的铅含量确诊。</w:t>
      </w:r>
    </w:p>
    <w:p>
      <w:pPr>
        <w:spacing w:before="0" w:after="0" w:line="240" w:lineRule="auto"/>
        <w:jc w:val="left"/>
        <w:rPr>
          <w:rFonts w:hint="eastAsia"/>
        </w:rPr>
      </w:pPr>
      <w:r>
        <w:rPr>
          <w:rFonts w:hint="eastAsia"/>
        </w:rPr>
        <w:t>4.钠中毒型：结合高盐摄入或限水史、临床症状及溶血表现初步诊断，血清钠浓度可能升高（快速补水后可能被掩盖），脑脊液钠浓度超过血清钠浓度可确诊。</w:t>
      </w:r>
    </w:p>
    <w:p>
      <w:pPr>
        <w:spacing w:before="0" w:after="0" w:line="240" w:lineRule="auto"/>
        <w:jc w:val="left"/>
        <w:rPr>
          <w:rFonts w:hint="eastAsia"/>
        </w:rPr>
      </w:pPr>
      <w:r>
        <w:rPr>
          <w:rFonts w:hint="eastAsia"/>
        </w:rPr>
        <w:t>防治建议：1.硫胺素缺乏型：立即补充硫胺素，初始剂量10毫克/千克静脉注射（缓慢注射避免不良反应），随后每3-6小时皮下或肌内注射10毫克/千克，持续数日，6-24小时内可见症状改善，之后逐渐减少给药频率。严重病例可使用20%甘露醇（1-2克/千克，静脉注射）联合地塞米松（1毫克/千克，静脉注射，3小时后给药）缓解脑水肿；硫胺素酶或群体暴发时，可口服硫胺素盐酸盐（1克/头）；急性瘤胃酸中毒病例口服硫胺素也可能获益。预防重点为提供足量优质粗料（1.5千克/100千克体重），日粮变化时逐步适应，预防瘤胃酸中毒，避免接触含硫胺素酶的植物；高危群体日粮可添加口服硫胺素（3-30毫克/千克饲料）。2.硫中毒型：无特效治疗方法，可参考硫胺素缺乏型治疗方案，预防核心为检测并避免高硫饲料和水源，提供优质微量元素盐和粗料，监测含石膏日粮的动物状态。3.铅中毒型：使用依地酸钙钠进行螯合治疗，70-110毫克/千克静脉注射，每日1次，连续3-5天，停药2天后可重复3-5天；或110毫克/千克，每日2次，连续2天，停药2天后重复2天（无商业制剂，需注意食品动物残留问题）。辅助治疗包括每日皮下注射硫胺素（20毫克/千克或500毫克/头），口服硫酸镁促进铅排出，惊厥时使用地西泮（0.5-2毫克/千克，静脉注射）控制，同时提供营养和补液支持。4.钠中毒型：根据病情严重程度选择口服或静脉补液，液体需为等渗或高渗，避免加重脑水肿。能饮水的动物可限制饮水（每日4-6次少量供给），3-4天后恢复自由饮水，初始饮水可添加9克/升氯化钠制成等渗溶液；严重沉郁动物需静脉输注等渗或高渗液体，血清钠浓度纠正速度建议为每小时1毫摩尔/升（慢性病例需缓慢纠正），脑水肿时可使用20%甘露醇联合地塞米松治疗。预防重点为确保所有年龄段动物获得优质自由饮水，正确配制代乳粉和电解质溶液。</w:t>
      </w:r>
    </w:p>
    <w:p>
      <w:pPr>
        <w:spacing w:before="0" w:after="0" w:line="240" w:lineRule="auto"/>
        <w:jc w:val="left"/>
        <w:rPr>
          <w:rFonts w:hint="eastAsia"/>
        </w:rPr>
      </w:pPr>
    </w:p>
    <w:p>
      <w:pPr>
        <w:spacing w:before="0" w:after="0" w:line="240" w:lineRule="auto"/>
        <w:jc w:val="left"/>
        <w:rPr>
          <w:rFonts w:hint="eastAsia"/>
        </w:rPr>
      </w:pPr>
      <w:r>
        <w:rPr>
          <w:rFonts w:hint="eastAsia"/>
        </w:rPr>
        <w:t>编号（320）</w:t>
      </w:r>
    </w:p>
    <w:p>
      <w:pPr>
        <w:spacing w:before="0" w:after="0" w:line="240" w:lineRule="auto"/>
        <w:jc w:val="left"/>
        <w:rPr>
          <w:rFonts w:hint="eastAsia"/>
        </w:rPr>
      </w:pPr>
      <w:r>
        <w:rPr>
          <w:rFonts w:hint="eastAsia"/>
        </w:rPr>
        <w:t>疾病名称：伪狂犬病</w:t>
      </w:r>
    </w:p>
    <w:p>
      <w:pPr>
        <w:spacing w:before="0" w:after="0" w:line="240" w:lineRule="auto"/>
        <w:jc w:val="left"/>
        <w:rPr>
          <w:rFonts w:hint="eastAsia"/>
        </w:rPr>
      </w:pPr>
      <w:r>
        <w:rPr>
          <w:rFonts w:hint="eastAsia"/>
        </w:rPr>
        <w:t>类型：羊、山羊疱疹病毒性神经系统疾病</w:t>
      </w:r>
    </w:p>
    <w:p>
      <w:pPr>
        <w:spacing w:before="0" w:after="0" w:line="240" w:lineRule="auto"/>
        <w:jc w:val="left"/>
        <w:rPr>
          <w:rFonts w:hint="eastAsia"/>
        </w:rPr>
      </w:pPr>
      <w:r>
        <w:rPr>
          <w:rFonts w:hint="eastAsia"/>
        </w:rPr>
        <w:t>症状：感染后常见接种部位感觉异常和剧烈局部瘙痒，动物因瘙痒出现自我mutilation，导致皮肤擦伤、肿胀和脱毛，同时伴随发热。其他神经系统症状包括共济失调、转圈、兴奋、攻击性，部分病例表现为沉郁。疾病进展迅速，死亡前出现俯卧、惊厥、鸣叫等严重脑部疾病症状，病程2-7天内死亡。</w:t>
      </w:r>
    </w:p>
    <w:p>
      <w:pPr>
        <w:spacing w:before="0" w:after="0" w:line="240" w:lineRule="auto"/>
        <w:jc w:val="left"/>
        <w:rPr>
          <w:rFonts w:hint="eastAsia"/>
        </w:rPr>
      </w:pPr>
      <w:r>
        <w:rPr>
          <w:rFonts w:hint="eastAsia"/>
        </w:rPr>
        <w:t>病因：由猪疱疹病毒1型（SHV1，α疱疹病毒）感染引起，猪是病毒储存宿主（幼龄仔猪可能出现严重神经系统疾病，成年猪病死率较低），羊和山羊为终末宿主，感染后无法传播病毒。传播途径包括感染猪咬伤、开放性伤口或黏膜接触、医源性传播及空气传播。病毒具有嗜神经性，可从外周神经元向中枢神经系统向心扩散，引发进行性脑脊髓炎。</w:t>
      </w:r>
    </w:p>
    <w:p>
      <w:pPr>
        <w:spacing w:before="0" w:after="0" w:line="240" w:lineRule="auto"/>
        <w:jc w:val="left"/>
        <w:rPr>
          <w:rFonts w:hint="eastAsia"/>
        </w:rPr>
      </w:pPr>
      <w:r>
        <w:rPr>
          <w:rFonts w:hint="eastAsia"/>
        </w:rPr>
        <w:t>诊断方法：羊和山羊与猪有接触史，且出现严重瘙痒和脑部疾病症状时高度怀疑本病。尸检可见体表创伤，组织病理学检查可见非化脓性脑膜脑炎病变。患病动物死亡前未产生血清抗体，血清学检测无诊断价值。通过病毒分离、免疫组织化学或PCR技术检测到猪疱疹病毒1型可确诊。</w:t>
      </w:r>
    </w:p>
    <w:p>
      <w:pPr>
        <w:spacing w:before="0" w:after="0" w:line="240" w:lineRule="auto"/>
        <w:jc w:val="left"/>
        <w:rPr>
          <w:rFonts w:hint="eastAsia"/>
        </w:rPr>
      </w:pPr>
      <w:r>
        <w:rPr>
          <w:rFonts w:hint="eastAsia"/>
        </w:rPr>
        <w:t>防治建议：无有效治疗方法，患病动物应人道安乐死。本病为法定报告疾病，发现可疑症状需及时通知监管部门。预防核心为避免羊、山羊与猪或猪分泌物接触，污染的圈舍和牧场可使用季铵盐类或酚类消毒剂消毒。</w:t>
      </w:r>
    </w:p>
    <w:p>
      <w:pPr>
        <w:spacing w:before="0" w:after="0" w:line="240" w:lineRule="auto"/>
        <w:jc w:val="left"/>
        <w:rPr>
          <w:rFonts w:hint="eastAsia"/>
        </w:rPr>
      </w:pPr>
    </w:p>
    <w:p>
      <w:pPr>
        <w:spacing w:before="0" w:after="0" w:line="240" w:lineRule="auto"/>
        <w:jc w:val="left"/>
        <w:rPr>
          <w:rFonts w:hint="eastAsia"/>
        </w:rPr>
      </w:pPr>
      <w:r>
        <w:rPr>
          <w:rFonts w:hint="eastAsia"/>
        </w:rPr>
        <w:t>编号（321）</w:t>
      </w:r>
    </w:p>
    <w:p>
      <w:pPr>
        <w:spacing w:before="0" w:after="0" w:line="240" w:lineRule="auto"/>
        <w:jc w:val="left"/>
        <w:rPr>
          <w:rFonts w:hint="eastAsia"/>
        </w:rPr>
      </w:pPr>
      <w:r>
        <w:rPr>
          <w:rFonts w:hint="eastAsia"/>
        </w:rPr>
        <w:t>疾病名称：狂犬病</w:t>
      </w:r>
    </w:p>
    <w:p>
      <w:pPr>
        <w:spacing w:before="0" w:after="0" w:line="240" w:lineRule="auto"/>
        <w:jc w:val="left"/>
        <w:rPr>
          <w:rFonts w:hint="eastAsia"/>
        </w:rPr>
      </w:pPr>
      <w:r>
        <w:rPr>
          <w:rFonts w:hint="eastAsia"/>
        </w:rPr>
        <w:t>类型：羊、山羊致命性病毒性神经系统疾病</w:t>
      </w:r>
    </w:p>
    <w:p>
      <w:pPr>
        <w:spacing w:before="0" w:after="0" w:line="240" w:lineRule="auto"/>
        <w:jc w:val="left"/>
        <w:rPr>
          <w:rFonts w:hint="eastAsia"/>
        </w:rPr>
      </w:pPr>
      <w:r>
        <w:rPr>
          <w:rFonts w:hint="eastAsia"/>
        </w:rPr>
        <w:t>症状：临床症状变异较大，任何出现神经系统疾病的动物均需考虑本病可能。疾病初期表现为沉郁、共济失调、厌食，随后出现本体感觉障碍、感觉过敏、肌肉抽搐、上行性瘫痪；咽麻痹导致吞咽困难、呼吸有鼾声、口腔周围积聚泡沫状唾液；行为异常（如攻击饲养员或无生命物体、性亢进）可能间歇性出现。疾病进展迅速，3-5天内陷入俯卧状态，10天内出现昏迷并死亡。</w:t>
      </w:r>
    </w:p>
    <w:p>
      <w:pPr>
        <w:spacing w:before="0" w:after="0" w:line="240" w:lineRule="auto"/>
        <w:jc w:val="left"/>
        <w:rPr>
          <w:rFonts w:hint="eastAsia"/>
        </w:rPr>
      </w:pPr>
      <w:r>
        <w:rPr>
          <w:rFonts w:hint="eastAsia"/>
        </w:rPr>
        <w:t>病因：由弹状病毒科狂犬病毒属病毒感染引起，除少数国家外全球分布，2008年美国报告6841例动物感染病例和2例人类病例，其中12例为小反刍动物。病毒具有宿主适应性毒株，野生动物（臭鼬、浣熊、狐狸、猫鼬）是主要储存宿主，蝙蝠相关毒株也可引发感染（对羊和山羊影响有限）。传播主要通过感染动物咬伤（唾液中含病毒），病毒先在肌肉细胞复制，随后通过向心轴浆流动扩散至中枢神经系统，在中枢神经系统灰质复制后，通过副交感神经侵入唾液腺等组织，临床症状出现前可能已开始排毒。潜伏期2周至数月不等，取决于咬伤部位与中枢神经系统的距离。</w:t>
      </w:r>
    </w:p>
    <w:p>
      <w:pPr>
        <w:spacing w:before="0" w:after="0" w:line="240" w:lineRule="auto"/>
        <w:jc w:val="left"/>
        <w:rPr>
          <w:rFonts w:hint="eastAsia"/>
        </w:rPr>
      </w:pPr>
      <w:r>
        <w:rPr>
          <w:rFonts w:hint="eastAsia"/>
        </w:rPr>
        <w:t>诊断方法：疑似病例需优先采取人员防护措施，避免接触传播。生前无特异性诊断方法，需通过其他检查排除其他疾病，禁止采集脑脊液（病毒载量高，人畜共患病风险极高）。确诊依赖尸检：对新鲜脑组织进行组织病理学分析和荧光抗体试验（FAT），福尔马林固定组织可使用免疫过氧化物酶试验；经典方法为在海马体、延髓和小脑检测内基小体（可能出现假阳性或假阴性），荧光抗体试验准确性更高，可检测丘脑、脑桥、延髓等部位的病毒抗原。</w:t>
      </w:r>
    </w:p>
    <w:p>
      <w:pPr>
        <w:spacing w:before="0" w:after="0" w:line="240" w:lineRule="auto"/>
        <w:jc w:val="left"/>
        <w:rPr>
          <w:rFonts w:hint="eastAsia"/>
        </w:rPr>
      </w:pPr>
      <w:r>
        <w:rPr>
          <w:rFonts w:hint="eastAsia"/>
        </w:rPr>
        <w:t>防治建议：本病一旦发病必死，无有效治疗方法。疫区可给羊和山羊接种灭活疫苗（有绵羊专用疫苗）。暴露后预防需根据动物免疫史和价值制定方案，与监管部门协商：咬伤伤口需彻底清洗消毒，已免疫动物需立即加强免疫并隔离观察45天；未免疫动物可立即淘汰，或接种疫苗后隔离观察至少90天至6个月，隔离期间需加强免疫。</w:t>
      </w:r>
    </w:p>
    <w:p>
      <w:pPr>
        <w:spacing w:before="0" w:after="0" w:line="240" w:lineRule="auto"/>
        <w:jc w:val="left"/>
        <w:rPr>
          <w:rFonts w:hint="eastAsia"/>
        </w:rPr>
      </w:pPr>
    </w:p>
    <w:p>
      <w:pPr>
        <w:spacing w:before="0" w:after="0" w:line="240" w:lineRule="auto"/>
        <w:jc w:val="left"/>
        <w:rPr>
          <w:rFonts w:hint="eastAsia"/>
        </w:rPr>
      </w:pPr>
      <w:r>
        <w:rPr>
          <w:rFonts w:hint="eastAsia"/>
        </w:rPr>
        <w:t>编号（322）</w:t>
      </w:r>
    </w:p>
    <w:p>
      <w:pPr>
        <w:spacing w:before="0" w:after="0" w:line="240" w:lineRule="auto"/>
        <w:jc w:val="left"/>
        <w:rPr>
          <w:rFonts w:hint="eastAsia"/>
        </w:rPr>
      </w:pPr>
      <w:r>
        <w:rPr>
          <w:rFonts w:hint="eastAsia"/>
        </w:rPr>
        <w:t>疾病名称：痒病</w:t>
      </w:r>
    </w:p>
    <w:p>
      <w:pPr>
        <w:spacing w:before="0" w:after="0" w:line="240" w:lineRule="auto"/>
        <w:jc w:val="left"/>
        <w:rPr>
          <w:rFonts w:hint="eastAsia"/>
        </w:rPr>
      </w:pPr>
      <w:r>
        <w:rPr>
          <w:rFonts w:hint="eastAsia"/>
        </w:rPr>
        <w:t>类型：羊、山羊传染性海绵状脑病</w:t>
      </w:r>
    </w:p>
    <w:p>
      <w:pPr>
        <w:spacing w:before="0" w:after="0" w:line="240" w:lineRule="auto"/>
        <w:jc w:val="left"/>
        <w:rPr>
          <w:rFonts w:hint="eastAsia"/>
        </w:rPr>
      </w:pPr>
      <w:r>
        <w:rPr>
          <w:rFonts w:hint="eastAsia"/>
        </w:rPr>
        <w:t>症状：本病为进行性、慢性神经系统和皮肤病，病程2-12个月，患病动物多为2-5岁，老年动物也可能发病。初期症状较轻微且间歇性出现，包括行为异常（对人和物体攻击性增强、凝视、冲撞犬只或围栏、不响应放牧指令）；随后出现持续性瘙痒，动物摩擦、啃咬尾部、臀部、大腿和背部，导致羊毛脱落、自我创伤（如耳血肿、面部肿胀），部分病例按压瘙痒部位会引发“搔抓反射”（啃咬四肢远端、舔唇或节律性头部运动）；步态异常从后肢共济失调开始，逐渐进展为姿势反应异常、步态夸张、运动过度、“兔子跳”样步态、跌倒，最终与群体隔离，出现严重厌食（母羊可能继发妊娠毒血症）；其他症状可能包括眼球震颤、吞咽困难、发音异常、失明、呕吐，晚期动物极度消瘦虚弱，俯卧时出现惊厥和四肢伸展。</w:t>
      </w:r>
    </w:p>
    <w:p>
      <w:pPr>
        <w:spacing w:before="0" w:after="0" w:line="240" w:lineRule="auto"/>
        <w:jc w:val="left"/>
        <w:rPr>
          <w:rFonts w:hint="eastAsia"/>
        </w:rPr>
      </w:pPr>
      <w:r>
        <w:rPr>
          <w:rFonts w:hint="eastAsia"/>
        </w:rPr>
        <w:t>病因：由朊病毒（蛋白质感染颗粒，无核酸，可自我复制）感染引起，是最早发现的传染性海绵状脑病，分为经典型和非典型型（根据免疫生化特征和神经病变定位差异区分），牛海绵状脑病（BSE）也可自然感染山羊。朊病毒对多种消毒剂具有抵抗力，可从新鲜冷冻或福尔马林固定组织中分离。发病机制与宿主编码的糖蛋白（PrP）异常折叠和蓄积（PrPSc）相关，PrPSc在淋巴网状组织和神经系统中大量积聚引发临床症状。传播途径尚未完全明确，感染动物可通过胎盘、胎液等分泌物污染牧场，水平传播（摄入病原体）是主要方式，幼龄绵羊易感。遗传因素影响易感性和潜伏期：绵羊朊病毒基因（PrP）136、154、171位密码子多态性与经典型痒病易感性相关（ARR/ARR基因型，VRQ/VRQ、VRQ/ARQ等基因型风险最高），萨福克羊171位密码子谷氨酰胺纯合子易感性增加；非典型痒病易感性与141、154位密码子多态性相关；山羊PrP基因142、154、211、222位密码子多态性影响经典型痒病易感性，154位密码子与非典型痒病相关。病毒摄入后穿过肠黏膜侵入肠道相关淋巴组织复制，随后通过肠神经系统、交感和副交感神经纤维扩散至中枢神经系统，初期定位于间脑和延髓，随后扩散至其他脑区，引发灰质非炎症性空泡（海绵状）变性，最终出现临床症状。</w:t>
      </w:r>
    </w:p>
    <w:p>
      <w:pPr>
        <w:spacing w:before="0" w:after="0" w:line="240" w:lineRule="auto"/>
        <w:jc w:val="left"/>
        <w:rPr>
          <w:rFonts w:hint="eastAsia"/>
        </w:rPr>
      </w:pPr>
      <w:r>
        <w:rPr>
          <w:rFonts w:hint="eastAsia"/>
        </w:rPr>
        <w:t>诊断方法：本病为法定报告疾病，发现疑似症状需及时联系监管部门。临床症状变异大，早期易被忽视。生前诊断依赖淋巴组织中PrPSc的检测，通过免疫组织化学技术检测扁桃体、咽淋巴结或第三眼睑淋巴滤泡活检样本（扁桃体活检样本质量更佳，但采集难度大；第三眼睑样本采集简便，但早期可能因淋巴组织不足或PrPSc分布不均导致漏诊）。第三眼睑活检需镇静并局部镇痛，可在局部麻醉药中添加组胺增强淋巴组织可视化，外翻第三眼睑后用剪刀切除淋巴组织样本。尸检确诊依赖中枢神经系统灰质退行性病变的组织病理学鉴定，样本质量至关重要，建议在诊断实验室euthanasia患病动物；经典型痒病PrPSc主要分布于延髓和外周淋巴网状系统，非典型痒病主要积聚于小脑皮质，可通过免疫组织化学、Western blot、ELISA或依赖确认的免疫测定法检测PrPSc确诊。</w:t>
      </w:r>
    </w:p>
    <w:p>
      <w:pPr>
        <w:spacing w:before="0" w:after="0" w:line="240" w:lineRule="auto"/>
        <w:jc w:val="left"/>
        <w:rPr>
          <w:rFonts w:hint="eastAsia"/>
        </w:rPr>
      </w:pPr>
      <w:r>
        <w:rPr>
          <w:rFonts w:hint="eastAsia"/>
        </w:rPr>
        <w:t>防治建议：无有效治疗方法，早期诊断和移除患病动物是防止传播的关键，需与监管部门协作执行。预防措施包括：移除患病和高风险动物（如同期出生羊、患病母羊后代），加强生物安全，选择性繁育resistant基因型（ARR基因型）动物；美国推行自愿痒病群体认证计划，未检测到痒病的群体可获得认证，避免贸易限制；欧盟通过全国性繁育计划推广抗性基因型，同时加强检测以根除痒病；绵羊经典型痒病的抗性选育已取得成效，但非典型痒病和山羊痒病的抗性选育仍面临挑战。</w:t>
      </w:r>
    </w:p>
    <w:p>
      <w:pPr>
        <w:spacing w:before="0" w:after="0" w:line="240" w:lineRule="auto"/>
        <w:jc w:val="left"/>
        <w:rPr>
          <w:rFonts w:hint="eastAsia"/>
        </w:rPr>
      </w:pPr>
    </w:p>
    <w:p>
      <w:pPr>
        <w:spacing w:before="0" w:after="0" w:line="240" w:lineRule="auto"/>
        <w:jc w:val="left"/>
        <w:rPr>
          <w:rFonts w:hint="eastAsia"/>
        </w:rPr>
      </w:pPr>
      <w:r>
        <w:rPr>
          <w:rFonts w:hint="eastAsia"/>
        </w:rPr>
        <w:t>编号（323）</w:t>
      </w:r>
    </w:p>
    <w:p>
      <w:pPr>
        <w:spacing w:before="0" w:after="0" w:line="240" w:lineRule="auto"/>
        <w:jc w:val="left"/>
        <w:rPr>
          <w:rFonts w:hint="eastAsia"/>
        </w:rPr>
      </w:pPr>
      <w:r>
        <w:rPr>
          <w:rFonts w:hint="eastAsia"/>
        </w:rPr>
        <w:t>疾病名称：尿素（氨）中毒</w:t>
      </w:r>
    </w:p>
    <w:p>
      <w:pPr>
        <w:spacing w:before="0" w:after="0" w:line="240" w:lineRule="auto"/>
        <w:jc w:val="left"/>
        <w:rPr>
          <w:rFonts w:hint="eastAsia"/>
        </w:rPr>
      </w:pPr>
      <w:r>
        <w:rPr>
          <w:rFonts w:hint="eastAsia"/>
        </w:rPr>
        <w:t>类型：羊、山羊非蛋白氮中毒继发神经系统疾病</w:t>
      </w:r>
    </w:p>
    <w:p>
      <w:pPr>
        <w:spacing w:before="0" w:after="0" w:line="240" w:lineRule="auto"/>
        <w:jc w:val="left"/>
        <w:rPr>
          <w:rFonts w:hint="eastAsia"/>
        </w:rPr>
      </w:pPr>
      <w:r>
        <w:rPr>
          <w:rFonts w:hint="eastAsia"/>
        </w:rPr>
        <w:t>症状：患病动物表现为严重腹痛、腹胀、反流、口腔起泡。神经系统症状包括肌肉震颤、感觉过敏、共济失调、虚弱、挣扎、惊厥、俯卧，严重中毒时因心搏或呼吸衰竭死亡。</w:t>
      </w:r>
    </w:p>
    <w:p>
      <w:pPr>
        <w:spacing w:before="0" w:after="0" w:line="240" w:lineRule="auto"/>
        <w:jc w:val="left"/>
        <w:rPr>
          <w:rFonts w:hint="eastAsia"/>
        </w:rPr>
      </w:pPr>
      <w:r>
        <w:rPr>
          <w:rFonts w:hint="eastAsia"/>
        </w:rPr>
        <w:t>病因：羊和山羊摄入过量尿素（非蛋白氮饲料来源），或因饲料混合错误、水源污染意外接触大量尿素，可能引发中毒。正常情况下，尿素在瘤胃内被分解为氨，进而合成微生物蛋白（需充足碳水化合物）；若该过程超负荷，氨被瘤胃吸收并经肝脏解毒，吸收量超过肝脏解毒能力时即出现中毒症状。易感因素包括：未适应尿素日粮、瘤胃pH值过高（低质粗料饲喂）、同时饲喂富含脲酶的豆粕、日粮中缺乏易发酵碳水化合物。</w:t>
      </w:r>
    </w:p>
    <w:p>
      <w:pPr>
        <w:spacing w:before="0" w:after="0" w:line="240" w:lineRule="auto"/>
        <w:jc w:val="left"/>
        <w:rPr>
          <w:rFonts w:hint="eastAsia"/>
        </w:rPr>
      </w:pPr>
      <w:r>
        <w:rPr>
          <w:rFonts w:hint="eastAsia"/>
        </w:rPr>
        <w:t>诊断方法：根据尿素接触史和临床症状初步诊断。血清生化检查可见葡萄糖和钾浓度显著升高，天冬氨酸转氨酶（AST）和丙氨酸转氨酶（ALT）活性升高，钠浓度降低。瘤胃pH值显著升高（7.5-8.0），瘤胃内容物、血液和眼液中氨浓度升高。</w:t>
      </w:r>
    </w:p>
    <w:p>
      <w:pPr>
        <w:spacing w:before="0" w:after="0" w:line="240" w:lineRule="auto"/>
        <w:jc w:val="left"/>
        <w:rPr>
          <w:rFonts w:hint="eastAsia"/>
        </w:rPr>
      </w:pPr>
      <w:r>
        <w:rPr>
          <w:rFonts w:hint="eastAsia"/>
        </w:rPr>
        <w:t>防治建议：治疗核心为减少尿素分解和氨吸收，向瘤胃内输注5%醋酸（醋，0.5-1升），随后输注冷水（0.5-1升），必要时重复输注。贵重动物可考虑静脉补液或瘤胃切开术清除瘤胃内容物。预防重点为：尿素日粮需逐步引入，日粮中尿素比例不超过3%；动物对尿素的适应性可在1-3天内丧失，中断饲喂后需重新逐步适应。</w:t>
      </w:r>
    </w:p>
    <w:p>
      <w:pPr>
        <w:spacing w:before="0" w:after="0" w:line="240" w:lineRule="auto"/>
        <w:jc w:val="left"/>
        <w:rPr>
          <w:rFonts w:hint="eastAsia"/>
        </w:rPr>
      </w:pPr>
    </w:p>
    <w:p>
      <w:pPr>
        <w:spacing w:before="0" w:after="0" w:line="240" w:lineRule="auto"/>
        <w:jc w:val="left"/>
        <w:rPr>
          <w:rFonts w:hint="eastAsia"/>
        </w:rPr>
      </w:pPr>
      <w:r>
        <w:rPr>
          <w:rFonts w:hint="eastAsia"/>
        </w:rPr>
        <w:t>编号（324）</w:t>
      </w:r>
    </w:p>
    <w:p>
      <w:pPr>
        <w:spacing w:before="0" w:after="0" w:line="240" w:lineRule="auto"/>
        <w:jc w:val="left"/>
        <w:rPr>
          <w:rFonts w:hint="eastAsia"/>
        </w:rPr>
      </w:pPr>
      <w:r>
        <w:rPr>
          <w:rFonts w:hint="eastAsia"/>
        </w:rPr>
        <w:t>疾病名称：西尼罗河病毒脑炎</w:t>
      </w:r>
    </w:p>
    <w:p>
      <w:pPr>
        <w:spacing w:before="0" w:after="0" w:line="240" w:lineRule="auto"/>
        <w:jc w:val="left"/>
        <w:rPr>
          <w:rFonts w:hint="eastAsia"/>
        </w:rPr>
      </w:pPr>
      <w:r>
        <w:rPr>
          <w:rFonts w:hint="eastAsia"/>
        </w:rPr>
        <w:t>类型：羊、山羊虫媒病毒性神经系统疾病</w:t>
      </w:r>
    </w:p>
    <w:p>
      <w:pPr>
        <w:spacing w:before="0" w:after="0" w:line="240" w:lineRule="auto"/>
        <w:jc w:val="left"/>
        <w:rPr>
          <w:rFonts w:hint="eastAsia"/>
        </w:rPr>
      </w:pPr>
      <w:r>
        <w:rPr>
          <w:rFonts w:hint="eastAsia"/>
        </w:rPr>
        <w:t>症状：通常为群体中个别动物发病，病程差异较大，从出现症状到死亡最短8小时，最长超过1周。初期表现为沉郁、共济失调、磨牙，随后出现肌肉束震颤和痉挛（与马感染症状类似），最终俯卧，死亡前可能出现惊厥。</w:t>
      </w:r>
    </w:p>
    <w:p>
      <w:pPr>
        <w:spacing w:before="0" w:after="0" w:line="240" w:lineRule="auto"/>
        <w:jc w:val="left"/>
        <w:rPr>
          <w:rFonts w:hint="eastAsia"/>
        </w:rPr>
      </w:pPr>
      <w:r>
        <w:rPr>
          <w:rFonts w:hint="eastAsia"/>
        </w:rPr>
        <w:t>病因：由黄病毒科黄病毒属的西尼罗河病毒（WNV）感染引起，1999年传入美国后成为地方性流行病毒。病毒传播依赖蚊媒（库蚊属）和鸟类的循环：蚊子叮咬易感鸟类后，鸟类出现扩增性病毒血症，进而传播病毒给其他蚊子；大型温血动物为终末宿主，病毒血症水平不足以传播病毒给蚊子。病毒可引发绵羊散发性致命性脑脊髓炎。</w:t>
      </w:r>
    </w:p>
    <w:p>
      <w:pPr>
        <w:spacing w:before="0" w:after="0" w:line="240" w:lineRule="auto"/>
        <w:jc w:val="left"/>
        <w:rPr>
          <w:rFonts w:hint="eastAsia"/>
        </w:rPr>
      </w:pPr>
      <w:r>
        <w:rPr>
          <w:rFonts w:hint="eastAsia"/>
        </w:rPr>
        <w:t>诊断方法：血液样本中病毒滴度低，检测难度大。血清检查可见纤维蛋白原增多，肌肉酶活性升高（肌肉束震颤和俯卧所致）。脑脊液分析可见蛋白质浓度升高和单核细胞增多。确诊依赖急性期和恢复期血清抗体检测对比，或尸检发现非化脓性脑炎（淋巴细胞、浆细胞血管周围炎症浸润），通过神经组织病毒分离、PCR或免疫组织化学技术检测到病毒可确诊。</w:t>
      </w:r>
    </w:p>
    <w:p>
      <w:pPr>
        <w:spacing w:before="0" w:after="0" w:line="240" w:lineRule="auto"/>
        <w:jc w:val="left"/>
        <w:rPr>
          <w:rFonts w:hint="eastAsia"/>
        </w:rPr>
      </w:pPr>
      <w:r>
        <w:rPr>
          <w:rFonts w:hint="eastAsia"/>
        </w:rPr>
        <w:t>防治建议：无针对小反刍动物的特效治疗方法，治疗以支持性护理为主（补液、营养支持、铺垫厚垫料），可使用抗炎药物缓解症状，但甾体类或非甾体类抗炎药、口服维生素E（抗氧化）的疗效尚未经研究证实。目前无批准用于反刍动物的西尼罗河病毒疫苗（有4种马用疫苗）。预防重点为：使用驱蚊剂减少蚊虫叮咬，黄昏和黎明时将动物圈养在室内，使用风扇减少室内蚊虫叮咬。</w:t>
      </w:r>
    </w:p>
    <w:p>
      <w:pPr>
        <w:spacing w:before="0" w:after="0" w:line="240" w:lineRule="auto"/>
        <w:jc w:val="left"/>
        <w:rPr>
          <w:rFonts w:hint="eastAsia"/>
        </w:rPr>
      </w:pPr>
    </w:p>
    <w:p>
      <w:pPr>
        <w:spacing w:before="0" w:after="0" w:line="240" w:lineRule="auto"/>
        <w:jc w:val="left"/>
        <w:rPr>
          <w:rFonts w:hint="eastAsia"/>
        </w:rPr>
      </w:pPr>
      <w:r>
        <w:rPr>
          <w:rFonts w:hint="eastAsia"/>
        </w:rPr>
        <w:t>编号（325）</w:t>
      </w:r>
    </w:p>
    <w:p>
      <w:pPr>
        <w:spacing w:before="0" w:after="0" w:line="240" w:lineRule="auto"/>
        <w:jc w:val="left"/>
        <w:rPr>
          <w:rFonts w:hint="eastAsia"/>
        </w:rPr>
      </w:pPr>
      <w:r>
        <w:rPr>
          <w:rFonts w:hint="eastAsia"/>
        </w:rPr>
        <w:t>疾病名称：草蹒跚病</w:t>
      </w:r>
    </w:p>
    <w:p>
      <w:pPr>
        <w:spacing w:before="0" w:after="0" w:line="240" w:lineRule="auto"/>
        <w:jc w:val="left"/>
        <w:rPr>
          <w:rFonts w:hint="eastAsia"/>
        </w:rPr>
      </w:pPr>
      <w:r>
        <w:rPr>
          <w:rFonts w:hint="eastAsia"/>
        </w:rPr>
        <w:t>类型：羊、山羊植物毒素性小脑疾病</w:t>
      </w:r>
    </w:p>
    <w:p>
      <w:pPr>
        <w:spacing w:before="0" w:after="0" w:line="240" w:lineRule="auto"/>
        <w:jc w:val="left"/>
        <w:rPr>
          <w:rFonts w:hint="eastAsia"/>
        </w:rPr>
      </w:pPr>
      <w:r>
        <w:rPr>
          <w:rFonts w:hint="eastAsia"/>
        </w:rPr>
        <w:t>症状：核心症状为小脑功能障碍引发的共济失调，表现为步态不稳、运动不协调、肢体震颤，严重时无法站立，但精神状态和食欲通常正常。症状严重程度与摄入的毒素剂量、持续时间相关，急性中毒可能出现惊厥、昏迷，慢性中毒多表现为渐进性共济失调。</w:t>
      </w:r>
    </w:p>
    <w:p>
      <w:pPr>
        <w:spacing w:before="0" w:after="0" w:line="240" w:lineRule="auto"/>
        <w:jc w:val="left"/>
        <w:rPr>
          <w:rFonts w:hint="eastAsia"/>
        </w:rPr>
      </w:pPr>
      <w:r>
        <w:rPr>
          <w:rFonts w:hint="eastAsia"/>
        </w:rPr>
        <w:t>病因：由采食含有内生或固有毒素的grasses引发，属于植物相关性震颤综合征。这些毒素是植物的防御性化合物，可保护植物免受寄生虫和过度放牧侵害，因此受污染的牧草往往比未受污染的牧草更具生存优势。不同牧草的毒性成分不同，但引发的临床症状具有相似性，均以小脑损伤为主要病理特征，毒素通过干扰小脑神经元功能或破坏小脑组织，导致共济失调等运动协调障碍。</w:t>
      </w:r>
    </w:p>
    <w:p>
      <w:pPr>
        <w:spacing w:before="0" w:after="0" w:line="240" w:lineRule="auto"/>
        <w:jc w:val="left"/>
        <w:rPr>
          <w:rFonts w:hint="eastAsia"/>
        </w:rPr>
      </w:pPr>
      <w:r>
        <w:rPr>
          <w:rFonts w:hint="eastAsia"/>
        </w:rPr>
        <w:t>诊断方法：根据放牧史（接触可疑有毒牧草）和典型的小脑共济失调症状初步诊断。排除其他神经系统疾病（如病毒感染、代谢性疾病、创伤），必要时通过饲料分析检测相关毒素，或尸检观察小脑组织病理变化（如神经元变性、炎症浸润）确诊。</w:t>
      </w:r>
    </w:p>
    <w:p>
      <w:pPr>
        <w:spacing w:before="0" w:after="0" w:line="240" w:lineRule="auto"/>
        <w:jc w:val="left"/>
        <w:rPr>
          <w:rFonts w:hint="eastAsia"/>
        </w:rPr>
      </w:pPr>
      <w:r>
        <w:rPr>
          <w:rFonts w:hint="eastAsia"/>
        </w:rPr>
        <w:t>防治建议：无特效解毒药，治疗以支持性护理为主，立即停止放牧可疑有毒牧草，转移至安全牧场，提供充足饮水和易消化饲料，多数轻症病例可在脱离毒素接触后逐渐恢复。预防重点为避免在有毒牧草生长旺盛的区域放牧，识别并清除牧场中的有毒牧草，或通过围栏隔离受污染区域，合理规划放牧时间和路线，减少动物接触风险。</w:t>
      </w:r>
    </w:p>
    <w:p>
      <w:pPr>
        <w:spacing w:before="0" w:after="0" w:line="240" w:lineRule="auto"/>
        <w:jc w:val="left"/>
        <w:rPr>
          <w:rFonts w:hint="eastAsia"/>
          <w:lang w:eastAsia="zh-CN"/>
        </w:rPr>
      </w:pPr>
      <w:r>
        <w:rPr>
          <w:rFonts w:hint="eastAsia"/>
        </w:rPr>
        <w:t>羊、山羊眼部疾病（规范格式整理·精准拓展）</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编号（326）</w:t>
      </w:r>
    </w:p>
    <w:p>
      <w:pPr>
        <w:spacing w:before="0" w:after="0" w:line="240" w:lineRule="auto"/>
        <w:jc w:val="left"/>
        <w:rPr>
          <w:rFonts w:hint="eastAsia"/>
        </w:rPr>
      </w:pPr>
      <w:r>
        <w:rPr>
          <w:rFonts w:hint="eastAsia"/>
        </w:rPr>
        <w:t>疾病名称：眼睑内翻</w:t>
      </w:r>
    </w:p>
    <w:p>
      <w:pPr>
        <w:spacing w:before="0" w:after="0" w:line="240" w:lineRule="auto"/>
        <w:jc w:val="left"/>
        <w:rPr>
          <w:rFonts w:hint="eastAsia"/>
        </w:rPr>
      </w:pPr>
      <w:r>
        <w:rPr>
          <w:rFonts w:hint="eastAsia"/>
        </w:rPr>
        <w:t>类型：羊、山羊眼睑先天性/获得性畸形</w:t>
      </w:r>
    </w:p>
    <w:p>
      <w:pPr>
        <w:spacing w:before="0" w:after="0" w:line="240" w:lineRule="auto"/>
        <w:jc w:val="left"/>
        <w:rPr>
          <w:rFonts w:hint="eastAsia"/>
        </w:rPr>
      </w:pPr>
      <w:r>
        <w:rPr>
          <w:rFonts w:hint="eastAsia"/>
        </w:rPr>
        <w:t>症状：眼睑边缘向内卷曲，睫毛及眼周毛发持续刺激角膜与结膜，引发眼睑痉挛、畏光、流泪等不适，随病情发展会继发黏液脓性结膜炎、角膜混浊甚至溃疡；先天性病例多为双侧下眼睑受累，是新生羔最常见的眼部疾病，获得性病例多单侧发病，可累及上下眼睑。</w:t>
      </w:r>
    </w:p>
    <w:p>
      <w:pPr>
        <w:spacing w:before="0" w:after="0" w:line="240" w:lineRule="auto"/>
        <w:jc w:val="left"/>
        <w:rPr>
          <w:rFonts w:hint="eastAsia"/>
        </w:rPr>
      </w:pPr>
      <w:r>
        <w:rPr>
          <w:rFonts w:hint="eastAsia"/>
        </w:rPr>
        <w:t>病因：先天性为多因素遗传缺陷，部分品种易感；获得性由眼部外伤、严重脱水、体况消瘦、眼球萎缩，或角膜炎、结膜炎等眼痛性疾病诱发的眼睑痉挛导致。</w:t>
      </w:r>
    </w:p>
    <w:p>
      <w:pPr>
        <w:spacing w:before="0" w:after="0" w:line="240" w:lineRule="auto"/>
        <w:jc w:val="left"/>
        <w:rPr>
          <w:rFonts w:hint="eastAsia"/>
        </w:rPr>
      </w:pPr>
      <w:r>
        <w:rPr>
          <w:rFonts w:hint="eastAsia"/>
        </w:rPr>
        <w:t>诊断方法：通过肉眼观察眼睑内翻形态，结合角膜刺激相关临床症状即可确诊，同时区分先天性遗传因素与后天获得性病因。</w:t>
      </w:r>
    </w:p>
    <w:p>
      <w:pPr>
        <w:spacing w:before="0" w:after="0" w:line="240" w:lineRule="auto"/>
        <w:jc w:val="left"/>
        <w:rPr>
          <w:rFonts w:hint="eastAsia"/>
        </w:rPr>
      </w:pPr>
      <w:r>
        <w:rPr>
          <w:rFonts w:hint="eastAsia"/>
        </w:rPr>
        <w:t>防治建议：先天性新生羔可通过皮下注射青霉素（局部刺激形成纤维组织矫正）、止血钳局部短暂压迫刺激，或缝合固定眼睑等保守方式矫正；保守治疗无效时，行手术切除部分皮肤矫正；获得性病例需先治疗原发病，症状严重时再进行手术矫正；明确为先天性遗传病例的羊只禁止用于繁育。</w:t>
      </w:r>
    </w:p>
    <w:p>
      <w:pPr>
        <w:spacing w:before="0" w:after="0" w:line="240" w:lineRule="auto"/>
        <w:jc w:val="left"/>
        <w:rPr>
          <w:rFonts w:hint="eastAsia"/>
        </w:rPr>
      </w:pPr>
    </w:p>
    <w:p>
      <w:pPr>
        <w:spacing w:before="0" w:after="0" w:line="240" w:lineRule="auto"/>
        <w:jc w:val="left"/>
        <w:rPr>
          <w:rFonts w:hint="eastAsia"/>
        </w:rPr>
      </w:pPr>
      <w:r>
        <w:rPr>
          <w:rFonts w:hint="eastAsia"/>
        </w:rPr>
        <w:t>编号（327）</w:t>
      </w:r>
    </w:p>
    <w:p>
      <w:pPr>
        <w:spacing w:before="0" w:after="0" w:line="240" w:lineRule="auto"/>
        <w:jc w:val="left"/>
        <w:rPr>
          <w:rFonts w:hint="eastAsia"/>
        </w:rPr>
      </w:pPr>
      <w:r>
        <w:rPr>
          <w:rFonts w:hint="eastAsia"/>
        </w:rPr>
        <w:t>疾病名称：眼睑外翻</w:t>
      </w:r>
    </w:p>
    <w:p>
      <w:pPr>
        <w:spacing w:before="0" w:after="0" w:line="240" w:lineRule="auto"/>
        <w:jc w:val="left"/>
        <w:rPr>
          <w:rFonts w:hint="eastAsia"/>
        </w:rPr>
      </w:pPr>
      <w:r>
        <w:rPr>
          <w:rFonts w:hint="eastAsia"/>
        </w:rPr>
        <w:t>类型：羊、山羊眼睑畸形</w:t>
      </w:r>
    </w:p>
    <w:p>
      <w:pPr>
        <w:spacing w:before="0" w:after="0" w:line="240" w:lineRule="auto"/>
        <w:jc w:val="left"/>
        <w:rPr>
          <w:rFonts w:hint="eastAsia"/>
        </w:rPr>
      </w:pPr>
      <w:r>
        <w:rPr>
          <w:rFonts w:hint="eastAsia"/>
        </w:rPr>
        <w:t>症状：眼睑边缘向外翻转，导致泪液无法正常引流而出现泪溢，眼睑结膜暴露在外引发充血、水肿，进而发展为暴露性角结膜炎，轻度病例可能仅表现为眼睑形态异常，无明显功能障碍。</w:t>
      </w:r>
    </w:p>
    <w:p>
      <w:pPr>
        <w:spacing w:before="0" w:after="0" w:line="240" w:lineRule="auto"/>
        <w:jc w:val="left"/>
        <w:rPr>
          <w:rFonts w:hint="eastAsia"/>
        </w:rPr>
      </w:pPr>
      <w:r>
        <w:rPr>
          <w:rFonts w:hint="eastAsia"/>
        </w:rPr>
        <w:t>病因：临床多为医源性（眼睑内翻矫正过度）或眼部外伤后瘢痕牵拉所致，先天性眼睑外翻罕见，仅在花斑羊中有零星报道。</w:t>
      </w:r>
    </w:p>
    <w:p>
      <w:pPr>
        <w:spacing w:before="0" w:after="0" w:line="240" w:lineRule="auto"/>
        <w:jc w:val="left"/>
        <w:rPr>
          <w:rFonts w:hint="eastAsia"/>
        </w:rPr>
      </w:pPr>
      <w:r>
        <w:rPr>
          <w:rFonts w:hint="eastAsia"/>
        </w:rPr>
        <w:t>诊断方法：通过肉眼观察眼睑外翻的典型形态，结合泪溢、结膜暴露等症状即可明确诊断。</w:t>
      </w:r>
    </w:p>
    <w:p>
      <w:pPr>
        <w:spacing w:before="0" w:after="0" w:line="240" w:lineRule="auto"/>
        <w:jc w:val="left"/>
        <w:rPr>
          <w:rFonts w:hint="eastAsia"/>
        </w:rPr>
      </w:pPr>
      <w:r>
        <w:rPr>
          <w:rFonts w:hint="eastAsia"/>
        </w:rPr>
        <w:t>防治建议：轻度病例若不影响眼部功能可暂不处理；症状明显或继发炎症时，需行V-Y成形术或眼睑缩短术矫正眼睑形态，恢复其正常功能。</w:t>
      </w:r>
    </w:p>
    <w:p>
      <w:pPr>
        <w:spacing w:before="0" w:after="0" w:line="240" w:lineRule="auto"/>
        <w:jc w:val="left"/>
        <w:rPr>
          <w:rFonts w:hint="eastAsia"/>
        </w:rPr>
      </w:pPr>
    </w:p>
    <w:p>
      <w:pPr>
        <w:spacing w:before="0" w:after="0" w:line="240" w:lineRule="auto"/>
        <w:jc w:val="left"/>
        <w:rPr>
          <w:rFonts w:hint="eastAsia"/>
        </w:rPr>
      </w:pPr>
      <w:r>
        <w:rPr>
          <w:rFonts w:hint="eastAsia"/>
        </w:rPr>
        <w:t>编号（328）</w:t>
      </w:r>
    </w:p>
    <w:p>
      <w:pPr>
        <w:spacing w:before="0" w:after="0" w:line="240" w:lineRule="auto"/>
        <w:jc w:val="left"/>
        <w:rPr>
          <w:rFonts w:hint="eastAsia"/>
        </w:rPr>
      </w:pPr>
      <w:r>
        <w:rPr>
          <w:rFonts w:hint="eastAsia"/>
        </w:rPr>
        <w:t>疾病名称：眼睑创伤</w:t>
      </w:r>
    </w:p>
    <w:p>
      <w:pPr>
        <w:spacing w:before="0" w:after="0" w:line="240" w:lineRule="auto"/>
        <w:jc w:val="left"/>
        <w:rPr>
          <w:rFonts w:hint="eastAsia"/>
        </w:rPr>
      </w:pPr>
      <w:r>
        <w:rPr>
          <w:rFonts w:hint="eastAsia"/>
        </w:rPr>
        <w:t>类型：羊、山羊眼睑损伤性疾病</w:t>
      </w:r>
    </w:p>
    <w:p>
      <w:pPr>
        <w:spacing w:before="0" w:after="0" w:line="240" w:lineRule="auto"/>
        <w:jc w:val="left"/>
        <w:rPr>
          <w:rFonts w:hint="eastAsia"/>
        </w:rPr>
      </w:pPr>
      <w:r>
        <w:rPr>
          <w:rFonts w:hint="eastAsia"/>
        </w:rPr>
        <w:t>症状：多表现为眼睑撕裂、出血、肿胀，严重时可出现眼睑边缘缺损、组织脱落，若伤口污染严重或处理不及时，易继发细菌感染、瘢痕增生，甚至影响眼睑闭合功能。</w:t>
      </w:r>
    </w:p>
    <w:p>
      <w:pPr>
        <w:spacing w:before="0" w:after="0" w:line="240" w:lineRule="auto"/>
        <w:jc w:val="left"/>
        <w:rPr>
          <w:rFonts w:hint="eastAsia"/>
        </w:rPr>
      </w:pPr>
      <w:r>
        <w:rPr>
          <w:rFonts w:hint="eastAsia"/>
        </w:rPr>
        <w:t>病因：主要由围栏刮擦、饲料器碰撞、粗饲料摩擦等机械性损伤导致，公羊争斗时的头部撞击也可能引发眼睑创伤。</w:t>
      </w:r>
    </w:p>
    <w:p>
      <w:pPr>
        <w:spacing w:before="0" w:after="0" w:line="240" w:lineRule="auto"/>
        <w:jc w:val="left"/>
        <w:rPr>
          <w:rFonts w:hint="eastAsia"/>
        </w:rPr>
      </w:pPr>
      <w:r>
        <w:rPr>
          <w:rFonts w:hint="eastAsia"/>
        </w:rPr>
        <w:t>诊断方法：根据明确的外伤史，结合眼睑撕裂、出血、肿胀等损伤表现即可确诊，同时评估伤口深度、是否累及眼睑边缘及眼部其他结构。</w:t>
      </w:r>
    </w:p>
    <w:p>
      <w:pPr>
        <w:spacing w:before="0" w:after="0" w:line="240" w:lineRule="auto"/>
        <w:jc w:val="left"/>
        <w:rPr>
          <w:rFonts w:hint="eastAsia"/>
        </w:rPr>
      </w:pPr>
      <w:r>
        <w:rPr>
          <w:rFonts w:hint="eastAsia"/>
        </w:rPr>
        <w:t>防治建议：及时彻底清洁伤口，清除异物并适度清创，采用分层缝合技术（皮下组织+皮肤）修复，避免眼睑边缘错位；围术期局部涂抹及全身使用抗生素预防感染，必要时使用抗炎药物缓解肿胀疼痛。</w:t>
      </w:r>
    </w:p>
    <w:p>
      <w:pPr>
        <w:spacing w:before="0" w:after="0" w:line="240" w:lineRule="auto"/>
        <w:jc w:val="left"/>
        <w:rPr>
          <w:rFonts w:hint="eastAsia"/>
        </w:rPr>
      </w:pPr>
    </w:p>
    <w:p>
      <w:pPr>
        <w:spacing w:before="0" w:after="0" w:line="240" w:lineRule="auto"/>
        <w:jc w:val="left"/>
        <w:rPr>
          <w:rFonts w:hint="eastAsia"/>
        </w:rPr>
      </w:pPr>
      <w:r>
        <w:rPr>
          <w:rFonts w:hint="eastAsia"/>
        </w:rPr>
        <w:t>编号（329）</w:t>
      </w:r>
    </w:p>
    <w:p>
      <w:pPr>
        <w:spacing w:before="0" w:after="0" w:line="240" w:lineRule="auto"/>
        <w:jc w:val="left"/>
        <w:rPr>
          <w:rFonts w:hint="eastAsia"/>
        </w:rPr>
      </w:pPr>
      <w:r>
        <w:rPr>
          <w:rFonts w:hint="eastAsia"/>
        </w:rPr>
        <w:t>疾病名称：细菌性眼睑炎</w:t>
      </w:r>
    </w:p>
    <w:p>
      <w:pPr>
        <w:spacing w:before="0" w:after="0" w:line="240" w:lineRule="auto"/>
        <w:jc w:val="left"/>
        <w:rPr>
          <w:rFonts w:hint="eastAsia"/>
        </w:rPr>
      </w:pPr>
      <w:r>
        <w:rPr>
          <w:rFonts w:hint="eastAsia"/>
        </w:rPr>
        <w:t>类型：羊、山羊眼睑细菌性感染</w:t>
      </w:r>
    </w:p>
    <w:p>
      <w:pPr>
        <w:spacing w:before="0" w:after="0" w:line="240" w:lineRule="auto"/>
        <w:jc w:val="left"/>
        <w:rPr>
          <w:rFonts w:hint="eastAsia"/>
        </w:rPr>
      </w:pPr>
      <w:r>
        <w:rPr>
          <w:rFonts w:hint="eastAsia"/>
        </w:rPr>
        <w:t>症状：眼睑局部红肿、发热、疼痛，可形成化脓性结节或瘘管，渗出物多为黏液脓性；若为产气荚膜梭菌感染（俗称“大头病”），可引发头颈部广泛肿胀，严重时遮挡眼睑，导致失明或暴露性角膜炎。</w:t>
      </w:r>
    </w:p>
    <w:p>
      <w:pPr>
        <w:spacing w:before="0" w:after="0" w:line="240" w:lineRule="auto"/>
        <w:jc w:val="left"/>
        <w:rPr>
          <w:rFonts w:hint="eastAsia"/>
        </w:rPr>
      </w:pPr>
      <w:r>
        <w:rPr>
          <w:rFonts w:hint="eastAsia"/>
        </w:rPr>
        <w:t>病因：由刚果嗜皮菌、林氏放线杆菌、产气荚膜梭菌等细菌感染引起，多通过眼睑伤口侵入，公羊争斗外伤、去角操作不当是常见诱因。</w:t>
      </w:r>
    </w:p>
    <w:p>
      <w:pPr>
        <w:spacing w:before="0" w:after="0" w:line="240" w:lineRule="auto"/>
        <w:jc w:val="left"/>
        <w:rPr>
          <w:rFonts w:hint="eastAsia"/>
        </w:rPr>
      </w:pPr>
      <w:r>
        <w:rPr>
          <w:rFonts w:hint="eastAsia"/>
        </w:rPr>
        <w:t>诊断方法：结合眼睑红肿化脓症状，通过渗出物涂片镜检、细菌培养及药敏试验明确致病菌。</w:t>
      </w:r>
    </w:p>
    <w:p>
      <w:pPr>
        <w:spacing w:before="0" w:after="0" w:line="240" w:lineRule="auto"/>
        <w:jc w:val="left"/>
        <w:rPr>
          <w:rFonts w:hint="eastAsia"/>
        </w:rPr>
      </w:pPr>
      <w:r>
        <w:rPr>
          <w:rFonts w:hint="eastAsia"/>
        </w:rPr>
        <w:t>防治建议：轻度病例清洁局部后涂抹广谱抗生素软膏，重症需联合全身应用敏感抗生素；产气荚膜梭菌感染需提前通过疫苗免疫预防，发病后需紧急抗感染及对症支持治疗。</w:t>
      </w:r>
    </w:p>
    <w:p>
      <w:pPr>
        <w:spacing w:before="0" w:after="0" w:line="240" w:lineRule="auto"/>
        <w:jc w:val="left"/>
        <w:rPr>
          <w:rFonts w:hint="eastAsia"/>
        </w:rPr>
      </w:pPr>
    </w:p>
    <w:p>
      <w:pPr>
        <w:spacing w:before="0" w:after="0" w:line="240" w:lineRule="auto"/>
        <w:jc w:val="left"/>
        <w:rPr>
          <w:rFonts w:hint="eastAsia"/>
        </w:rPr>
      </w:pPr>
      <w:r>
        <w:rPr>
          <w:rFonts w:hint="eastAsia"/>
        </w:rPr>
        <w:t>编号（330）</w:t>
      </w:r>
    </w:p>
    <w:p>
      <w:pPr>
        <w:spacing w:before="0" w:after="0" w:line="240" w:lineRule="auto"/>
        <w:jc w:val="left"/>
        <w:rPr>
          <w:rFonts w:hint="eastAsia"/>
        </w:rPr>
      </w:pPr>
      <w:r>
        <w:rPr>
          <w:rFonts w:hint="eastAsia"/>
        </w:rPr>
        <w:t>疾病名称：病毒性眼睑炎</w:t>
      </w:r>
    </w:p>
    <w:p>
      <w:pPr>
        <w:spacing w:before="0" w:after="0" w:line="240" w:lineRule="auto"/>
        <w:jc w:val="left"/>
        <w:rPr>
          <w:rFonts w:hint="eastAsia"/>
        </w:rPr>
      </w:pPr>
      <w:r>
        <w:rPr>
          <w:rFonts w:hint="eastAsia"/>
        </w:rPr>
        <w:t>类型：羊、山羊眼睑病毒性感染</w:t>
      </w:r>
    </w:p>
    <w:p>
      <w:pPr>
        <w:spacing w:before="0" w:after="0" w:line="240" w:lineRule="auto"/>
        <w:jc w:val="left"/>
        <w:rPr>
          <w:rFonts w:hint="eastAsia"/>
        </w:rPr>
      </w:pPr>
      <w:r>
        <w:rPr>
          <w:rFonts w:hint="eastAsia"/>
        </w:rPr>
        <w:t>症状：眼睑皮肤出现水疱、脓疱，随后发展为增生性痂皮或浅表溃疡，常伴随眼睑肿胀、结膜充血、发热；口疮病毒感染（人畜共患）的病变多从口鼻黏膜交界处蔓延至眼睑，羊痘病毒感染可出现全身泛发性病变。</w:t>
      </w:r>
    </w:p>
    <w:p>
      <w:pPr>
        <w:spacing w:before="0" w:after="0" w:line="240" w:lineRule="auto"/>
        <w:jc w:val="left"/>
        <w:rPr>
          <w:rFonts w:hint="eastAsia"/>
        </w:rPr>
      </w:pPr>
      <w:r>
        <w:rPr>
          <w:rFonts w:hint="eastAsia"/>
        </w:rPr>
        <w:t>病因：主要由副痘病毒（口疮）、羊痘病毒、蓝舌病病毒等引起，通过直接接触感染动物分泌物或昆虫传播。</w:t>
      </w:r>
    </w:p>
    <w:p>
      <w:pPr>
        <w:spacing w:before="0" w:after="0" w:line="240" w:lineRule="auto"/>
        <w:jc w:val="left"/>
        <w:rPr>
          <w:rFonts w:hint="eastAsia"/>
        </w:rPr>
      </w:pPr>
      <w:r>
        <w:rPr>
          <w:rFonts w:hint="eastAsia"/>
        </w:rPr>
        <w:t>诊断方法：根据特征性皮肤病变、流行病史，结合病毒核酸检测（PCR）或血清学检查确诊。</w:t>
      </w:r>
    </w:p>
    <w:p>
      <w:pPr>
        <w:spacing w:before="0" w:after="0" w:line="240" w:lineRule="auto"/>
        <w:jc w:val="left"/>
        <w:rPr>
          <w:rFonts w:hint="eastAsia"/>
        </w:rPr>
      </w:pPr>
      <w:r>
        <w:rPr>
          <w:rFonts w:hint="eastAsia"/>
        </w:rPr>
        <w:t>防治建议：无特效抗病毒药物，以对症护理为主，清洁病变部位后外用抗生素软膏防止继发细菌感染；羊痘、蓝舌病可通过疫苗免疫预防；病羊需严格隔离，操作人员做好防护避免人畜共患风险。</w:t>
      </w:r>
    </w:p>
    <w:p>
      <w:pPr>
        <w:spacing w:before="0" w:after="0" w:line="240" w:lineRule="auto"/>
        <w:jc w:val="left"/>
        <w:rPr>
          <w:rFonts w:hint="eastAsia"/>
        </w:rPr>
      </w:pPr>
    </w:p>
    <w:p>
      <w:pPr>
        <w:spacing w:before="0" w:after="0" w:line="240" w:lineRule="auto"/>
        <w:jc w:val="left"/>
        <w:rPr>
          <w:rFonts w:hint="eastAsia"/>
        </w:rPr>
      </w:pPr>
      <w:r>
        <w:rPr>
          <w:rFonts w:hint="eastAsia"/>
        </w:rPr>
        <w:t>编号（331）</w:t>
      </w:r>
    </w:p>
    <w:p>
      <w:pPr>
        <w:spacing w:before="0" w:after="0" w:line="240" w:lineRule="auto"/>
        <w:jc w:val="left"/>
        <w:rPr>
          <w:rFonts w:hint="eastAsia"/>
        </w:rPr>
      </w:pPr>
      <w:r>
        <w:rPr>
          <w:rFonts w:hint="eastAsia"/>
        </w:rPr>
        <w:t>疾病名称：真菌性眼睑炎</w:t>
      </w:r>
    </w:p>
    <w:p>
      <w:pPr>
        <w:spacing w:before="0" w:after="0" w:line="240" w:lineRule="auto"/>
        <w:jc w:val="left"/>
        <w:rPr>
          <w:rFonts w:hint="eastAsia"/>
        </w:rPr>
      </w:pPr>
      <w:r>
        <w:rPr>
          <w:rFonts w:hint="eastAsia"/>
        </w:rPr>
        <w:t>类型：羊、山羊眼睑真菌性感染</w:t>
      </w:r>
    </w:p>
    <w:p>
      <w:pPr>
        <w:spacing w:before="0" w:after="0" w:line="240" w:lineRule="auto"/>
        <w:jc w:val="left"/>
        <w:rPr>
          <w:rFonts w:hint="eastAsia"/>
        </w:rPr>
      </w:pPr>
      <w:r>
        <w:rPr>
          <w:rFonts w:hint="eastAsia"/>
        </w:rPr>
        <w:t>症状：眼睑局部出现圆形或不规则脱毛斑，伴随轻度红肿、结痂，瘙痒程度不一（多较轻微），幼龄山羊在冬末春初高发，病变多局限于眼睑及眼周皮肤。</w:t>
      </w:r>
    </w:p>
    <w:p>
      <w:pPr>
        <w:spacing w:before="0" w:after="0" w:line="240" w:lineRule="auto"/>
        <w:jc w:val="left"/>
        <w:rPr>
          <w:rFonts w:hint="eastAsia"/>
        </w:rPr>
      </w:pPr>
      <w:r>
        <w:rPr>
          <w:rFonts w:hint="eastAsia"/>
        </w:rPr>
        <w:t>病因：由小孢子菌、毛癣菌等皮肤癣菌感染引起，通过接触污染的环境、饲料或患病动物传播，潮湿拥挤环境易诱发。</w:t>
      </w:r>
    </w:p>
    <w:p>
      <w:pPr>
        <w:spacing w:before="0" w:after="0" w:line="240" w:lineRule="auto"/>
        <w:jc w:val="left"/>
        <w:rPr>
          <w:rFonts w:hint="eastAsia"/>
        </w:rPr>
      </w:pPr>
      <w:r>
        <w:rPr>
          <w:rFonts w:hint="eastAsia"/>
        </w:rPr>
        <w:t>诊断方法：采集病变边缘毛发或皮屑，经氢氧化钾（KOH）涂片镜检或真菌培养确诊。</w:t>
      </w:r>
    </w:p>
    <w:p>
      <w:pPr>
        <w:spacing w:before="0" w:after="0" w:line="240" w:lineRule="auto"/>
        <w:jc w:val="left"/>
        <w:rPr>
          <w:rFonts w:hint="eastAsia"/>
        </w:rPr>
      </w:pPr>
      <w:r>
        <w:rPr>
          <w:rFonts w:hint="eastAsia"/>
        </w:rPr>
        <w:t>防治建议：局部涂抹抗真菌软膏或使用抗真菌香波清洗，病情具有自限性，春季牧场环境改善后多可自行康复；操作人员需佩戴手套，避免人畜共患传播。</w:t>
      </w:r>
    </w:p>
    <w:p>
      <w:pPr>
        <w:spacing w:before="0" w:after="0" w:line="240" w:lineRule="auto"/>
        <w:jc w:val="left"/>
        <w:rPr>
          <w:rFonts w:hint="eastAsia"/>
        </w:rPr>
      </w:pPr>
    </w:p>
    <w:p>
      <w:pPr>
        <w:spacing w:before="0" w:after="0" w:line="240" w:lineRule="auto"/>
        <w:jc w:val="left"/>
        <w:rPr>
          <w:rFonts w:hint="eastAsia"/>
        </w:rPr>
      </w:pPr>
      <w:r>
        <w:rPr>
          <w:rFonts w:hint="eastAsia"/>
        </w:rPr>
        <w:t>编号（332）</w:t>
      </w:r>
    </w:p>
    <w:p>
      <w:pPr>
        <w:spacing w:before="0" w:after="0" w:line="240" w:lineRule="auto"/>
        <w:jc w:val="left"/>
        <w:rPr>
          <w:rFonts w:hint="eastAsia"/>
        </w:rPr>
      </w:pPr>
      <w:r>
        <w:rPr>
          <w:rFonts w:hint="eastAsia"/>
        </w:rPr>
        <w:t>疾病名称：寄生虫性眼睑炎</w:t>
      </w:r>
    </w:p>
    <w:p>
      <w:pPr>
        <w:spacing w:before="0" w:after="0" w:line="240" w:lineRule="auto"/>
        <w:jc w:val="left"/>
        <w:rPr>
          <w:rFonts w:hint="eastAsia"/>
        </w:rPr>
      </w:pPr>
      <w:r>
        <w:rPr>
          <w:rFonts w:hint="eastAsia"/>
        </w:rPr>
        <w:t>类型：羊、山羊眼睑寄生虫感染</w:t>
      </w:r>
    </w:p>
    <w:p>
      <w:pPr>
        <w:spacing w:before="0" w:after="0" w:line="240" w:lineRule="auto"/>
        <w:jc w:val="left"/>
        <w:rPr>
          <w:rFonts w:hint="eastAsia"/>
        </w:rPr>
      </w:pPr>
      <w:r>
        <w:rPr>
          <w:rFonts w:hint="eastAsia"/>
        </w:rPr>
        <w:t>症状：眼睑及眼周皮肤剧烈瘙痒，动物频繁摩擦、啃咬患处，导致脱毛、皮肤擦伤、肿胀；施氏埃氏丝状线虫感染可引发面部单侧肿胀、溃疡，螨类感染还可能蔓延至全身皮肤。</w:t>
      </w:r>
    </w:p>
    <w:p>
      <w:pPr>
        <w:spacing w:before="0" w:after="0" w:line="240" w:lineRule="auto"/>
        <w:jc w:val="left"/>
        <w:rPr>
          <w:rFonts w:hint="eastAsia"/>
        </w:rPr>
      </w:pPr>
      <w:r>
        <w:rPr>
          <w:rFonts w:hint="eastAsia"/>
        </w:rPr>
        <w:t>病因：常见病原体包括痒螨、疥螨、羊虱蝇、蜱虫，施氏埃氏丝状线虫幼虫异常迁移也可累及眼睑，多通过接触感染或昆虫媒介传播。</w:t>
      </w:r>
    </w:p>
    <w:p>
      <w:pPr>
        <w:spacing w:before="0" w:after="0" w:line="240" w:lineRule="auto"/>
        <w:jc w:val="left"/>
        <w:rPr>
          <w:rFonts w:hint="eastAsia"/>
        </w:rPr>
      </w:pPr>
      <w:r>
        <w:rPr>
          <w:rFonts w:hint="eastAsia"/>
        </w:rPr>
        <w:t>诊断方法：通过皮肤刮片镜检虫体或虫卵，结合流行地区、季节及典型瘙痒症状确诊。</w:t>
      </w:r>
    </w:p>
    <w:p>
      <w:pPr>
        <w:spacing w:before="0" w:after="0" w:line="240" w:lineRule="auto"/>
        <w:jc w:val="left"/>
        <w:rPr>
          <w:rFonts w:hint="eastAsia"/>
        </w:rPr>
      </w:pPr>
      <w:r>
        <w:rPr>
          <w:rFonts w:hint="eastAsia"/>
        </w:rPr>
        <w:t>防治建议：螨类感染可通过伊维菌素皮下注射（间隔14天复治）或外用杀虫剂药浴治疗；丝状线虫感染用哌嗪或乙胺嗪口服；加强圈舍清洁消毒，定期驱虫，减少昆虫媒介滋生。</w:t>
      </w:r>
    </w:p>
    <w:p>
      <w:pPr>
        <w:spacing w:before="0" w:after="0" w:line="240" w:lineRule="auto"/>
        <w:jc w:val="left"/>
        <w:rPr>
          <w:rFonts w:hint="eastAsia"/>
        </w:rPr>
      </w:pPr>
    </w:p>
    <w:p>
      <w:pPr>
        <w:spacing w:before="0" w:after="0" w:line="240" w:lineRule="auto"/>
        <w:jc w:val="left"/>
        <w:rPr>
          <w:rFonts w:hint="eastAsia"/>
        </w:rPr>
      </w:pPr>
      <w:r>
        <w:rPr>
          <w:rFonts w:hint="eastAsia"/>
        </w:rPr>
        <w:t>编号（333）</w:t>
      </w:r>
    </w:p>
    <w:p>
      <w:pPr>
        <w:spacing w:before="0" w:after="0" w:line="240" w:lineRule="auto"/>
        <w:jc w:val="left"/>
        <w:rPr>
          <w:rFonts w:hint="eastAsia"/>
        </w:rPr>
      </w:pPr>
      <w:r>
        <w:rPr>
          <w:rFonts w:hint="eastAsia"/>
        </w:rPr>
        <w:t>疾病名称：泪道疾病</w:t>
      </w:r>
    </w:p>
    <w:p>
      <w:pPr>
        <w:spacing w:before="0" w:after="0" w:line="240" w:lineRule="auto"/>
        <w:jc w:val="left"/>
        <w:rPr>
          <w:rFonts w:hint="eastAsia"/>
        </w:rPr>
      </w:pPr>
      <w:r>
        <w:rPr>
          <w:rFonts w:hint="eastAsia"/>
        </w:rPr>
        <w:t>类型：羊、山羊泪道感染/阻塞</w:t>
      </w:r>
    </w:p>
    <w:p>
      <w:pPr>
        <w:spacing w:before="0" w:after="0" w:line="240" w:lineRule="auto"/>
        <w:jc w:val="left"/>
        <w:rPr>
          <w:rFonts w:hint="eastAsia"/>
        </w:rPr>
      </w:pPr>
      <w:r>
        <w:rPr>
          <w:rFonts w:hint="eastAsia"/>
        </w:rPr>
        <w:t>症状：持续性泪溢（眼周毛发湿润结块），严重时流出黏液脓性分泌物，结膜轻度充血水肿，按压泪囊区可能有脓性液体从泪小点溢出；先天性病例多在新生羔阶段发病，双侧症状明显。</w:t>
      </w:r>
    </w:p>
    <w:p>
      <w:pPr>
        <w:spacing w:before="0" w:after="0" w:line="240" w:lineRule="auto"/>
        <w:jc w:val="left"/>
        <w:rPr>
          <w:rFonts w:hint="eastAsia"/>
        </w:rPr>
      </w:pPr>
      <w:r>
        <w:rPr>
          <w:rFonts w:hint="eastAsia"/>
        </w:rPr>
        <w:t>病因：感染性因素主要为鼻蝇蛆幼虫异常迁移至泪道，引发炎症阻塞；非感染性因素包括先天性泪点闭锁、泪道狭窄，或后天外伤、瘢痕粘连导致的阻塞。</w:t>
      </w:r>
    </w:p>
    <w:p>
      <w:pPr>
        <w:spacing w:before="0" w:after="0" w:line="240" w:lineRule="auto"/>
        <w:jc w:val="left"/>
        <w:rPr>
          <w:rFonts w:hint="eastAsia"/>
        </w:rPr>
      </w:pPr>
      <w:r>
        <w:rPr>
          <w:rFonts w:hint="eastAsia"/>
        </w:rPr>
        <w:t>诊断方法：通过荧光素染色试验判断泪道通畅性（染色剂无法从鼻腔排出），结膜囊内发现幼虫可确诊感染性病因。</w:t>
      </w:r>
    </w:p>
    <w:p>
      <w:pPr>
        <w:spacing w:before="0" w:after="0" w:line="240" w:lineRule="auto"/>
        <w:jc w:val="left"/>
        <w:rPr>
          <w:rFonts w:hint="eastAsia"/>
        </w:rPr>
      </w:pPr>
      <w:r>
        <w:rPr>
          <w:rFonts w:hint="eastAsia"/>
        </w:rPr>
        <w:t>防治建议：感染性病例需机械去除幼虫，用无菌生理盐水冲洗泪道，配合皮下注射伊维菌素驱虫；先天性泪点闭锁需手术造孔，后天性阻塞可通过反复冲洗或手术疏通。</w:t>
      </w:r>
    </w:p>
    <w:p>
      <w:pPr>
        <w:spacing w:before="0" w:after="0" w:line="240" w:lineRule="auto"/>
        <w:jc w:val="left"/>
        <w:rPr>
          <w:rFonts w:hint="eastAsia"/>
        </w:rPr>
      </w:pPr>
    </w:p>
    <w:p>
      <w:pPr>
        <w:spacing w:before="0" w:after="0" w:line="240" w:lineRule="auto"/>
        <w:jc w:val="left"/>
        <w:rPr>
          <w:rFonts w:hint="eastAsia"/>
        </w:rPr>
      </w:pPr>
      <w:r>
        <w:rPr>
          <w:rFonts w:hint="eastAsia"/>
        </w:rPr>
        <w:t>编号（334）</w:t>
      </w:r>
    </w:p>
    <w:p>
      <w:pPr>
        <w:spacing w:before="0" w:after="0" w:line="240" w:lineRule="auto"/>
        <w:jc w:val="left"/>
        <w:rPr>
          <w:rFonts w:hint="eastAsia"/>
        </w:rPr>
      </w:pPr>
      <w:r>
        <w:rPr>
          <w:rFonts w:hint="eastAsia"/>
        </w:rPr>
        <w:t>疾病名称：结膜炎</w:t>
      </w:r>
    </w:p>
    <w:p>
      <w:pPr>
        <w:spacing w:before="0" w:after="0" w:line="240" w:lineRule="auto"/>
        <w:jc w:val="left"/>
        <w:rPr>
          <w:rFonts w:hint="eastAsia"/>
        </w:rPr>
      </w:pPr>
      <w:r>
        <w:rPr>
          <w:rFonts w:hint="eastAsia"/>
        </w:rPr>
        <w:t>类型：羊、山羊结膜炎症性疾病</w:t>
      </w:r>
    </w:p>
    <w:p>
      <w:pPr>
        <w:spacing w:before="0" w:after="0" w:line="240" w:lineRule="auto"/>
        <w:jc w:val="left"/>
        <w:rPr>
          <w:rFonts w:hint="eastAsia"/>
        </w:rPr>
      </w:pPr>
      <w:r>
        <w:rPr>
          <w:rFonts w:hint="eastAsia"/>
        </w:rPr>
        <w:t>症状：结膜充血、水肿（结膜水肿时眼白部分凸起），分泌物流出（初期清亮，继发感染后呈黏液脓性），伴随眼睑痉挛、畏光，严重时结膜表面出现滤泡增生或出血点。</w:t>
      </w:r>
    </w:p>
    <w:p>
      <w:pPr>
        <w:spacing w:before="0" w:after="0" w:line="240" w:lineRule="auto"/>
        <w:jc w:val="left"/>
        <w:rPr>
          <w:rFonts w:hint="eastAsia"/>
        </w:rPr>
      </w:pPr>
      <w:r>
        <w:rPr>
          <w:rFonts w:hint="eastAsia"/>
        </w:rPr>
        <w:t>病因：细菌（支原体、衣原体、布兰汉氏菌）、病毒感染是主要原因，此外，灰尘、风沙等环境刺激，或眼部外伤、异物侵入也可诱发非感染性结膜炎。</w:t>
      </w:r>
    </w:p>
    <w:p>
      <w:pPr>
        <w:spacing w:before="0" w:after="0" w:line="240" w:lineRule="auto"/>
        <w:jc w:val="left"/>
        <w:rPr>
          <w:rFonts w:hint="eastAsia"/>
        </w:rPr>
      </w:pPr>
      <w:r>
        <w:rPr>
          <w:rFonts w:hint="eastAsia"/>
        </w:rPr>
        <w:t>诊断方法：通过眼部检查观察结膜病变，结合分泌物细胞学检查、细菌或病毒培养明确病因，区分感染性与非感染性类型。</w:t>
      </w:r>
    </w:p>
    <w:p>
      <w:pPr>
        <w:spacing w:before="0" w:after="0" w:line="240" w:lineRule="auto"/>
        <w:jc w:val="left"/>
        <w:rPr>
          <w:rFonts w:hint="eastAsia"/>
        </w:rPr>
      </w:pPr>
      <w:r>
        <w:rPr>
          <w:rFonts w:hint="eastAsia"/>
        </w:rPr>
        <w:t>防治建议：非感染性结膜炎需去除环境刺激因素，外用人工泪液缓解症状；感染性结膜炎根据病因选用针对性药物，细菌感染用广谱抗生素软膏，衣原体/支原体感染需联合全身四环素类药物治疗。</w:t>
      </w:r>
    </w:p>
    <w:p>
      <w:pPr>
        <w:spacing w:before="0" w:after="0" w:line="240" w:lineRule="auto"/>
        <w:jc w:val="left"/>
        <w:rPr>
          <w:rFonts w:hint="eastAsia"/>
        </w:rPr>
      </w:pPr>
    </w:p>
    <w:p>
      <w:pPr>
        <w:spacing w:before="0" w:after="0" w:line="240" w:lineRule="auto"/>
        <w:jc w:val="left"/>
        <w:rPr>
          <w:rFonts w:hint="eastAsia"/>
        </w:rPr>
      </w:pPr>
      <w:r>
        <w:rPr>
          <w:rFonts w:hint="eastAsia"/>
        </w:rPr>
        <w:t>编号（335）</w:t>
      </w:r>
    </w:p>
    <w:p>
      <w:pPr>
        <w:spacing w:before="0" w:after="0" w:line="240" w:lineRule="auto"/>
        <w:jc w:val="left"/>
        <w:rPr>
          <w:rFonts w:hint="eastAsia"/>
        </w:rPr>
      </w:pPr>
      <w:r>
        <w:rPr>
          <w:rFonts w:hint="eastAsia"/>
        </w:rPr>
        <w:t>疾病名称：传染性角膜结膜炎</w:t>
      </w:r>
    </w:p>
    <w:p>
      <w:pPr>
        <w:spacing w:before="0" w:after="0" w:line="240" w:lineRule="auto"/>
        <w:jc w:val="left"/>
        <w:rPr>
          <w:rFonts w:hint="eastAsia"/>
        </w:rPr>
      </w:pPr>
      <w:r>
        <w:rPr>
          <w:rFonts w:hint="eastAsia"/>
        </w:rPr>
        <w:t>类型：羊、山羊传染性角结膜疾病</w:t>
      </w:r>
    </w:p>
    <w:p>
      <w:pPr>
        <w:spacing w:before="0" w:after="0" w:line="240" w:lineRule="auto"/>
        <w:jc w:val="left"/>
        <w:rPr>
          <w:rFonts w:hint="eastAsia"/>
        </w:rPr>
      </w:pPr>
      <w:r>
        <w:rPr>
          <w:rFonts w:hint="eastAsia"/>
        </w:rPr>
        <w:t>症状：传染性极强，常群体暴发，表现为双眼或单眼结膜充血、水肿，角膜出现点状混浊，随后逐渐发展为弥漫性混浊、血管新生，严重时形成角膜溃疡、穿孔，导致失明；部分病例伴随泪溢、眼睑痉挛、畏光。</w:t>
      </w:r>
    </w:p>
    <w:p>
      <w:pPr>
        <w:spacing w:before="0" w:after="0" w:line="240" w:lineRule="auto"/>
        <w:jc w:val="left"/>
        <w:rPr>
          <w:rFonts w:hint="eastAsia"/>
        </w:rPr>
      </w:pPr>
      <w:r>
        <w:rPr>
          <w:rFonts w:hint="eastAsia"/>
        </w:rPr>
        <w:t>病因：主要致病菌为结膜支原体、绵羊衣原体，通过直接接触病羊眼部分泌物，或经蝇类等昆虫传播，拥挤、潮湿、多尘的饲养环境易诱发暴发。</w:t>
      </w:r>
    </w:p>
    <w:p>
      <w:pPr>
        <w:spacing w:before="0" w:after="0" w:line="240" w:lineRule="auto"/>
        <w:jc w:val="left"/>
        <w:rPr>
          <w:rFonts w:hint="eastAsia"/>
        </w:rPr>
      </w:pPr>
      <w:r>
        <w:rPr>
          <w:rFonts w:hint="eastAsia"/>
        </w:rPr>
        <w:t>诊断方法：根据群体暴发的特征性角结膜病变即可初步诊断，通过病原学检测（PCR、细菌培养）确诊致病菌。</w:t>
      </w:r>
    </w:p>
    <w:p>
      <w:pPr>
        <w:spacing w:before="0" w:after="0" w:line="240" w:lineRule="auto"/>
        <w:jc w:val="left"/>
        <w:rPr>
          <w:rFonts w:hint="eastAsia"/>
        </w:rPr>
      </w:pPr>
      <w:r>
        <w:rPr>
          <w:rFonts w:hint="eastAsia"/>
        </w:rPr>
        <w:t>防治建议：立即隔离病羊，避免群体传播；病羊外用四环素类滴眼液或软膏，配合全身注射长效土霉素；优化饲养环境，加强通风降尘，做好蝇类防控；新引入羊只需隔离检疫，必要时全群预防性给药。</w:t>
      </w:r>
    </w:p>
    <w:p>
      <w:pPr>
        <w:spacing w:before="0" w:after="0" w:line="240" w:lineRule="auto"/>
        <w:jc w:val="left"/>
        <w:rPr>
          <w:rFonts w:hint="eastAsia"/>
        </w:rPr>
      </w:pPr>
    </w:p>
    <w:p>
      <w:pPr>
        <w:spacing w:before="0" w:after="0" w:line="240" w:lineRule="auto"/>
        <w:jc w:val="left"/>
        <w:rPr>
          <w:rFonts w:hint="eastAsia"/>
        </w:rPr>
      </w:pPr>
      <w:r>
        <w:rPr>
          <w:rFonts w:hint="eastAsia"/>
        </w:rPr>
        <w:t>编号（336）</w:t>
      </w:r>
    </w:p>
    <w:p>
      <w:pPr>
        <w:spacing w:before="0" w:after="0" w:line="240" w:lineRule="auto"/>
        <w:jc w:val="left"/>
        <w:rPr>
          <w:rFonts w:hint="eastAsia"/>
        </w:rPr>
      </w:pPr>
      <w:r>
        <w:rPr>
          <w:rFonts w:hint="eastAsia"/>
        </w:rPr>
        <w:t>疾病名称：角膜创伤</w:t>
      </w:r>
    </w:p>
    <w:p>
      <w:pPr>
        <w:spacing w:before="0" w:after="0" w:line="240" w:lineRule="auto"/>
        <w:jc w:val="left"/>
        <w:rPr>
          <w:rFonts w:hint="eastAsia"/>
        </w:rPr>
      </w:pPr>
      <w:r>
        <w:rPr>
          <w:rFonts w:hint="eastAsia"/>
        </w:rPr>
        <w:t>类型：羊、山羊角膜损伤性疾病</w:t>
      </w:r>
    </w:p>
    <w:p>
      <w:pPr>
        <w:spacing w:before="0" w:after="0" w:line="240" w:lineRule="auto"/>
        <w:jc w:val="left"/>
        <w:rPr>
          <w:rFonts w:hint="eastAsia"/>
        </w:rPr>
      </w:pPr>
      <w:r>
        <w:rPr>
          <w:rFonts w:hint="eastAsia"/>
        </w:rPr>
        <w:t>症状：根据损伤程度表现不同，角膜擦伤或异物附着时，出现眼痛、频繁流泪、眼睑痉挛；角膜穿透伤时，可见角膜创口，可能伴随房水流出、虹膜脱出，荧光素染色试验阳性（溃疡或创口处着色）。</w:t>
      </w:r>
    </w:p>
    <w:p>
      <w:pPr>
        <w:spacing w:before="0" w:after="0" w:line="240" w:lineRule="auto"/>
        <w:jc w:val="left"/>
        <w:rPr>
          <w:rFonts w:hint="eastAsia"/>
        </w:rPr>
      </w:pPr>
      <w:r>
        <w:rPr>
          <w:rFonts w:hint="eastAsia"/>
        </w:rPr>
        <w:t>病因：多由植物碎屑、围栏金属丝等异物直接损伤角膜，或放牧、争斗过程中机械性摩擦导致。</w:t>
      </w:r>
    </w:p>
    <w:p>
      <w:pPr>
        <w:spacing w:before="0" w:after="0" w:line="240" w:lineRule="auto"/>
        <w:jc w:val="left"/>
        <w:rPr>
          <w:rFonts w:hint="eastAsia"/>
        </w:rPr>
      </w:pPr>
      <w:r>
        <w:rPr>
          <w:rFonts w:hint="eastAsia"/>
        </w:rPr>
        <w:t>诊断方法：通过眼部检查观察角膜损伤情况，荧光素染色试验评估溃疡深度，必要时借助裂隙灯判断是否为穿透伤。</w:t>
      </w:r>
    </w:p>
    <w:p>
      <w:pPr>
        <w:spacing w:before="0" w:after="0" w:line="240" w:lineRule="auto"/>
        <w:jc w:val="left"/>
        <w:rPr>
          <w:rFonts w:hint="eastAsia"/>
        </w:rPr>
      </w:pPr>
      <w:r>
        <w:rPr>
          <w:rFonts w:hint="eastAsia"/>
        </w:rPr>
        <w:t>防治建议：浅表擦伤或异物附着时，清除异物后外用广谱抗生素软膏预防感染，搭配1%阿托品眼膏缓解继发的前葡萄膜炎；深溃疡或穿透伤需及时手术治疗（如角膜缝合、第三眼睑瓣遮盖），避免病情恶化。</w:t>
      </w:r>
    </w:p>
    <w:p>
      <w:pPr>
        <w:spacing w:before="0" w:after="0" w:line="240" w:lineRule="auto"/>
        <w:jc w:val="left"/>
        <w:rPr>
          <w:rFonts w:hint="eastAsia"/>
        </w:rPr>
      </w:pPr>
    </w:p>
    <w:p>
      <w:pPr>
        <w:spacing w:before="0" w:after="0" w:line="240" w:lineRule="auto"/>
        <w:jc w:val="left"/>
        <w:rPr>
          <w:rFonts w:hint="eastAsia"/>
        </w:rPr>
      </w:pPr>
      <w:r>
        <w:rPr>
          <w:rFonts w:hint="eastAsia"/>
        </w:rPr>
        <w:t>编号（337）</w:t>
      </w:r>
    </w:p>
    <w:p>
      <w:pPr>
        <w:spacing w:before="0" w:after="0" w:line="240" w:lineRule="auto"/>
        <w:jc w:val="left"/>
        <w:rPr>
          <w:rFonts w:hint="eastAsia"/>
        </w:rPr>
      </w:pPr>
      <w:r>
        <w:rPr>
          <w:rFonts w:hint="eastAsia"/>
        </w:rPr>
        <w:t>疾病名称：真菌性角膜炎</w:t>
      </w:r>
    </w:p>
    <w:p>
      <w:pPr>
        <w:spacing w:before="0" w:after="0" w:line="240" w:lineRule="auto"/>
        <w:jc w:val="left"/>
        <w:rPr>
          <w:rFonts w:hint="eastAsia"/>
        </w:rPr>
      </w:pPr>
      <w:r>
        <w:rPr>
          <w:rFonts w:hint="eastAsia"/>
        </w:rPr>
        <w:t>类型：羊、山羊角膜真菌性感染</w:t>
      </w:r>
    </w:p>
    <w:p>
      <w:pPr>
        <w:spacing w:before="0" w:after="0" w:line="240" w:lineRule="auto"/>
        <w:jc w:val="left"/>
        <w:rPr>
          <w:rFonts w:hint="eastAsia"/>
        </w:rPr>
      </w:pPr>
      <w:r>
        <w:rPr>
          <w:rFonts w:hint="eastAsia"/>
        </w:rPr>
        <w:t>症状：角膜出现不规则混浊，表面可能附着白色或黄色菌丝样物质，伴随轻度眼痛、流泪、眼睑痉挛，病情进展缓慢，易继发前葡萄膜炎，形成角膜溃疡时荧光素染色阳性。</w:t>
      </w:r>
    </w:p>
    <w:p>
      <w:pPr>
        <w:spacing w:before="0" w:after="0" w:line="240" w:lineRule="auto"/>
        <w:jc w:val="left"/>
        <w:rPr>
          <w:rFonts w:hint="eastAsia"/>
        </w:rPr>
      </w:pPr>
      <w:r>
        <w:rPr>
          <w:rFonts w:hint="eastAsia"/>
        </w:rPr>
        <w:t>病因：多由曲霉菌、毛霉菌等环境真菌引起，常继发于角膜创伤，潮湿环境下真菌易在损伤部位定植繁殖。</w:t>
      </w:r>
    </w:p>
    <w:p>
      <w:pPr>
        <w:spacing w:before="0" w:after="0" w:line="240" w:lineRule="auto"/>
        <w:jc w:val="left"/>
        <w:rPr>
          <w:rFonts w:hint="eastAsia"/>
        </w:rPr>
      </w:pPr>
      <w:r>
        <w:rPr>
          <w:rFonts w:hint="eastAsia"/>
        </w:rPr>
        <w:t>诊断方法：通过角膜刮片镜检寻找真菌菌丝或孢子，真菌培养明确致病菌种类。</w:t>
      </w:r>
    </w:p>
    <w:p>
      <w:pPr>
        <w:spacing w:before="0" w:after="0" w:line="240" w:lineRule="auto"/>
        <w:jc w:val="left"/>
        <w:rPr>
          <w:rFonts w:hint="eastAsia"/>
        </w:rPr>
      </w:pPr>
      <w:r>
        <w:rPr>
          <w:rFonts w:hint="eastAsia"/>
        </w:rPr>
        <w:t>防治建议：外用抗真菌药物（如那他霉素、咪康唑滴眼液），严重病例需联合全身抗真菌治疗；角膜溃疡较深时，可配合角膜表层切除术清除病灶，提高治疗效果。</w:t>
      </w:r>
    </w:p>
    <w:p>
      <w:pPr>
        <w:spacing w:before="0" w:after="0" w:line="240" w:lineRule="auto"/>
        <w:jc w:val="left"/>
        <w:rPr>
          <w:rFonts w:hint="eastAsia"/>
        </w:rPr>
      </w:pPr>
    </w:p>
    <w:p>
      <w:pPr>
        <w:spacing w:before="0" w:after="0" w:line="240" w:lineRule="auto"/>
        <w:jc w:val="left"/>
        <w:rPr>
          <w:rFonts w:hint="eastAsia"/>
        </w:rPr>
      </w:pPr>
      <w:r>
        <w:rPr>
          <w:rFonts w:hint="eastAsia"/>
        </w:rPr>
        <w:t>编号（338）</w:t>
      </w:r>
    </w:p>
    <w:p>
      <w:pPr>
        <w:spacing w:before="0" w:after="0" w:line="240" w:lineRule="auto"/>
        <w:jc w:val="left"/>
        <w:rPr>
          <w:rFonts w:hint="eastAsia"/>
        </w:rPr>
      </w:pPr>
      <w:r>
        <w:rPr>
          <w:rFonts w:hint="eastAsia"/>
        </w:rPr>
        <w:t>疾病名称：寄生虫性角膜炎</w:t>
      </w:r>
    </w:p>
    <w:p>
      <w:pPr>
        <w:spacing w:before="0" w:after="0" w:line="240" w:lineRule="auto"/>
        <w:jc w:val="left"/>
        <w:rPr>
          <w:rFonts w:hint="eastAsia"/>
        </w:rPr>
      </w:pPr>
      <w:r>
        <w:rPr>
          <w:rFonts w:hint="eastAsia"/>
        </w:rPr>
        <w:t>类型：羊、山羊角膜寄生虫感染</w:t>
      </w:r>
    </w:p>
    <w:p>
      <w:pPr>
        <w:spacing w:before="0" w:after="0" w:line="240" w:lineRule="auto"/>
        <w:jc w:val="left"/>
        <w:rPr>
          <w:rFonts w:hint="eastAsia"/>
        </w:rPr>
      </w:pPr>
      <w:r>
        <w:rPr>
          <w:rFonts w:hint="eastAsia"/>
        </w:rPr>
        <w:t>症状：轻度感染时症状不明显，仅表现为轻微结膜炎、少量泪溢；严重感染或幼虫迁移时，出现角膜水肿、点状混浊，甚至溃疡，伴随眼睑痉挛、畏光；鼻蝇蛆幼虫侵入时可引发剧烈炎症反应。</w:t>
      </w:r>
    </w:p>
    <w:p>
      <w:pPr>
        <w:spacing w:before="0" w:after="0" w:line="240" w:lineRule="auto"/>
        <w:jc w:val="left"/>
        <w:rPr>
          <w:rFonts w:hint="eastAsia"/>
        </w:rPr>
      </w:pPr>
      <w:r>
        <w:rPr>
          <w:rFonts w:hint="eastAsia"/>
        </w:rPr>
        <w:t>病因：常见病原体为加州吸吮线虫（眼虫）、鼻蝇蛆幼虫，眼虫通过蝇类传播，鼻蝇蛆幼虫可通过泪道异常迁移至角膜周围。</w:t>
      </w:r>
    </w:p>
    <w:p>
      <w:pPr>
        <w:spacing w:before="0" w:after="0" w:line="240" w:lineRule="auto"/>
        <w:jc w:val="left"/>
        <w:rPr>
          <w:rFonts w:hint="eastAsia"/>
        </w:rPr>
      </w:pPr>
      <w:r>
        <w:rPr>
          <w:rFonts w:hint="eastAsia"/>
        </w:rPr>
        <w:t>诊断方法：在结膜囊或角膜表面发现虫体即可确诊，结合流行季节（夏秋季高发）及症状辅助判断。</w:t>
      </w:r>
    </w:p>
    <w:p>
      <w:pPr>
        <w:spacing w:before="0" w:after="0" w:line="240" w:lineRule="auto"/>
        <w:jc w:val="left"/>
        <w:rPr>
          <w:rFonts w:hint="eastAsia"/>
        </w:rPr>
      </w:pPr>
      <w:r>
        <w:rPr>
          <w:rFonts w:hint="eastAsia"/>
        </w:rPr>
        <w:t>防治建议：人工去除可见虫体，外用驱虫药物（如碘依可酯滴眼液），全身注射伊维菌素杀灭体内幼虫；加强圈舍卫生，定期灭蝇，减少寄生虫传播媒介。</w:t>
      </w:r>
    </w:p>
    <w:p>
      <w:pPr>
        <w:spacing w:before="0" w:after="0" w:line="240" w:lineRule="auto"/>
        <w:jc w:val="left"/>
        <w:rPr>
          <w:rFonts w:hint="eastAsia"/>
        </w:rPr>
      </w:pPr>
    </w:p>
    <w:p>
      <w:pPr>
        <w:spacing w:before="0" w:after="0" w:line="240" w:lineRule="auto"/>
        <w:jc w:val="left"/>
        <w:rPr>
          <w:rFonts w:hint="eastAsia"/>
        </w:rPr>
      </w:pPr>
      <w:r>
        <w:rPr>
          <w:rFonts w:hint="eastAsia"/>
        </w:rPr>
        <w:t>编号（339）</w:t>
      </w:r>
    </w:p>
    <w:p>
      <w:pPr>
        <w:spacing w:before="0" w:after="0" w:line="240" w:lineRule="auto"/>
        <w:jc w:val="left"/>
        <w:rPr>
          <w:rFonts w:hint="eastAsia"/>
        </w:rPr>
      </w:pPr>
      <w:r>
        <w:rPr>
          <w:rFonts w:hint="eastAsia"/>
        </w:rPr>
        <w:t>疾病名称：暴露性角膜炎</w:t>
      </w:r>
    </w:p>
    <w:p>
      <w:pPr>
        <w:spacing w:before="0" w:after="0" w:line="240" w:lineRule="auto"/>
        <w:jc w:val="left"/>
        <w:rPr>
          <w:rFonts w:hint="eastAsia"/>
        </w:rPr>
      </w:pPr>
      <w:r>
        <w:rPr>
          <w:rFonts w:hint="eastAsia"/>
        </w:rPr>
        <w:t>类型：羊、山羊角膜暴露性炎症</w:t>
      </w:r>
    </w:p>
    <w:p>
      <w:pPr>
        <w:spacing w:before="0" w:after="0" w:line="240" w:lineRule="auto"/>
        <w:jc w:val="left"/>
        <w:rPr>
          <w:rFonts w:hint="eastAsia"/>
        </w:rPr>
      </w:pPr>
      <w:r>
        <w:rPr>
          <w:rFonts w:hint="eastAsia"/>
        </w:rPr>
        <w:t>症状：角膜表面干燥、失去光泽，逐渐出现点状混浊，严重时发展为角膜溃疡、坏死，伴随眼睑闭合不全，病羊因角膜疼痛表现为畏光、流泪、眼睑痉挛。</w:t>
      </w:r>
    </w:p>
    <w:p>
      <w:pPr>
        <w:spacing w:before="0" w:after="0" w:line="240" w:lineRule="auto"/>
        <w:jc w:val="left"/>
        <w:rPr>
          <w:rFonts w:hint="eastAsia"/>
        </w:rPr>
      </w:pPr>
      <w:r>
        <w:rPr>
          <w:rFonts w:hint="eastAsia"/>
        </w:rPr>
        <w:t>病因：主要由疯草中毒导致眼睑神经麻痹，或面神经麻痹、眼睑畸形（如严重外翻）等原因，造成眼睑无法正常闭合，角膜长期暴露于空气中引发干燥损伤。</w:t>
      </w:r>
    </w:p>
    <w:p>
      <w:pPr>
        <w:spacing w:before="0" w:after="0" w:line="240" w:lineRule="auto"/>
        <w:jc w:val="left"/>
        <w:rPr>
          <w:rFonts w:hint="eastAsia"/>
        </w:rPr>
      </w:pPr>
      <w:r>
        <w:rPr>
          <w:rFonts w:hint="eastAsia"/>
        </w:rPr>
        <w:t>诊断方法：通过角膜干燥混浊症状，结合眼睑闭合不全体征及原发病史（如疯草采食史、神经疾病史）确诊。</w:t>
      </w:r>
    </w:p>
    <w:p>
      <w:pPr>
        <w:spacing w:before="0" w:after="0" w:line="240" w:lineRule="auto"/>
        <w:jc w:val="left"/>
        <w:rPr>
          <w:rFonts w:hint="eastAsia"/>
        </w:rPr>
      </w:pPr>
      <w:r>
        <w:rPr>
          <w:rFonts w:hint="eastAsia"/>
        </w:rPr>
        <w:t>防治建议：优先治疗原发病（如停用疯草、治疗神经麻痹），同时外用人工泪液或角膜保护剂保持角膜湿润；眼睑闭合严重不全时，行暂时性眼睑缝合术保护角膜，避免进一步损伤。</w:t>
      </w:r>
    </w:p>
    <w:p>
      <w:pPr>
        <w:spacing w:before="0" w:after="0" w:line="240" w:lineRule="auto"/>
        <w:jc w:val="left"/>
        <w:rPr>
          <w:rFonts w:hint="eastAsia"/>
        </w:rPr>
      </w:pPr>
    </w:p>
    <w:p>
      <w:pPr>
        <w:spacing w:before="0" w:after="0" w:line="240" w:lineRule="auto"/>
        <w:jc w:val="left"/>
        <w:rPr>
          <w:rFonts w:hint="eastAsia"/>
        </w:rPr>
      </w:pPr>
      <w:r>
        <w:rPr>
          <w:rFonts w:hint="eastAsia"/>
        </w:rPr>
        <w:t>编号（340）</w:t>
      </w:r>
    </w:p>
    <w:p>
      <w:pPr>
        <w:spacing w:before="0" w:after="0" w:line="240" w:lineRule="auto"/>
        <w:jc w:val="left"/>
        <w:rPr>
          <w:rFonts w:hint="eastAsia"/>
        </w:rPr>
      </w:pPr>
      <w:r>
        <w:rPr>
          <w:rFonts w:hint="eastAsia"/>
        </w:rPr>
        <w:t>疾病名称：眼睑肿瘤</w:t>
      </w:r>
    </w:p>
    <w:p>
      <w:pPr>
        <w:spacing w:before="0" w:after="0" w:line="240" w:lineRule="auto"/>
        <w:jc w:val="left"/>
        <w:rPr>
          <w:rFonts w:hint="eastAsia"/>
        </w:rPr>
      </w:pPr>
      <w:r>
        <w:rPr>
          <w:rFonts w:hint="eastAsia"/>
        </w:rPr>
        <w:t>类型：羊、山羊眼睑良性/恶性肿瘤</w:t>
      </w:r>
    </w:p>
    <w:p>
      <w:pPr>
        <w:spacing w:before="0" w:after="0" w:line="240" w:lineRule="auto"/>
        <w:jc w:val="left"/>
        <w:rPr>
          <w:rFonts w:hint="eastAsia"/>
        </w:rPr>
      </w:pPr>
      <w:r>
        <w:rPr>
          <w:rFonts w:hint="eastAsia"/>
        </w:rPr>
        <w:t>症状：眼睑出现结节状、溃疡性或乳头状肿块，良性肿瘤生长缓慢、边界清晰，恶性肿瘤（如鳞状细胞癌）生长迅速、侵袭性强，可能破坏眼睑组织，影响闭合功能，甚至侵犯角膜。</w:t>
      </w:r>
    </w:p>
    <w:p>
      <w:pPr>
        <w:spacing w:before="0" w:after="0" w:line="240" w:lineRule="auto"/>
        <w:jc w:val="left"/>
        <w:rPr>
          <w:rFonts w:hint="eastAsia"/>
        </w:rPr>
      </w:pPr>
      <w:r>
        <w:rPr>
          <w:rFonts w:hint="eastAsia"/>
        </w:rPr>
        <w:t>病因：良性肿瘤多与乳头瘤病毒感染相关，恶性肿瘤的发生可能与长期紫外线照射、慢性炎症刺激、外伤瘢痕增生等因素有关。</w:t>
      </w:r>
    </w:p>
    <w:p>
      <w:pPr>
        <w:spacing w:before="0" w:after="0" w:line="240" w:lineRule="auto"/>
        <w:jc w:val="left"/>
        <w:rPr>
          <w:rFonts w:hint="eastAsia"/>
        </w:rPr>
      </w:pPr>
      <w:r>
        <w:rPr>
          <w:rFonts w:hint="eastAsia"/>
        </w:rPr>
        <w:t>诊断方法：通过肿瘤形态观察初步判断，最终依靠病理组织学检查确诊肿瘤类型及良恶性。</w:t>
      </w:r>
    </w:p>
    <w:p>
      <w:pPr>
        <w:spacing w:before="0" w:after="0" w:line="240" w:lineRule="auto"/>
        <w:jc w:val="left"/>
        <w:rPr>
          <w:rFonts w:hint="eastAsia"/>
        </w:rPr>
      </w:pPr>
      <w:r>
        <w:rPr>
          <w:rFonts w:hint="eastAsia"/>
        </w:rPr>
        <w:t>防治建议：良性肿瘤可直接手术切除，预后良好；恶性肿瘤需扩大切除范围，联合冷冻疗法或射频热疗辅助治疗；术后定期复查，避免复发，切除组织需进行病理检查明确切缘是否干净。</w:t>
      </w:r>
    </w:p>
    <w:p>
      <w:pPr>
        <w:spacing w:before="0" w:after="0" w:line="240" w:lineRule="auto"/>
        <w:jc w:val="left"/>
        <w:rPr>
          <w:rFonts w:hint="eastAsia"/>
        </w:rPr>
      </w:pPr>
    </w:p>
    <w:p>
      <w:pPr>
        <w:spacing w:before="0" w:after="0" w:line="240" w:lineRule="auto"/>
        <w:jc w:val="left"/>
        <w:rPr>
          <w:rFonts w:hint="eastAsia"/>
        </w:rPr>
      </w:pPr>
      <w:r>
        <w:rPr>
          <w:rFonts w:hint="eastAsia"/>
        </w:rPr>
        <w:t>编号（341）</w:t>
      </w:r>
    </w:p>
    <w:p>
      <w:pPr>
        <w:spacing w:before="0" w:after="0" w:line="240" w:lineRule="auto"/>
        <w:jc w:val="left"/>
        <w:rPr>
          <w:rFonts w:hint="eastAsia"/>
        </w:rPr>
      </w:pPr>
      <w:r>
        <w:rPr>
          <w:rFonts w:hint="eastAsia"/>
        </w:rPr>
        <w:t>疾病名称：第三眼睑疾病</w:t>
      </w:r>
    </w:p>
    <w:p>
      <w:pPr>
        <w:spacing w:before="0" w:after="0" w:line="240" w:lineRule="auto"/>
        <w:jc w:val="left"/>
        <w:rPr>
          <w:rFonts w:hint="eastAsia"/>
        </w:rPr>
      </w:pPr>
      <w:r>
        <w:rPr>
          <w:rFonts w:hint="eastAsia"/>
        </w:rPr>
        <w:t>类型：羊、山羊第三眼睑病变</w:t>
      </w:r>
    </w:p>
    <w:p>
      <w:pPr>
        <w:spacing w:before="0" w:after="0" w:line="240" w:lineRule="auto"/>
        <w:jc w:val="left"/>
        <w:rPr>
          <w:rFonts w:hint="eastAsia"/>
        </w:rPr>
      </w:pPr>
      <w:r>
        <w:rPr>
          <w:rFonts w:hint="eastAsia"/>
        </w:rPr>
        <w:t>症状：第三眼睑淋巴滤泡增生时，可见眼睑内侧凸起粉红色滤泡样组织，伴随结膜炎症状；肿瘤（癌、腺癌）时出现第三眼睑肿胀、溃疡或肿块；破伤风感染可能继发第三眼睑脱出，表现为眼睑内侧黏膜外翻。</w:t>
      </w:r>
    </w:p>
    <w:p>
      <w:pPr>
        <w:spacing w:before="0" w:after="0" w:line="240" w:lineRule="auto"/>
        <w:jc w:val="left"/>
        <w:rPr>
          <w:rFonts w:hint="eastAsia"/>
        </w:rPr>
      </w:pPr>
      <w:r>
        <w:rPr>
          <w:rFonts w:hint="eastAsia"/>
        </w:rPr>
        <w:t>病因：淋巴滤泡增生多由衣原体等感染引发的传染性结膜炎导致；肿瘤为原发性病变；第三眼睑脱出常与神经肌肉功能异常（如破伤风毒素影响）相关。</w:t>
      </w:r>
    </w:p>
    <w:p>
      <w:pPr>
        <w:spacing w:before="0" w:after="0" w:line="240" w:lineRule="auto"/>
        <w:jc w:val="left"/>
        <w:rPr>
          <w:rFonts w:hint="eastAsia"/>
        </w:rPr>
      </w:pPr>
      <w:r>
        <w:rPr>
          <w:rFonts w:hint="eastAsia"/>
        </w:rPr>
        <w:t>诊断方法：通过眼部检查观察第三眼睑形态变化，滤泡增生结合感染病史确诊，肿瘤需病理活检确诊。</w:t>
      </w:r>
    </w:p>
    <w:p>
      <w:pPr>
        <w:spacing w:before="0" w:after="0" w:line="240" w:lineRule="auto"/>
        <w:jc w:val="left"/>
        <w:rPr>
          <w:rFonts w:hint="eastAsia"/>
        </w:rPr>
      </w:pPr>
      <w:r>
        <w:rPr>
          <w:rFonts w:hint="eastAsia"/>
        </w:rPr>
        <w:t>防治建议：淋巴滤泡增生需治疗原发病（如抗感染）；肿瘤需手术切除第三眼睑，恶性肿瘤术后需进一步辅助治疗；破伤风继发脱出需针对性治疗原发病，同时复位第三眼睑，必要时临时固定。</w:t>
      </w:r>
    </w:p>
    <w:p>
      <w:pPr>
        <w:spacing w:before="0" w:after="0" w:line="240" w:lineRule="auto"/>
        <w:jc w:val="left"/>
        <w:rPr>
          <w:rFonts w:hint="eastAsia"/>
        </w:rPr>
      </w:pPr>
    </w:p>
    <w:p>
      <w:pPr>
        <w:spacing w:before="0" w:after="0" w:line="240" w:lineRule="auto"/>
        <w:jc w:val="left"/>
        <w:rPr>
          <w:rFonts w:hint="eastAsia"/>
        </w:rPr>
      </w:pPr>
      <w:r>
        <w:rPr>
          <w:rFonts w:hint="eastAsia"/>
        </w:rPr>
        <w:t>编号（342）</w:t>
      </w:r>
    </w:p>
    <w:p>
      <w:pPr>
        <w:spacing w:before="0" w:after="0" w:line="240" w:lineRule="auto"/>
        <w:jc w:val="left"/>
        <w:rPr>
          <w:rFonts w:hint="eastAsia"/>
        </w:rPr>
      </w:pPr>
      <w:r>
        <w:rPr>
          <w:rFonts w:hint="eastAsia"/>
        </w:rPr>
        <w:t>疾病名称：葡萄膜炎（Uveitis）</w:t>
      </w:r>
    </w:p>
    <w:p>
      <w:pPr>
        <w:spacing w:before="0" w:after="0" w:line="240" w:lineRule="auto"/>
        <w:jc w:val="left"/>
        <w:rPr>
          <w:rFonts w:hint="eastAsia"/>
        </w:rPr>
      </w:pPr>
      <w:r>
        <w:rPr>
          <w:rFonts w:hint="eastAsia"/>
        </w:rPr>
        <w:t>类型：羊、山羊葡萄膜炎症性疾病</w:t>
      </w:r>
    </w:p>
    <w:p>
      <w:pPr>
        <w:spacing w:before="0" w:after="0" w:line="240" w:lineRule="auto"/>
        <w:jc w:val="left"/>
        <w:rPr>
          <w:rFonts w:hint="eastAsia"/>
        </w:rPr>
      </w:pPr>
      <w:r>
        <w:rPr>
          <w:rFonts w:hint="eastAsia"/>
        </w:rPr>
        <w:t>症状：表现为瞳孔缩小（缩瞳）、畏光、流泪、眼痛，角膜后沉着物、房水混浊（房水闪辉），严重时出现前房积脓、虹膜粘连，甚至继发白内障、青光眼，导致视力下降或失明。</w:t>
      </w:r>
    </w:p>
    <w:p>
      <w:pPr>
        <w:spacing w:before="0" w:after="0" w:line="240" w:lineRule="auto"/>
        <w:jc w:val="left"/>
        <w:rPr>
          <w:rFonts w:hint="eastAsia"/>
        </w:rPr>
      </w:pPr>
      <w:r>
        <w:rPr>
          <w:rFonts w:hint="eastAsia"/>
        </w:rPr>
        <w:t>病因：多由败血症（新生羔被动免疫失败常见）、支原体、李斯特菌等感染引发，也可由角膜溃疡、眼部外伤等局部病变蔓延导致。</w:t>
      </w:r>
    </w:p>
    <w:p>
      <w:pPr>
        <w:spacing w:before="0" w:after="0" w:line="240" w:lineRule="auto"/>
        <w:jc w:val="left"/>
        <w:rPr>
          <w:rFonts w:hint="eastAsia"/>
        </w:rPr>
      </w:pPr>
      <w:r>
        <w:rPr>
          <w:rFonts w:hint="eastAsia"/>
        </w:rPr>
        <w:t>诊断方法：通过瞳孔变化、房水混浊等体征，结合感染病史、血液检查或眼部分泌物培养确诊。</w:t>
      </w:r>
    </w:p>
    <w:p>
      <w:pPr>
        <w:spacing w:before="0" w:after="0" w:line="240" w:lineRule="auto"/>
        <w:jc w:val="left"/>
        <w:rPr>
          <w:rFonts w:hint="eastAsia"/>
        </w:rPr>
      </w:pPr>
      <w:r>
        <w:rPr>
          <w:rFonts w:hint="eastAsia"/>
        </w:rPr>
        <w:t>防治建议：全身应用非甾体抗炎药或糖皮质激素抑制炎症，外用阿托品眼膏散瞳防止虹膜粘连；根据病因选用敏感抗生素抗感染，同时治疗原发病，避免病情反复。</w:t>
      </w:r>
    </w:p>
    <w:p>
      <w:pPr>
        <w:spacing w:before="0" w:after="0" w:line="240" w:lineRule="auto"/>
        <w:jc w:val="left"/>
        <w:rPr>
          <w:rFonts w:hint="eastAsia"/>
        </w:rPr>
      </w:pPr>
    </w:p>
    <w:p>
      <w:pPr>
        <w:spacing w:before="0" w:after="0" w:line="240" w:lineRule="auto"/>
        <w:jc w:val="left"/>
        <w:rPr>
          <w:rFonts w:hint="eastAsia"/>
        </w:rPr>
      </w:pPr>
      <w:r>
        <w:rPr>
          <w:rFonts w:hint="eastAsia"/>
        </w:rPr>
        <w:t>编号（343）</w:t>
      </w:r>
    </w:p>
    <w:p>
      <w:pPr>
        <w:spacing w:before="0" w:after="0" w:line="240" w:lineRule="auto"/>
        <w:jc w:val="left"/>
        <w:rPr>
          <w:rFonts w:hint="eastAsia"/>
        </w:rPr>
      </w:pPr>
      <w:r>
        <w:rPr>
          <w:rFonts w:hint="eastAsia"/>
        </w:rPr>
        <w:t>疾病名称：白内障（Cataract）</w:t>
      </w:r>
    </w:p>
    <w:p>
      <w:pPr>
        <w:spacing w:before="0" w:after="0" w:line="240" w:lineRule="auto"/>
        <w:jc w:val="left"/>
        <w:rPr>
          <w:rFonts w:hint="eastAsia"/>
        </w:rPr>
      </w:pPr>
      <w:r>
        <w:rPr>
          <w:rFonts w:hint="eastAsia"/>
        </w:rPr>
        <w:t>类型：羊、山羊晶状体混浊性疾病</w:t>
      </w:r>
    </w:p>
    <w:p>
      <w:pPr>
        <w:spacing w:before="0" w:after="0" w:line="240" w:lineRule="auto"/>
        <w:jc w:val="left"/>
        <w:rPr>
          <w:rFonts w:hint="eastAsia"/>
        </w:rPr>
      </w:pPr>
      <w:r>
        <w:rPr>
          <w:rFonts w:hint="eastAsia"/>
        </w:rPr>
        <w:t>症状：晶状体出现点状、片状或弥漫性混浊，初期对视力影响较小，成熟白内障时晶状体完全混浊，病羊失明；先天性病例多在出生时或幼年发病，后天性病例多伴随视力渐进性下降。</w:t>
      </w:r>
    </w:p>
    <w:p>
      <w:pPr>
        <w:spacing w:before="0" w:after="0" w:line="240" w:lineRule="auto"/>
        <w:jc w:val="left"/>
        <w:rPr>
          <w:rFonts w:hint="eastAsia"/>
        </w:rPr>
      </w:pPr>
      <w:r>
        <w:rPr>
          <w:rFonts w:hint="eastAsia"/>
        </w:rPr>
        <w:t>病因：先天性为遗传因素（如罗姆尼羊的常染色体显性遗传）；后天性多由严重葡萄膜炎、眼部外伤、败血症等因素诱发。</w:t>
      </w:r>
    </w:p>
    <w:p>
      <w:pPr>
        <w:spacing w:before="0" w:after="0" w:line="240" w:lineRule="auto"/>
        <w:jc w:val="left"/>
        <w:rPr>
          <w:rFonts w:hint="eastAsia"/>
        </w:rPr>
      </w:pPr>
      <w:r>
        <w:rPr>
          <w:rFonts w:hint="eastAsia"/>
        </w:rPr>
        <w:t>诊断方法：通过眼底检查观察晶状体混浊情况，区分先天性与后天性病因，评估视力受影响程度。</w:t>
      </w:r>
    </w:p>
    <w:p>
      <w:pPr>
        <w:spacing w:before="0" w:after="0" w:line="240" w:lineRule="auto"/>
        <w:jc w:val="left"/>
        <w:rPr>
          <w:rFonts w:hint="eastAsia"/>
        </w:rPr>
      </w:pPr>
      <w:r>
        <w:rPr>
          <w:rFonts w:hint="eastAsia"/>
        </w:rPr>
        <w:t>防治建议：无特效药物治疗，影响视力的成熟白内障可考虑手术摘除；先天性遗传病例禁止繁育，后天性病例需及时治疗原发病，预防白内障发生。</w:t>
      </w:r>
    </w:p>
    <w:p>
      <w:pPr>
        <w:spacing w:before="0" w:after="0" w:line="240" w:lineRule="auto"/>
        <w:jc w:val="left"/>
        <w:rPr>
          <w:rFonts w:hint="eastAsia"/>
        </w:rPr>
      </w:pPr>
    </w:p>
    <w:p>
      <w:pPr>
        <w:spacing w:before="0" w:after="0" w:line="240" w:lineRule="auto"/>
        <w:jc w:val="left"/>
        <w:rPr>
          <w:rFonts w:hint="eastAsia"/>
        </w:rPr>
      </w:pPr>
      <w:r>
        <w:rPr>
          <w:rFonts w:hint="eastAsia"/>
        </w:rPr>
        <w:t>编号（344）</w:t>
      </w:r>
    </w:p>
    <w:p>
      <w:pPr>
        <w:spacing w:before="0" w:after="0" w:line="240" w:lineRule="auto"/>
        <w:jc w:val="left"/>
        <w:rPr>
          <w:rFonts w:hint="eastAsia"/>
        </w:rPr>
      </w:pPr>
      <w:r>
        <w:rPr>
          <w:rFonts w:hint="eastAsia"/>
        </w:rPr>
        <w:t>疾病名称：青光眼</w:t>
      </w:r>
    </w:p>
    <w:p>
      <w:pPr>
        <w:spacing w:before="0" w:after="0" w:line="240" w:lineRule="auto"/>
        <w:jc w:val="left"/>
        <w:rPr>
          <w:rFonts w:hint="eastAsia"/>
        </w:rPr>
      </w:pPr>
      <w:r>
        <w:rPr>
          <w:rFonts w:hint="eastAsia"/>
        </w:rPr>
        <w:t>类型：羊、山羊眼压升高性疾病</w:t>
      </w:r>
    </w:p>
    <w:p>
      <w:pPr>
        <w:spacing w:before="0" w:after="0" w:line="240" w:lineRule="auto"/>
        <w:jc w:val="left"/>
        <w:rPr>
          <w:rFonts w:hint="eastAsia"/>
        </w:rPr>
      </w:pPr>
      <w:r>
        <w:rPr>
          <w:rFonts w:hint="eastAsia"/>
        </w:rPr>
        <w:t>症状：眼压升高，角膜水肿呈雾状混浊，眼球增大（牛眼样），瞳孔散大且对光反射迟钝，病羊表现为眼痛、畏光、流泪，最终因视神经损伤导致失明。</w:t>
      </w:r>
    </w:p>
    <w:p>
      <w:pPr>
        <w:spacing w:before="0" w:after="0" w:line="240" w:lineRule="auto"/>
        <w:jc w:val="left"/>
        <w:rPr>
          <w:rFonts w:hint="eastAsia"/>
        </w:rPr>
      </w:pPr>
      <w:r>
        <w:rPr>
          <w:rFonts w:hint="eastAsia"/>
        </w:rPr>
        <w:t>病因：多为继发性疾病，由严重前葡萄膜炎、虹膜粘连、眼部外伤等因素导致房水排出受阻引起，原发性青光眼罕见。</w:t>
      </w:r>
    </w:p>
    <w:p>
      <w:pPr>
        <w:spacing w:before="0" w:after="0" w:line="240" w:lineRule="auto"/>
        <w:jc w:val="left"/>
        <w:rPr>
          <w:rFonts w:hint="eastAsia"/>
        </w:rPr>
      </w:pPr>
      <w:r>
        <w:rPr>
          <w:rFonts w:hint="eastAsia"/>
        </w:rPr>
        <w:t>诊断方法：通过眼压测量（眼压计检测）、角膜水肿、眼球增大等体征确诊，同时查找原发病因。</w:t>
      </w:r>
    </w:p>
    <w:p>
      <w:pPr>
        <w:spacing w:before="0" w:after="0" w:line="240" w:lineRule="auto"/>
        <w:jc w:val="left"/>
        <w:rPr>
          <w:rFonts w:hint="eastAsia"/>
        </w:rPr>
      </w:pPr>
      <w:r>
        <w:rPr>
          <w:rFonts w:hint="eastAsia"/>
        </w:rPr>
        <w:t>防治建议：优先治疗原发病（如抗感染、松解虹膜粘连），外用降眼压药物（如碳酸酐酶抑制剂）；药物治疗无效且失明的病羊，可行眼球摘除术缓解疼痛，避免继发感染。</w:t>
      </w:r>
    </w:p>
    <w:p>
      <w:pPr>
        <w:spacing w:before="0" w:after="0" w:line="240" w:lineRule="auto"/>
        <w:jc w:val="left"/>
        <w:rPr>
          <w:rFonts w:hint="eastAsia"/>
        </w:rPr>
      </w:pPr>
    </w:p>
    <w:p>
      <w:pPr>
        <w:spacing w:before="0" w:after="0" w:line="240" w:lineRule="auto"/>
        <w:jc w:val="left"/>
        <w:rPr>
          <w:rFonts w:hint="eastAsia"/>
        </w:rPr>
      </w:pPr>
      <w:r>
        <w:rPr>
          <w:rFonts w:hint="eastAsia"/>
        </w:rPr>
        <w:t>编号（345）</w:t>
      </w:r>
    </w:p>
    <w:p>
      <w:pPr>
        <w:spacing w:before="0" w:after="0" w:line="240" w:lineRule="auto"/>
        <w:jc w:val="left"/>
        <w:rPr>
          <w:rFonts w:hint="eastAsia"/>
        </w:rPr>
      </w:pPr>
      <w:r>
        <w:rPr>
          <w:rFonts w:hint="eastAsia"/>
        </w:rPr>
        <w:t>疾病名称：视网膜疾病</w:t>
      </w:r>
    </w:p>
    <w:p>
      <w:pPr>
        <w:spacing w:before="0" w:after="0" w:line="240" w:lineRule="auto"/>
        <w:jc w:val="left"/>
        <w:rPr>
          <w:rFonts w:hint="eastAsia"/>
        </w:rPr>
      </w:pPr>
      <w:r>
        <w:rPr>
          <w:rFonts w:hint="eastAsia"/>
        </w:rPr>
        <w:t>类型：羊、山羊视网膜感染/退行性疾病</w:t>
      </w:r>
    </w:p>
    <w:p>
      <w:pPr>
        <w:spacing w:before="0" w:after="0" w:line="240" w:lineRule="auto"/>
        <w:jc w:val="left"/>
        <w:rPr>
          <w:rFonts w:hint="eastAsia"/>
        </w:rPr>
      </w:pPr>
      <w:r>
        <w:rPr>
          <w:rFonts w:hint="eastAsia"/>
        </w:rPr>
        <w:t>症状：视力下降、失明，视网膜脱离时可见眼底异常反光，蓝舌病病毒感染引发的视网膜发育不良，还可能伴随脑积水等中枢神经系统缺陷。</w:t>
      </w:r>
    </w:p>
    <w:p>
      <w:pPr>
        <w:spacing w:before="0" w:after="0" w:line="240" w:lineRule="auto"/>
        <w:jc w:val="left"/>
        <w:rPr>
          <w:rFonts w:hint="eastAsia"/>
        </w:rPr>
      </w:pPr>
      <w:r>
        <w:rPr>
          <w:rFonts w:hint="eastAsia"/>
        </w:rPr>
        <w:t>病因：感染性因素包括弓形虫、蓝舌病病毒、施氏埃氏丝状线虫等感染；退行性因素与痒病、遗传相关，蓝舌病疫苗接种不当（孕早期接种）可导致胎儿视网膜发育异常。</w:t>
      </w:r>
    </w:p>
    <w:p>
      <w:pPr>
        <w:spacing w:before="0" w:after="0" w:line="240" w:lineRule="auto"/>
        <w:jc w:val="left"/>
        <w:rPr>
          <w:rFonts w:hint="eastAsia"/>
        </w:rPr>
      </w:pPr>
      <w:r>
        <w:rPr>
          <w:rFonts w:hint="eastAsia"/>
        </w:rPr>
        <w:t>诊断方法：通过眼底检查（眼底镜观察）、病毒检测、血清学检查确诊，结合病史（如疫苗接种史、感染史）辅助判断。</w:t>
      </w:r>
    </w:p>
    <w:p>
      <w:pPr>
        <w:spacing w:before="0" w:after="0" w:line="240" w:lineRule="auto"/>
        <w:jc w:val="left"/>
        <w:rPr>
          <w:rFonts w:hint="eastAsia"/>
        </w:rPr>
      </w:pPr>
      <w:r>
        <w:rPr>
          <w:rFonts w:hint="eastAsia"/>
        </w:rPr>
        <w:t>防治建议：针对性治疗原发病（如抗感染、驱虫）；蓝舌病疫苗需避免在孕早期给母羊接种；退行性或遗传性疾病无特效治疗，失明羊需加强饲养管理，避免意外损伤。</w:t>
      </w:r>
    </w:p>
    <w:p>
      <w:pPr>
        <w:spacing w:before="0" w:after="0" w:line="240" w:lineRule="auto"/>
        <w:jc w:val="left"/>
        <w:rPr>
          <w:rFonts w:hint="eastAsia"/>
          <w:lang w:eastAsia="zh-CN"/>
        </w:rPr>
      </w:pPr>
      <w:r>
        <w:rPr>
          <w:rFonts w:hint="eastAsia"/>
        </w:rPr>
        <w:t>羊、山羊营养代谢与饲养管理相关疾病（规范格式整理）</w:t>
      </w:r>
      <w:r>
        <w:rPr>
          <w:rFonts w:hint="eastAsia"/>
          <w:lang w:eastAsia="zh-CN"/>
        </w:rPr>
        <w:t>。</w:t>
      </w:r>
    </w:p>
    <w:p>
      <w:pPr>
        <w:spacing w:before="0" w:after="0" w:line="240" w:lineRule="auto"/>
        <w:jc w:val="left"/>
        <w:rPr>
          <w:rFonts w:hint="eastAsia"/>
          <w:lang w:eastAsia="zh-CN"/>
        </w:rPr>
      </w:pPr>
    </w:p>
    <w:p>
      <w:pPr>
        <w:spacing w:before="0" w:after="0" w:line="240" w:lineRule="auto"/>
        <w:jc w:val="left"/>
        <w:rPr>
          <w:rFonts w:hint="eastAsia"/>
        </w:rPr>
      </w:pPr>
      <w:r>
        <w:rPr>
          <w:rFonts w:hint="eastAsia"/>
        </w:rPr>
        <w:t>编号（346）</w:t>
      </w:r>
    </w:p>
    <w:p>
      <w:pPr>
        <w:spacing w:before="0" w:after="0" w:line="240" w:lineRule="auto"/>
        <w:jc w:val="left"/>
        <w:rPr>
          <w:rFonts w:hint="eastAsia"/>
        </w:rPr>
      </w:pPr>
      <w:r>
        <w:rPr>
          <w:rFonts w:hint="eastAsia"/>
        </w:rPr>
        <w:t>疾病名称：水缺乏与水质性疾病</w:t>
      </w:r>
    </w:p>
    <w:p>
      <w:pPr>
        <w:spacing w:before="0" w:after="0" w:line="240" w:lineRule="auto"/>
        <w:jc w:val="left"/>
        <w:rPr>
          <w:rFonts w:hint="eastAsia"/>
        </w:rPr>
      </w:pPr>
      <w:r>
        <w:rPr>
          <w:rFonts w:hint="eastAsia"/>
        </w:rPr>
        <w:t>类型：羊、山羊水营养代谢障碍性疾病</w:t>
      </w:r>
    </w:p>
    <w:p>
      <w:pPr>
        <w:spacing w:before="0" w:after="0" w:line="240" w:lineRule="auto"/>
        <w:jc w:val="left"/>
        <w:rPr>
          <w:rFonts w:hint="eastAsia"/>
        </w:rPr>
      </w:pPr>
      <w:r>
        <w:rPr>
          <w:rFonts w:hint="eastAsia"/>
        </w:rPr>
        <w:t>症状：轻度缺乏时表现为食欲下降、精神沉郁、粪便干结；严重缺乏时出现体重快速下降、脱水（皮肤弹性减退、眼窝凹陷）、血液黏稠、体温升高，妊娠母羊易流产，泌乳期动物产奶量骤降；水质不良（高盐、高硫酸盐等）可引发腹泻、代谢紊乱，高氟水长期摄入导致牙齿磨损异常、骨骼病变。</w:t>
      </w:r>
    </w:p>
    <w:p>
      <w:pPr>
        <w:spacing w:before="0" w:after="0" w:line="240" w:lineRule="auto"/>
        <w:jc w:val="left"/>
        <w:rPr>
          <w:rFonts w:hint="eastAsia"/>
        </w:rPr>
      </w:pPr>
      <w:r>
        <w:rPr>
          <w:rFonts w:hint="eastAsia"/>
        </w:rPr>
        <w:t>病因：原发性水缺乏多因饮水供应不足（如缺水、水源枯竭）、饮水设施故障；继发性缺乏与高温环境、高盐/高蛋白日粮、妊娠泌乳等导致需水量增加相关；水质问题包括溶解盐类超标（钙、镁、硫酸盐等）、微生物污染（大肠杆菌）、有毒物质残留（硝酸盐、氟化物）。</w:t>
      </w:r>
    </w:p>
    <w:p>
      <w:pPr>
        <w:spacing w:before="0" w:after="0" w:line="240" w:lineRule="auto"/>
        <w:jc w:val="left"/>
        <w:rPr>
          <w:rFonts w:hint="eastAsia"/>
        </w:rPr>
      </w:pPr>
      <w:r>
        <w:rPr>
          <w:rFonts w:hint="eastAsia"/>
        </w:rPr>
        <w:t>诊断方法：结合饮水供应史、环境条件（高温、高湿）及脱水症状初步诊断；检测饮水质量（盐浓度、pH值、微生物含量）；血液检查可见红细胞压积升高、电解质紊乱（钠、钾异常）。</w:t>
      </w:r>
    </w:p>
    <w:p>
      <w:pPr>
        <w:spacing w:before="0" w:after="0" w:line="240" w:lineRule="auto"/>
        <w:jc w:val="left"/>
        <w:rPr>
          <w:rFonts w:hint="eastAsia"/>
        </w:rPr>
      </w:pPr>
      <w:r>
        <w:rPr>
          <w:rFonts w:hint="eastAsia"/>
        </w:rPr>
        <w:t>防治建议：预防核心为保证全天候供应新鲜清洁饮水，定期检查饮水设施，高温季节增加饮水点；水质需符合标准（pH 7-8，溶解盐类&lt;5000ppm），高氟/高盐水源需净化处理。治疗以补充水分和电解质为主，轻度脱水可提供自由饮水，严重脱水需静脉输注等渗盐水或口服补液盐，纠正电解质紊乱。</w:t>
      </w:r>
    </w:p>
    <w:p>
      <w:pPr>
        <w:spacing w:before="0" w:after="0" w:line="240" w:lineRule="auto"/>
        <w:jc w:val="left"/>
        <w:rPr>
          <w:rFonts w:hint="eastAsia"/>
        </w:rPr>
      </w:pPr>
    </w:p>
    <w:p>
      <w:pPr>
        <w:spacing w:before="0" w:after="0" w:line="240" w:lineRule="auto"/>
        <w:jc w:val="left"/>
        <w:rPr>
          <w:rFonts w:hint="eastAsia"/>
        </w:rPr>
      </w:pPr>
      <w:r>
        <w:rPr>
          <w:rFonts w:hint="eastAsia"/>
        </w:rPr>
        <w:t>编号（347）</w:t>
      </w:r>
    </w:p>
    <w:p>
      <w:pPr>
        <w:spacing w:before="0" w:after="0" w:line="240" w:lineRule="auto"/>
        <w:jc w:val="left"/>
        <w:rPr>
          <w:rFonts w:hint="eastAsia"/>
        </w:rPr>
      </w:pPr>
      <w:r>
        <w:rPr>
          <w:rFonts w:hint="eastAsia"/>
        </w:rPr>
        <w:t>疾病名称：能量缺乏症</w:t>
      </w:r>
    </w:p>
    <w:p>
      <w:pPr>
        <w:spacing w:before="0" w:after="0" w:line="240" w:lineRule="auto"/>
        <w:jc w:val="left"/>
        <w:rPr>
          <w:rFonts w:hint="eastAsia"/>
        </w:rPr>
      </w:pPr>
      <w:r>
        <w:rPr>
          <w:rFonts w:hint="eastAsia"/>
        </w:rPr>
        <w:t>类型：羊、山羊能量代谢障碍性疾病</w:t>
      </w:r>
    </w:p>
    <w:p>
      <w:pPr>
        <w:spacing w:before="0" w:after="0" w:line="240" w:lineRule="auto"/>
        <w:jc w:val="left"/>
        <w:rPr>
          <w:rFonts w:hint="eastAsia"/>
        </w:rPr>
      </w:pPr>
      <w:r>
        <w:rPr>
          <w:rFonts w:hint="eastAsia"/>
        </w:rPr>
        <w:t>症状：生长迟缓（羔羊/山羊羔体重增长停滞）、体况评分降低（BCS&lt;2.5）、被毛粗糙无光泽，羊毛/绒毛产量下降、纤维直径变细；妊娠母羊易发生妊娠毒血症，表现为精神沉郁、共济失调、酮尿；泌乳期动物产奶量显著下降，抗病力降低，易继发寄生虫感染和呼吸道疾病。</w:t>
      </w:r>
    </w:p>
    <w:p>
      <w:pPr>
        <w:spacing w:before="0" w:after="0" w:line="240" w:lineRule="auto"/>
        <w:jc w:val="left"/>
        <w:rPr>
          <w:rFonts w:hint="eastAsia"/>
        </w:rPr>
      </w:pPr>
      <w:r>
        <w:rPr>
          <w:rFonts w:hint="eastAsia"/>
        </w:rPr>
        <w:t>病因：日粮能量供给不足（低质粗料比例过高、青绿饲料缺乏）；能量需求增加（快速生长、妊娠后期、高产泌乳）；饲料加工储存不当（霉变、氧化导致能量流失）；慢性疾病（寄生虫病、慢性肺炎）影响能量吸收利用。</w:t>
      </w:r>
    </w:p>
    <w:p>
      <w:pPr>
        <w:spacing w:before="0" w:after="0" w:line="240" w:lineRule="auto"/>
        <w:jc w:val="left"/>
        <w:rPr>
          <w:rFonts w:hint="eastAsia"/>
        </w:rPr>
      </w:pPr>
      <w:r>
        <w:rPr>
          <w:rFonts w:hint="eastAsia"/>
        </w:rPr>
        <w:t>诊断方法：根据体况评分、生长性能（体重、产奶量）结合日粮能量分析（TDN含量）诊断；血液检查可见血糖降低、酮体升高（妊娠毒血症病例）；排除其他导致消瘦的疾病（寄生虫感染、慢性炎症）。</w:t>
      </w:r>
    </w:p>
    <w:p>
      <w:pPr>
        <w:spacing w:before="0" w:after="0" w:line="240" w:lineRule="auto"/>
        <w:jc w:val="left"/>
        <w:rPr>
          <w:rFonts w:hint="eastAsia"/>
        </w:rPr>
      </w:pPr>
      <w:r>
        <w:rPr>
          <w:rFonts w:hint="eastAsia"/>
        </w:rPr>
        <w:t>防治建议：预防需根据动物生理阶段调整日粮能量水平，生长动物、妊娠后期及泌乳期动物需补充高能饲料（玉米、豆粕、甜菜粕），低质粗料日粮需添加能量补充剂；避免饲料霉变，合理储存。治疗需逐步增加日粮能量浓度，妊娠毒血症病例需静脉输注葡萄糖，配合口服丙二醇，同时加强护理。</w:t>
      </w:r>
    </w:p>
    <w:p>
      <w:pPr>
        <w:spacing w:before="0" w:after="0" w:line="240" w:lineRule="auto"/>
        <w:jc w:val="left"/>
        <w:rPr>
          <w:rFonts w:hint="eastAsia"/>
        </w:rPr>
      </w:pPr>
    </w:p>
    <w:p>
      <w:pPr>
        <w:spacing w:before="0" w:after="0" w:line="240" w:lineRule="auto"/>
        <w:jc w:val="left"/>
        <w:rPr>
          <w:rFonts w:hint="eastAsia"/>
        </w:rPr>
      </w:pPr>
      <w:r>
        <w:rPr>
          <w:rFonts w:hint="eastAsia"/>
        </w:rPr>
        <w:t>编号（348）</w:t>
      </w:r>
    </w:p>
    <w:p>
      <w:pPr>
        <w:spacing w:before="0" w:after="0" w:line="240" w:lineRule="auto"/>
        <w:jc w:val="left"/>
        <w:rPr>
          <w:rFonts w:hint="eastAsia"/>
        </w:rPr>
      </w:pPr>
      <w:r>
        <w:rPr>
          <w:rFonts w:hint="eastAsia"/>
        </w:rPr>
        <w:t>疾病名称：蛋白质缺乏症</w:t>
      </w:r>
    </w:p>
    <w:p>
      <w:pPr>
        <w:spacing w:before="0" w:after="0" w:line="240" w:lineRule="auto"/>
        <w:jc w:val="left"/>
        <w:rPr>
          <w:rFonts w:hint="eastAsia"/>
        </w:rPr>
      </w:pPr>
      <w:r>
        <w:rPr>
          <w:rFonts w:hint="eastAsia"/>
        </w:rPr>
        <w:t>类型：羊、山羊蛋白质营养障碍性疾病</w:t>
      </w:r>
    </w:p>
    <w:p>
      <w:pPr>
        <w:spacing w:before="0" w:after="0" w:line="240" w:lineRule="auto"/>
        <w:jc w:val="left"/>
        <w:rPr>
          <w:rFonts w:hint="eastAsia"/>
        </w:rPr>
      </w:pPr>
      <w:r>
        <w:rPr>
          <w:rFonts w:hint="eastAsia"/>
        </w:rPr>
        <w:t>症状：生长缓慢、消瘦、体况差，被毛稀疏易脱落，羊毛纤维脆弱易断；泌乳母羊产奶量锐减，乳汁质量下降，羔羊/山羊羔生长受阻、成活率低；繁殖性能异常（发情延迟、受孕率低、流产）；免疫功能低下，易反复发生细菌或病毒感染，伤口愈合缓慢；严重病例出现水肿（下颌、胸腹下）、贫血（黏膜苍白）。</w:t>
      </w:r>
    </w:p>
    <w:p>
      <w:pPr>
        <w:spacing w:before="0" w:after="0" w:line="240" w:lineRule="auto"/>
        <w:jc w:val="left"/>
        <w:rPr>
          <w:rFonts w:hint="eastAsia"/>
        </w:rPr>
      </w:pPr>
      <w:r>
        <w:rPr>
          <w:rFonts w:hint="eastAsia"/>
        </w:rPr>
        <w:t>病因：日粮粗蛋白含量不足（长期饲喂低蛋白禾本科干草、缺乏豆科牧草）；蛋白质品质差（氨基酸不平衡）；妊娠、泌乳、快速生长等生理阶段蛋白质需求增加未及时补充；慢性消化道疾病（肠炎、寄生虫感染）影响蛋白质吸收。</w:t>
      </w:r>
    </w:p>
    <w:p>
      <w:pPr>
        <w:spacing w:before="0" w:after="0" w:line="240" w:lineRule="auto"/>
        <w:jc w:val="left"/>
        <w:rPr>
          <w:rFonts w:hint="eastAsia"/>
        </w:rPr>
      </w:pPr>
      <w:r>
        <w:rPr>
          <w:rFonts w:hint="eastAsia"/>
        </w:rPr>
        <w:t>诊断方法：结合日粮蛋白质分析（粗蛋白&lt;7%）、临床症状（消瘦、水肿、繁殖异常）初步诊断；血液检查可见血清总蛋白、白蛋白降低，红细胞计数减少（贫血）；排除寄生虫感染、慢性消耗性疾病。</w:t>
      </w:r>
    </w:p>
    <w:p>
      <w:pPr>
        <w:spacing w:before="0" w:after="0" w:line="240" w:lineRule="auto"/>
        <w:jc w:val="left"/>
        <w:rPr>
          <w:rFonts w:hint="eastAsia"/>
        </w:rPr>
      </w:pPr>
      <w:r>
        <w:rPr>
          <w:rFonts w:hint="eastAsia"/>
        </w:rPr>
        <w:t>防治建议：预防需保证日粮粗蛋白含量，根据生理阶段调整（生长动物12%-15%，泌乳动物13%-15%），合理搭配豆科牧草（苜蓿、三叶草）或添加蛋白质补充剂（豆粕、棉籽粕）。治疗需逐步增加优质蛋白质饲料，严重病例可补充氨基酸制剂，同时治疗原发病（如驱虫、治疗消化道疾病），改善饲养管理。</w:t>
      </w:r>
    </w:p>
    <w:p>
      <w:pPr>
        <w:spacing w:before="0" w:after="0" w:line="240" w:lineRule="auto"/>
        <w:jc w:val="left"/>
        <w:rPr>
          <w:rFonts w:hint="eastAsia"/>
        </w:rPr>
      </w:pPr>
    </w:p>
    <w:p>
      <w:pPr>
        <w:spacing w:before="0" w:after="0" w:line="240" w:lineRule="auto"/>
        <w:jc w:val="left"/>
        <w:rPr>
          <w:rFonts w:hint="eastAsia"/>
        </w:rPr>
      </w:pPr>
      <w:r>
        <w:rPr>
          <w:rFonts w:hint="eastAsia"/>
        </w:rPr>
        <w:t>编号（349）</w:t>
      </w:r>
    </w:p>
    <w:p>
      <w:pPr>
        <w:spacing w:before="0" w:after="0" w:line="240" w:lineRule="auto"/>
        <w:jc w:val="left"/>
        <w:rPr>
          <w:rFonts w:hint="eastAsia"/>
        </w:rPr>
      </w:pPr>
      <w:r>
        <w:rPr>
          <w:rFonts w:hint="eastAsia"/>
        </w:rPr>
        <w:t>疾病名称：尿素（氨）中毒</w:t>
      </w:r>
    </w:p>
    <w:p>
      <w:pPr>
        <w:spacing w:before="0" w:after="0" w:line="240" w:lineRule="auto"/>
        <w:jc w:val="left"/>
        <w:rPr>
          <w:rFonts w:hint="eastAsia"/>
        </w:rPr>
      </w:pPr>
      <w:r>
        <w:rPr>
          <w:rFonts w:hint="eastAsia"/>
        </w:rPr>
        <w:t>类型：羊、山羊非蛋白氮代谢中毒性疾病</w:t>
      </w:r>
    </w:p>
    <w:p>
      <w:pPr>
        <w:spacing w:before="0" w:after="0" w:line="240" w:lineRule="auto"/>
        <w:jc w:val="left"/>
        <w:rPr>
          <w:rFonts w:hint="eastAsia"/>
        </w:rPr>
      </w:pPr>
      <w:r>
        <w:rPr>
          <w:rFonts w:hint="eastAsia"/>
        </w:rPr>
        <w:t>症状：发病急促，初期表现为兴奋不安、肌肉震颤、磨牙、流涎；随后出现步态不稳、共济失调、呼吸困难、腹胀，严重时瞳孔散大、抽搐、昏迷，最终因呼吸或心跳衰竭死亡；病程多在数小时内，死亡率高。</w:t>
      </w:r>
    </w:p>
    <w:p>
      <w:pPr>
        <w:spacing w:before="0" w:after="0" w:line="240" w:lineRule="auto"/>
        <w:jc w:val="left"/>
        <w:rPr>
          <w:rFonts w:hint="eastAsia"/>
        </w:rPr>
      </w:pPr>
      <w:r>
        <w:rPr>
          <w:rFonts w:hint="eastAsia"/>
        </w:rPr>
        <w:t>病因：过量摄入尿素（饲料添加过多、误食），或日粮中尿素与高钼、高硫饲料同时饲喂；瘤胃功能异常（如瘤胃酸中毒）导致尿素分解过快，氨吸收量超过肝脏解毒能力；动物未适应尿素日粮（突然添加），瘤胃微生物未建立代谢机制。</w:t>
      </w:r>
    </w:p>
    <w:p>
      <w:pPr>
        <w:spacing w:before="0" w:after="0" w:line="240" w:lineRule="auto"/>
        <w:jc w:val="left"/>
        <w:rPr>
          <w:rFonts w:hint="eastAsia"/>
        </w:rPr>
      </w:pPr>
      <w:r>
        <w:rPr>
          <w:rFonts w:hint="eastAsia"/>
        </w:rPr>
        <w:t>诊断方法：根据尿素接触史（饲料添加、误食）和急性中毒症状快速诊断；瘤胃内容物pH升高（7.5-8.0），血液、瘤胃内容物氨浓度显著升高；血清生化可见葡萄糖、钾升高，钠降低。</w:t>
      </w:r>
    </w:p>
    <w:p>
      <w:pPr>
        <w:spacing w:before="0" w:after="0" w:line="240" w:lineRule="auto"/>
        <w:jc w:val="left"/>
        <w:rPr>
          <w:rFonts w:hint="eastAsia"/>
        </w:rPr>
      </w:pPr>
      <w:r>
        <w:rPr>
          <w:rFonts w:hint="eastAsia"/>
        </w:rPr>
        <w:t>防治建议：预防核心为严格控制尿素添加量（不超过日粮干物质的1%），逐步引入日粮（适应期1-2周），避免与高钼、高硫饲料同喂；保证日粮中含有足量易发酵碳水化合物（玉米、大麦）。治疗需立即用5%醋酸（醋）或柠檬酸溶液灌服瘤胃，中和氨并减慢尿素分解，同时静脉补液，严重病例可行瘤胃切开术清除内容物。</w:t>
      </w:r>
    </w:p>
    <w:p>
      <w:pPr>
        <w:spacing w:before="0" w:after="0" w:line="240" w:lineRule="auto"/>
        <w:jc w:val="left"/>
        <w:rPr>
          <w:rFonts w:hint="eastAsia"/>
        </w:rPr>
      </w:pPr>
    </w:p>
    <w:p>
      <w:pPr>
        <w:spacing w:before="0" w:after="0" w:line="240" w:lineRule="auto"/>
        <w:jc w:val="left"/>
        <w:rPr>
          <w:rFonts w:hint="eastAsia"/>
        </w:rPr>
      </w:pPr>
      <w:r>
        <w:rPr>
          <w:rFonts w:hint="eastAsia"/>
        </w:rPr>
        <w:t>编号（350）</w:t>
      </w:r>
    </w:p>
    <w:p>
      <w:pPr>
        <w:spacing w:before="0" w:after="0" w:line="240" w:lineRule="auto"/>
        <w:jc w:val="left"/>
        <w:rPr>
          <w:rFonts w:hint="eastAsia"/>
        </w:rPr>
      </w:pPr>
      <w:r>
        <w:rPr>
          <w:rFonts w:hint="eastAsia"/>
        </w:rPr>
        <w:t>疾病名称：钙磷代谢紊乱（佝偻病/骨软化症）</w:t>
      </w:r>
    </w:p>
    <w:p>
      <w:pPr>
        <w:spacing w:before="0" w:after="0" w:line="240" w:lineRule="auto"/>
        <w:jc w:val="left"/>
        <w:rPr>
          <w:rFonts w:hint="eastAsia"/>
        </w:rPr>
      </w:pPr>
      <w:r>
        <w:rPr>
          <w:rFonts w:hint="eastAsia"/>
        </w:rPr>
        <w:t>类型：羊、山羊矿物质代谢障碍性疾病（佝偻病多见于幼龄，骨软化症多见于成年）</w:t>
      </w:r>
    </w:p>
    <w:p>
      <w:pPr>
        <w:spacing w:before="0" w:after="0" w:line="240" w:lineRule="auto"/>
        <w:jc w:val="left"/>
        <w:rPr>
          <w:rFonts w:hint="eastAsia"/>
        </w:rPr>
      </w:pPr>
      <w:r>
        <w:rPr>
          <w:rFonts w:hint="eastAsia"/>
        </w:rPr>
        <w:t>症状：佝偻病（羔羊/山羊羔）：步态僵硬、跛行，关节肿大（腕、跗关节），肋骨串珠样增生，四肢弯曲变形（O型或X型腿），出牙延迟、牙齿发育不良；骨软化症（成年羊）：骨质疏松、易发生病理性骨折，跛行渐进性加重，妊娠母羊易流产、难产，泌乳母羊产奶量下降。</w:t>
      </w:r>
    </w:p>
    <w:p>
      <w:pPr>
        <w:spacing w:before="0" w:after="0" w:line="240" w:lineRule="auto"/>
        <w:jc w:val="left"/>
        <w:rPr>
          <w:rFonts w:hint="eastAsia"/>
        </w:rPr>
      </w:pPr>
      <w:r>
        <w:rPr>
          <w:rFonts w:hint="eastAsia"/>
        </w:rPr>
        <w:t>病因：原发性缺乏（日粮钙或磷含量不足，钙磷比例失衡&lt;1:1或&gt;2:1）；维生素D缺乏（光照不足、日粮缺乏维生素D）；继发性因素（肠道疾病影响吸收，高氟、高植酸日粮抑制钙磷利用）。</w:t>
      </w:r>
    </w:p>
    <w:p>
      <w:pPr>
        <w:spacing w:before="0" w:after="0" w:line="240" w:lineRule="auto"/>
        <w:jc w:val="left"/>
        <w:rPr>
          <w:rFonts w:hint="eastAsia"/>
        </w:rPr>
      </w:pPr>
      <w:r>
        <w:rPr>
          <w:rFonts w:hint="eastAsia"/>
        </w:rPr>
        <w:t>诊断方法：结合日粮钙磷分析、临床症状（骨骼畸形、跛行）初步诊断；血液检查可见血钙/血磷降低，碱性磷酸酶显著升高；X线检查显示骨骼密度降低、生长板增宽（佝偻病）、骨皮质变薄（骨软化症）。</w:t>
      </w:r>
    </w:p>
    <w:p>
      <w:pPr>
        <w:spacing w:before="0" w:after="0" w:line="240" w:lineRule="auto"/>
        <w:jc w:val="left"/>
        <w:rPr>
          <w:rFonts w:hint="eastAsia"/>
        </w:rPr>
      </w:pPr>
      <w:r>
        <w:rPr>
          <w:rFonts w:hint="eastAsia"/>
        </w:rPr>
        <w:t>防治建议：预防需保证日粮钙磷充足且比例适宜（1:1-2:1），补充维生素D（保证光照或添加维生素D制剂），幼龄动物和妊娠泌乳动物需增加钙磷供给（添加石粉、磷酸氢钙）。治疗需静脉注射钙剂（佝偻病）或钙磷合剂（骨软化症），配合口服维生素D，调整日粮钙磷比例，严重骨骼畸形病例预后不良。</w:t>
      </w:r>
    </w:p>
    <w:p>
      <w:pPr>
        <w:spacing w:before="0" w:after="0" w:line="240" w:lineRule="auto"/>
        <w:jc w:val="left"/>
        <w:rPr>
          <w:rFonts w:hint="eastAsia"/>
        </w:rPr>
      </w:pPr>
    </w:p>
    <w:p>
      <w:pPr>
        <w:spacing w:before="0" w:after="0" w:line="240" w:lineRule="auto"/>
        <w:jc w:val="left"/>
        <w:rPr>
          <w:rFonts w:hint="eastAsia"/>
        </w:rPr>
      </w:pPr>
      <w:r>
        <w:rPr>
          <w:rFonts w:hint="eastAsia"/>
        </w:rPr>
        <w:t>编号（351）</w:t>
      </w:r>
    </w:p>
    <w:p>
      <w:pPr>
        <w:spacing w:before="0" w:after="0" w:line="240" w:lineRule="auto"/>
        <w:jc w:val="left"/>
        <w:rPr>
          <w:rFonts w:hint="eastAsia"/>
        </w:rPr>
      </w:pPr>
      <w:r>
        <w:rPr>
          <w:rFonts w:hint="eastAsia"/>
        </w:rPr>
        <w:t>疾病名称：铜缺乏症</w:t>
      </w:r>
    </w:p>
    <w:p>
      <w:pPr>
        <w:spacing w:before="0" w:after="0" w:line="240" w:lineRule="auto"/>
        <w:jc w:val="left"/>
        <w:rPr>
          <w:rFonts w:hint="eastAsia"/>
        </w:rPr>
      </w:pPr>
      <w:r>
        <w:rPr>
          <w:rFonts w:hint="eastAsia"/>
        </w:rPr>
        <w:t>类型：羊、山羊微量元素代谢障碍性疾病</w:t>
      </w:r>
    </w:p>
    <w:p>
      <w:pPr>
        <w:spacing w:before="0" w:after="0" w:line="240" w:lineRule="auto"/>
        <w:jc w:val="left"/>
        <w:rPr>
          <w:rFonts w:hint="eastAsia"/>
        </w:rPr>
      </w:pPr>
      <w:r>
        <w:rPr>
          <w:rFonts w:hint="eastAsia"/>
        </w:rPr>
        <w:t>症状：原发性缺乏表现为被毛质量差（羊毛干枯、无光泽、易断，山羊被毛褪色），生长迟缓、消瘦；贫血（黏膜苍白、乏力）；骨骼发育异常（关节肿大、跛行）；繁殖性能下降（发情异常、受孕率低、流产、弱羔）；羔羊/山羊羔可出现摇摆病（神经症状：共济失调、后肢麻痹）。继发性缺乏症状较轻，多表现为被毛异常和生长缓慢。</w:t>
      </w:r>
    </w:p>
    <w:p>
      <w:pPr>
        <w:spacing w:before="0" w:after="0" w:line="240" w:lineRule="auto"/>
        <w:jc w:val="left"/>
        <w:rPr>
          <w:rFonts w:hint="eastAsia"/>
        </w:rPr>
      </w:pPr>
      <w:r>
        <w:rPr>
          <w:rFonts w:hint="eastAsia"/>
        </w:rPr>
        <w:t>病因：原发性缺乏（日粮铜含量不足&lt;4ppm，土壤铜缺乏地区）；继发性缺乏（日粮钼、硫、铁含量过高，形成不溶性复合物抑制铜吸收）；品种差异（某些品种对铜吸收能力弱）。</w:t>
      </w:r>
    </w:p>
    <w:p>
      <w:pPr>
        <w:spacing w:before="0" w:after="0" w:line="240" w:lineRule="auto"/>
        <w:jc w:val="left"/>
        <w:rPr>
          <w:rFonts w:hint="eastAsia"/>
        </w:rPr>
      </w:pPr>
      <w:r>
        <w:rPr>
          <w:rFonts w:hint="eastAsia"/>
        </w:rPr>
        <w:t>诊断方法：结合日粮铜、钼、硫含量分析，临床症状（被毛异常、贫血、神经症状）初步诊断；血液检查可见血清铜降低，红细胞压积下降（贫血）；肝脏铜含量检测（&lt;80ppm干重）为确诊依据。</w:t>
      </w:r>
    </w:p>
    <w:p>
      <w:pPr>
        <w:spacing w:before="0" w:after="0" w:line="240" w:lineRule="auto"/>
        <w:jc w:val="left"/>
        <w:rPr>
          <w:rFonts w:hint="eastAsia"/>
        </w:rPr>
      </w:pPr>
      <w:r>
        <w:rPr>
          <w:rFonts w:hint="eastAsia"/>
        </w:rPr>
        <w:t>防治建议：预防需在铜缺乏地区补充铜（日粮添加硫酸铜，使铜含量达8-10ppm），调整日粮铜钼比为5:1-10:1，避免过量摄入钼和硫。治疗可口服硫酸铜溶液或注射铜制剂（如甘氨酸铜），羔羊摇摆病需早期治疗，配合维生素B族辅助神经功能恢复。</w:t>
      </w:r>
    </w:p>
    <w:p>
      <w:pPr>
        <w:spacing w:before="0" w:after="0" w:line="240" w:lineRule="auto"/>
        <w:jc w:val="left"/>
        <w:rPr>
          <w:rFonts w:hint="eastAsia"/>
        </w:rPr>
      </w:pPr>
    </w:p>
    <w:p>
      <w:pPr>
        <w:spacing w:before="0" w:after="0" w:line="240" w:lineRule="auto"/>
        <w:jc w:val="left"/>
        <w:rPr>
          <w:rFonts w:hint="eastAsia"/>
        </w:rPr>
      </w:pPr>
      <w:r>
        <w:rPr>
          <w:rFonts w:hint="eastAsia"/>
        </w:rPr>
        <w:t>编号（352）</w:t>
      </w:r>
    </w:p>
    <w:p>
      <w:pPr>
        <w:spacing w:before="0" w:after="0" w:line="240" w:lineRule="auto"/>
        <w:jc w:val="left"/>
        <w:rPr>
          <w:rFonts w:hint="eastAsia"/>
        </w:rPr>
      </w:pPr>
      <w:r>
        <w:rPr>
          <w:rFonts w:hint="eastAsia"/>
        </w:rPr>
        <w:t>疾病名称：铜中毒</w:t>
      </w:r>
    </w:p>
    <w:p>
      <w:pPr>
        <w:spacing w:before="0" w:after="0" w:line="240" w:lineRule="auto"/>
        <w:jc w:val="left"/>
        <w:rPr>
          <w:rFonts w:hint="eastAsia"/>
        </w:rPr>
      </w:pPr>
      <w:r>
        <w:rPr>
          <w:rFonts w:hint="eastAsia"/>
        </w:rPr>
        <w:t>类型：羊、山羊微量元素中毒性疾病（绵羊易感，山羊耐受性较高）</w:t>
      </w:r>
    </w:p>
    <w:p>
      <w:pPr>
        <w:spacing w:before="0" w:after="0" w:line="240" w:lineRule="auto"/>
        <w:jc w:val="left"/>
        <w:rPr>
          <w:rFonts w:hint="eastAsia"/>
        </w:rPr>
      </w:pPr>
      <w:r>
        <w:rPr>
          <w:rFonts w:hint="eastAsia"/>
        </w:rPr>
        <w:t>症状：急性中毒表现为呕吐、腹泻、腹痛，粪便带血，随后出现呼吸困难、黄疸、血红蛋白尿，严重时抽搐、昏迷死亡；慢性中毒多因长期摄入过量铜，表现为消瘦、贫血、被毛粗糙，突然发作时出现急性溶血症状（血红蛋白尿、黄疸）。</w:t>
      </w:r>
    </w:p>
    <w:p>
      <w:pPr>
        <w:spacing w:before="0" w:after="0" w:line="240" w:lineRule="auto"/>
        <w:jc w:val="left"/>
        <w:rPr>
          <w:rFonts w:hint="eastAsia"/>
        </w:rPr>
      </w:pPr>
      <w:r>
        <w:rPr>
          <w:rFonts w:hint="eastAsia"/>
        </w:rPr>
        <w:t>病因：日粮铜添加过量（误用山羊或牛用高铜矿物质）；饲料混合错误（铜含量超标）；长期使用含铜驱虫药或消毒剂；绵羊日粮铜含量超过25ppm易引发中毒。</w:t>
      </w:r>
    </w:p>
    <w:p>
      <w:pPr>
        <w:spacing w:before="0" w:after="0" w:line="240" w:lineRule="auto"/>
        <w:jc w:val="left"/>
        <w:rPr>
          <w:rFonts w:hint="eastAsia"/>
        </w:rPr>
      </w:pPr>
      <w:r>
        <w:rPr>
          <w:rFonts w:hint="eastAsia"/>
        </w:rPr>
        <w:t>诊断方法：根据高铜摄入史、临床症状（溶血、黄疸、血红蛋白尿）初步诊断；血液检查可见血红蛋白降低，胆红素升高，血清铜显著升高；肝脏铜含量&gt;300ppm干重可确诊。</w:t>
      </w:r>
    </w:p>
    <w:p>
      <w:pPr>
        <w:spacing w:before="0" w:after="0" w:line="240" w:lineRule="auto"/>
        <w:jc w:val="left"/>
        <w:rPr>
          <w:rFonts w:hint="eastAsia"/>
        </w:rPr>
      </w:pPr>
      <w:r>
        <w:rPr>
          <w:rFonts w:hint="eastAsia"/>
        </w:rPr>
        <w:t>防治建议：预防核心为绵羊日粮铜含量控制在10-15ppm，使用专用矿物质补充剂，避免与高铜饲料（猪饲料、鸡饲料）混用。治疗需立即停止摄入铜，急性中毒可使用螯合剂（D-青霉胺、硫代钼酸盐），静脉补液纠正脱水和电解质紊乱，对症治疗溶血和肝损伤。</w:t>
      </w:r>
    </w:p>
    <w:p>
      <w:pPr>
        <w:spacing w:before="0" w:after="0" w:line="240" w:lineRule="auto"/>
        <w:jc w:val="left"/>
        <w:rPr>
          <w:rFonts w:hint="eastAsia"/>
        </w:rPr>
      </w:pPr>
    </w:p>
    <w:p>
      <w:pPr>
        <w:spacing w:before="0" w:after="0" w:line="240" w:lineRule="auto"/>
        <w:jc w:val="left"/>
        <w:rPr>
          <w:rFonts w:hint="eastAsia"/>
        </w:rPr>
      </w:pPr>
      <w:r>
        <w:rPr>
          <w:rFonts w:hint="eastAsia"/>
        </w:rPr>
        <w:t>编号（353）</w:t>
      </w:r>
    </w:p>
    <w:p>
      <w:pPr>
        <w:spacing w:before="0" w:after="0" w:line="240" w:lineRule="auto"/>
        <w:jc w:val="left"/>
        <w:rPr>
          <w:rFonts w:hint="eastAsia"/>
        </w:rPr>
      </w:pPr>
      <w:r>
        <w:rPr>
          <w:rFonts w:hint="eastAsia"/>
        </w:rPr>
        <w:t>疾病名称：硒缺乏症（白肌病）</w:t>
      </w:r>
    </w:p>
    <w:p>
      <w:pPr>
        <w:spacing w:before="0" w:after="0" w:line="240" w:lineRule="auto"/>
        <w:jc w:val="left"/>
        <w:rPr>
          <w:rFonts w:hint="eastAsia"/>
        </w:rPr>
      </w:pPr>
      <w:r>
        <w:rPr>
          <w:rFonts w:hint="eastAsia"/>
        </w:rPr>
        <w:t>类型：羊、山羊微量元素代谢障碍性疾病</w:t>
      </w:r>
    </w:p>
    <w:p>
      <w:pPr>
        <w:spacing w:before="0" w:after="0" w:line="240" w:lineRule="auto"/>
        <w:jc w:val="left"/>
        <w:rPr>
          <w:rFonts w:hint="eastAsia"/>
        </w:rPr>
      </w:pPr>
      <w:r>
        <w:rPr>
          <w:rFonts w:hint="eastAsia"/>
        </w:rPr>
        <w:t>症状：分为骨骼肌型和心肌型。骨骼肌型：步态僵硬、肌肉震颤、起立困难，严重时后肢麻痹、无法站立，肌肉触诊僵硬疼痛；心肌型：突发呼吸困难、张口呼吸、口鼻流泡沫，心跳加快，急性死亡（多见于羔羊/山羊羔）；慢性病例表现为生长迟缓、消瘦、免疫力低下，易继发肺炎。</w:t>
      </w:r>
    </w:p>
    <w:p>
      <w:pPr>
        <w:spacing w:before="0" w:after="0" w:line="240" w:lineRule="auto"/>
        <w:jc w:val="left"/>
        <w:rPr>
          <w:rFonts w:hint="eastAsia"/>
        </w:rPr>
      </w:pPr>
      <w:r>
        <w:rPr>
          <w:rFonts w:hint="eastAsia"/>
        </w:rPr>
        <w:t>病因：日粮硒含量不足&lt;0.1ppm（土壤硒缺乏地区）；维生素E缺乏（与硒协同作用减弱）；日粮中硫、砷、铅等元素过量抑制硒吸收；快速生长、妊娠、泌乳等阶段硒需求增加未及时补充。</w:t>
      </w:r>
    </w:p>
    <w:p>
      <w:pPr>
        <w:spacing w:before="0" w:after="0" w:line="240" w:lineRule="auto"/>
        <w:jc w:val="left"/>
        <w:rPr>
          <w:rFonts w:hint="eastAsia"/>
        </w:rPr>
      </w:pPr>
      <w:r>
        <w:rPr>
          <w:rFonts w:hint="eastAsia"/>
        </w:rPr>
        <w:t>诊断方法：结合日粮硒含量分析、临床症状（肌肉僵硬、呼吸困难）初步诊断；血液检查可见血清硒降低，肌酸激酶（CK）、天门冬氨酸转氨酶（AST）显著升高；病理检查可见骨骼肌或心肌苍白、条纹状坏死。</w:t>
      </w:r>
    </w:p>
    <w:p>
      <w:pPr>
        <w:spacing w:before="0" w:after="0" w:line="240" w:lineRule="auto"/>
        <w:jc w:val="left"/>
        <w:rPr>
          <w:rFonts w:hint="eastAsia"/>
        </w:rPr>
      </w:pPr>
      <w:r>
        <w:rPr>
          <w:rFonts w:hint="eastAsia"/>
        </w:rPr>
        <w:t>防治建议：预防需在硒缺乏地区补充硒（日粮添加硒制剂，含量0.1-0.3ppm），妊娠母羊产前注射硒-维生素E复合制剂，羔羊出生后7-10天补硒。治疗可肌肉注射硒-维生素E注射液，严重病例需重复给药，配合对症治疗（如补液、抗炎）。</w:t>
      </w:r>
    </w:p>
    <w:p>
      <w:pPr>
        <w:spacing w:before="0" w:after="0" w:line="240" w:lineRule="auto"/>
        <w:jc w:val="left"/>
        <w:rPr>
          <w:rFonts w:hint="eastAsia"/>
        </w:rPr>
      </w:pPr>
    </w:p>
    <w:p>
      <w:pPr>
        <w:spacing w:before="0" w:after="0" w:line="240" w:lineRule="auto"/>
        <w:jc w:val="left"/>
        <w:rPr>
          <w:rFonts w:hint="eastAsia"/>
        </w:rPr>
      </w:pPr>
      <w:r>
        <w:rPr>
          <w:rFonts w:hint="eastAsia"/>
        </w:rPr>
        <w:t>编号（354）</w:t>
      </w:r>
    </w:p>
    <w:p>
      <w:pPr>
        <w:spacing w:before="0" w:after="0" w:line="240" w:lineRule="auto"/>
        <w:jc w:val="left"/>
        <w:rPr>
          <w:rFonts w:hint="eastAsia"/>
        </w:rPr>
      </w:pPr>
      <w:r>
        <w:rPr>
          <w:rFonts w:hint="eastAsia"/>
        </w:rPr>
        <w:t>疾病名称：硒中毒</w:t>
      </w:r>
    </w:p>
    <w:p>
      <w:pPr>
        <w:spacing w:before="0" w:after="0" w:line="240" w:lineRule="auto"/>
        <w:jc w:val="left"/>
        <w:rPr>
          <w:rFonts w:hint="eastAsia"/>
        </w:rPr>
      </w:pPr>
      <w:r>
        <w:rPr>
          <w:rFonts w:hint="eastAsia"/>
        </w:rPr>
        <w:t>类型：羊、山羊微量元素中毒性疾病</w:t>
      </w:r>
    </w:p>
    <w:p>
      <w:pPr>
        <w:spacing w:before="0" w:after="0" w:line="240" w:lineRule="auto"/>
        <w:jc w:val="left"/>
        <w:rPr>
          <w:rFonts w:hint="eastAsia"/>
        </w:rPr>
      </w:pPr>
      <w:r>
        <w:rPr>
          <w:rFonts w:hint="eastAsia"/>
        </w:rPr>
        <w:t>症状：急性中毒表现为呼吸困难、心跳加快、发热、口鼻流泡沫，肌肉震颤、抽搐，短时间内死亡；慢性中毒表现为被毛粗糙、脱毛，蹄壳变形、开裂甚至脱落，消瘦、跛行，新生羔可能出现先天性蹄畸形；严重病例出现肝肾功能损伤。</w:t>
      </w:r>
    </w:p>
    <w:p>
      <w:pPr>
        <w:spacing w:before="0" w:after="0" w:line="240" w:lineRule="auto"/>
        <w:jc w:val="left"/>
        <w:rPr>
          <w:rFonts w:hint="eastAsia"/>
        </w:rPr>
      </w:pPr>
      <w:r>
        <w:rPr>
          <w:rFonts w:hint="eastAsia"/>
        </w:rPr>
        <w:t>病因：过量补充硒制剂（注射或饲料添加过多）；长期放牧于高硒土壤草场，采食高硒植物；误服硒中毒的饲料或饮水。</w:t>
      </w:r>
    </w:p>
    <w:p>
      <w:pPr>
        <w:spacing w:before="0" w:after="0" w:line="240" w:lineRule="auto"/>
        <w:jc w:val="left"/>
        <w:rPr>
          <w:rFonts w:hint="eastAsia"/>
        </w:rPr>
      </w:pPr>
      <w:r>
        <w:rPr>
          <w:rFonts w:hint="eastAsia"/>
        </w:rPr>
        <w:t>诊断方法：根据硒摄入史、临床症状（脱毛、蹄壳异常、呼吸困难）初步诊断；血液、尿液、被毛硒含量显著升高；病理检查可见骨骼肌、心肌变性坏死。</w:t>
      </w:r>
    </w:p>
    <w:p>
      <w:pPr>
        <w:spacing w:before="0" w:after="0" w:line="240" w:lineRule="auto"/>
        <w:jc w:val="left"/>
        <w:rPr>
          <w:rFonts w:hint="eastAsia"/>
        </w:rPr>
      </w:pPr>
      <w:r>
        <w:rPr>
          <w:rFonts w:hint="eastAsia"/>
        </w:rPr>
        <w:t>防治建议：预防需精准控制硒补充剂量，避免在高硒草场长期放牧，定期检测日粮和饮水硒含量。治疗无特效解毒药，需立即停止摄入硒，饲喂高蛋白日粮和含硫氨基酸（蛋氨酸、胱氨酸），对症治疗肝肾功能损伤和脱水。</w:t>
      </w:r>
    </w:p>
    <w:p>
      <w:pPr>
        <w:spacing w:before="0" w:after="0" w:line="240" w:lineRule="auto"/>
        <w:jc w:val="left"/>
        <w:rPr>
          <w:rFonts w:hint="eastAsia"/>
        </w:rPr>
      </w:pPr>
    </w:p>
    <w:p>
      <w:pPr>
        <w:spacing w:before="0" w:after="0" w:line="240" w:lineRule="auto"/>
        <w:jc w:val="left"/>
        <w:rPr>
          <w:rFonts w:hint="eastAsia"/>
        </w:rPr>
      </w:pPr>
      <w:r>
        <w:rPr>
          <w:rFonts w:hint="eastAsia"/>
        </w:rPr>
        <w:t>编号（355）</w:t>
      </w:r>
    </w:p>
    <w:p>
      <w:pPr>
        <w:spacing w:before="0" w:after="0" w:line="240" w:lineRule="auto"/>
        <w:jc w:val="left"/>
        <w:rPr>
          <w:rFonts w:hint="eastAsia"/>
        </w:rPr>
      </w:pPr>
      <w:r>
        <w:rPr>
          <w:rFonts w:hint="eastAsia"/>
        </w:rPr>
        <w:t>疾病名称：锌缺乏症</w:t>
      </w:r>
    </w:p>
    <w:p>
      <w:pPr>
        <w:spacing w:before="0" w:after="0" w:line="240" w:lineRule="auto"/>
        <w:jc w:val="left"/>
        <w:rPr>
          <w:rFonts w:hint="eastAsia"/>
        </w:rPr>
      </w:pPr>
      <w:r>
        <w:rPr>
          <w:rFonts w:hint="eastAsia"/>
        </w:rPr>
        <w:t>类型：羊、山羊微量元素代谢障碍性疾病</w:t>
      </w:r>
    </w:p>
    <w:p>
      <w:pPr>
        <w:spacing w:before="0" w:after="0" w:line="240" w:lineRule="auto"/>
        <w:jc w:val="left"/>
        <w:rPr>
          <w:rFonts w:hint="eastAsia"/>
        </w:rPr>
      </w:pPr>
      <w:r>
        <w:rPr>
          <w:rFonts w:hint="eastAsia"/>
        </w:rPr>
        <w:t>症状：皮肤病变为典型特征（面部、四肢、阴囊等部位皮肤增厚、角化不全、脱屑、结痂），瘙痒明显；被毛稀疏、脱落，羊毛/绒毛质量下降；蹄部异常（蹄壳开裂、过度生长、蹄叶炎）；生长迟缓、消瘦，食欲减退；繁殖性能下降（公畜睾丸发育不良，母畜发情延迟、受孕率低）；免疫功能低下，易继发皮肤感染。</w:t>
      </w:r>
    </w:p>
    <w:p>
      <w:pPr>
        <w:spacing w:before="0" w:after="0" w:line="240" w:lineRule="auto"/>
        <w:jc w:val="left"/>
        <w:rPr>
          <w:rFonts w:hint="eastAsia"/>
        </w:rPr>
      </w:pPr>
      <w:r>
        <w:rPr>
          <w:rFonts w:hint="eastAsia"/>
        </w:rPr>
        <w:t>病因：日粮锌含量不足&lt;20ppm；日粮中钙、植酸、草酸含量过高（抑制锌吸收）；肠道疾病（肠炎、寄生虫感染）影响锌吸收；快速生长、妊娠泌乳等阶段锌需求增加。</w:t>
      </w:r>
    </w:p>
    <w:p>
      <w:pPr>
        <w:spacing w:before="0" w:after="0" w:line="240" w:lineRule="auto"/>
        <w:jc w:val="left"/>
        <w:rPr>
          <w:rFonts w:hint="eastAsia"/>
        </w:rPr>
      </w:pPr>
      <w:r>
        <w:rPr>
          <w:rFonts w:hint="eastAsia"/>
        </w:rPr>
        <w:t>诊断方法：结合日粮锌含量分析、临床症状（皮肤角化、蹄部异常）初步诊断；血液检查可见血清锌降低（&lt;0.7ppm）；肝脏锌含量检测（&lt;40ppm干重）可确诊；排除其他皮肤疾病（螨病、真菌性皮炎）。</w:t>
      </w:r>
    </w:p>
    <w:p>
      <w:pPr>
        <w:spacing w:before="0" w:after="0" w:line="240" w:lineRule="auto"/>
        <w:jc w:val="left"/>
        <w:rPr>
          <w:rFonts w:hint="eastAsia"/>
        </w:rPr>
      </w:pPr>
      <w:r>
        <w:rPr>
          <w:rFonts w:hint="eastAsia"/>
        </w:rPr>
        <w:t>防治建议：预防需保证日粮锌含量（20-50ppm），高钙或植酸含量日粮需增加锌供给，可添加螯合锌（生物利用率高）。治疗可口服或注射锌制剂（硫酸锌、氧化锌），同时调整日粮（降低钙和植酸比例），皮肤病变可局部涂抹锌软膏，配合抗感染治疗。</w:t>
      </w:r>
    </w:p>
    <w:p>
      <w:pPr>
        <w:spacing w:before="0" w:after="0" w:line="240" w:lineRule="auto"/>
        <w:jc w:val="left"/>
        <w:rPr>
          <w:rFonts w:hint="eastAsia"/>
        </w:rPr>
      </w:pPr>
    </w:p>
    <w:p>
      <w:pPr>
        <w:spacing w:before="0" w:after="0" w:line="240" w:lineRule="auto"/>
        <w:jc w:val="left"/>
        <w:rPr>
          <w:rFonts w:hint="eastAsia"/>
        </w:rPr>
      </w:pPr>
      <w:r>
        <w:rPr>
          <w:rFonts w:hint="eastAsia"/>
        </w:rPr>
        <w:t>编号（356）</w:t>
      </w:r>
    </w:p>
    <w:p>
      <w:pPr>
        <w:spacing w:before="0" w:after="0" w:line="240" w:lineRule="auto"/>
        <w:jc w:val="left"/>
        <w:rPr>
          <w:rFonts w:hint="eastAsia"/>
        </w:rPr>
      </w:pPr>
      <w:r>
        <w:rPr>
          <w:rFonts w:hint="eastAsia"/>
        </w:rPr>
        <w:t>疾病名称：碘缺乏症（甲状腺肿）</w:t>
      </w:r>
    </w:p>
    <w:p>
      <w:pPr>
        <w:spacing w:before="0" w:after="0" w:line="240" w:lineRule="auto"/>
        <w:jc w:val="left"/>
        <w:rPr>
          <w:rFonts w:hint="eastAsia"/>
        </w:rPr>
      </w:pPr>
      <w:r>
        <w:rPr>
          <w:rFonts w:hint="eastAsia"/>
        </w:rPr>
        <w:t>类型：羊、山羊微量元素代谢障碍性疾病</w:t>
      </w:r>
    </w:p>
    <w:p>
      <w:pPr>
        <w:spacing w:before="0" w:after="0" w:line="240" w:lineRule="auto"/>
        <w:jc w:val="left"/>
        <w:rPr>
          <w:rFonts w:hint="eastAsia"/>
        </w:rPr>
      </w:pPr>
      <w:r>
        <w:rPr>
          <w:rFonts w:hint="eastAsia"/>
        </w:rPr>
        <w:t>症状：甲状腺肿大（颈部可触及肿块）；新生羔表现为无毛或短毛、体弱、生长迟缓，易死亡；妊娠母羊易流产、死胎、产弱羔；成年羊表现为生长缓慢、消瘦、被毛粗糙，繁殖性能异常（发情不规律、受孕率低、产后无乳）；严重病例出现代谢低下（体温偏低、精神沉郁）。</w:t>
      </w:r>
    </w:p>
    <w:p>
      <w:pPr>
        <w:spacing w:before="0" w:after="0" w:line="240" w:lineRule="auto"/>
        <w:jc w:val="left"/>
        <w:rPr>
          <w:rFonts w:hint="eastAsia"/>
        </w:rPr>
      </w:pPr>
      <w:r>
        <w:rPr>
          <w:rFonts w:hint="eastAsia"/>
        </w:rPr>
        <w:t>病因：日粮碘含量不足&lt;0.2ppm（土壤碘缺乏地区）；日粮中存在碘拮抗物质（硫氰酸盐、硝酸盐、大豆粕），抑制碘吸收；饮水碘含量过低。</w:t>
      </w:r>
    </w:p>
    <w:p>
      <w:pPr>
        <w:spacing w:before="0" w:after="0" w:line="240" w:lineRule="auto"/>
        <w:jc w:val="left"/>
        <w:rPr>
          <w:rFonts w:hint="eastAsia"/>
        </w:rPr>
      </w:pPr>
      <w:r>
        <w:rPr>
          <w:rFonts w:hint="eastAsia"/>
        </w:rPr>
        <w:t>诊断方法：结合日粮碘含量分析、临床症状（甲状腺肿大、繁殖异常）初步诊断；血液检查可见血清甲状腺素（T4）降低；甲状腺组织病理学检查可见滤泡增生、胶质减少。</w:t>
      </w:r>
    </w:p>
    <w:p>
      <w:pPr>
        <w:spacing w:before="0" w:after="0" w:line="240" w:lineRule="auto"/>
        <w:jc w:val="left"/>
        <w:rPr>
          <w:rFonts w:hint="eastAsia"/>
        </w:rPr>
      </w:pPr>
      <w:r>
        <w:rPr>
          <w:rFonts w:hint="eastAsia"/>
        </w:rPr>
        <w:t>防治建议：预防需在碘缺乏地区补充碘（日粮添加碘化钾或碘盐，碘含量0.2-0.8ppm），妊娠母羊可每周皮肤涂抹碘酊（1-2mL）。治疗可口服碘化钾溶液或Lugol氏碘液，新生羔可口服少量碘制剂，同时避免日粮中碘拮抗物质过量。</w:t>
      </w:r>
    </w:p>
    <w:p>
      <w:pPr>
        <w:spacing w:before="0" w:after="0" w:line="240" w:lineRule="auto"/>
        <w:jc w:val="left"/>
        <w:rPr>
          <w:rFonts w:hint="eastAsia"/>
          <w:lang w:val="en-US" w:eastAsia="zh-CN"/>
        </w:rPr>
      </w:pPr>
    </w:p>
    <w:p>
      <w:pPr>
        <w:spacing w:before="0" w:after="0" w:line="240" w:lineRule="auto"/>
        <w:jc w:val="left"/>
        <w:rPr>
          <w:rFonts w:hint="eastAsia"/>
        </w:rPr>
      </w:pPr>
      <w:r>
        <w:rPr>
          <w:rFonts w:hint="eastAsia"/>
        </w:rPr>
        <w:t>编号（357）</w:t>
      </w:r>
    </w:p>
    <w:p>
      <w:pPr>
        <w:spacing w:before="0" w:after="0" w:line="240" w:lineRule="auto"/>
        <w:jc w:val="left"/>
        <w:rPr>
          <w:rFonts w:hint="eastAsia"/>
        </w:rPr>
      </w:pPr>
      <w:r>
        <w:rPr>
          <w:rFonts w:hint="eastAsia"/>
        </w:rPr>
        <w:t>疾病名称：维生素A缺乏症</w:t>
      </w:r>
    </w:p>
    <w:p>
      <w:pPr>
        <w:spacing w:before="0" w:after="0" w:line="240" w:lineRule="auto"/>
        <w:jc w:val="left"/>
        <w:rPr>
          <w:rFonts w:hint="eastAsia"/>
        </w:rPr>
      </w:pPr>
      <w:r>
        <w:rPr>
          <w:rFonts w:hint="eastAsia"/>
        </w:rPr>
        <w:t>类型：羊、山羊脂溶性维生素缺乏症</w:t>
      </w:r>
    </w:p>
    <w:p>
      <w:pPr>
        <w:spacing w:before="0" w:after="0" w:line="240" w:lineRule="auto"/>
        <w:jc w:val="left"/>
        <w:rPr>
          <w:rFonts w:hint="eastAsia"/>
        </w:rPr>
      </w:pPr>
      <w:r>
        <w:rPr>
          <w:rFonts w:hint="eastAsia"/>
        </w:rPr>
        <w:t>症状：眼部症状（夜盲症、角膜干燥、浑浊、溃疡）；被毛粗糙、稀疏、脱落，皮肤角化过度；生长迟缓、消瘦，免疫力低下，易发生呼吸道和消化道感染；繁殖性能异常（母羊发情延迟、流产、死胎、弱羔，公畜精子质量下降）；骨骼发育异常（幼龄动物骨骼畸形、运动障碍）。</w:t>
      </w:r>
    </w:p>
    <w:p>
      <w:pPr>
        <w:spacing w:before="0" w:after="0" w:line="240" w:lineRule="auto"/>
        <w:jc w:val="left"/>
        <w:rPr>
          <w:rFonts w:hint="eastAsia"/>
        </w:rPr>
      </w:pPr>
      <w:r>
        <w:rPr>
          <w:rFonts w:hint="eastAsia"/>
        </w:rPr>
        <w:t>病因：日粮缺乏维生素A及前体（胡萝卜素），长期饲喂陈旧干草、枯黄牧草（胡萝卜素含量低）；饲料储存不当（氧化破坏胡萝卜素）；妊娠、泌乳、快速生长等阶段维生素A需求增加未补充；肠道疾病影响吸收。</w:t>
      </w:r>
    </w:p>
    <w:p>
      <w:pPr>
        <w:spacing w:before="0" w:after="0" w:line="240" w:lineRule="auto"/>
        <w:jc w:val="left"/>
        <w:rPr>
          <w:rFonts w:hint="eastAsia"/>
        </w:rPr>
      </w:pPr>
      <w:r>
        <w:rPr>
          <w:rFonts w:hint="eastAsia"/>
        </w:rPr>
        <w:t>诊断方法：结合日粮维生素A分析、临床症状（夜盲症、被毛异常、繁殖异常）初步诊断；血液检查可见血清维生素A降低（&lt;20μg/dL）；肝脏维生素A含量检测（&lt;20μg/g干重）可确诊。</w:t>
      </w:r>
    </w:p>
    <w:p>
      <w:pPr>
        <w:spacing w:before="0" w:after="0" w:line="240" w:lineRule="auto"/>
        <w:jc w:val="left"/>
        <w:rPr>
          <w:rFonts w:hint="eastAsia"/>
        </w:rPr>
      </w:pPr>
      <w:r>
        <w:rPr>
          <w:rFonts w:hint="eastAsia"/>
        </w:rPr>
        <w:t>防治建议：预防需保证日粮中富含维生素A或胡萝卜素（青绿牧草、胡萝卜、南瓜），饲料合理储存避免氧化，妊娠泌乳动物补充维生素A制剂（150-175IU/kg体重/天）。治疗可口服或注射维生素A制剂，眼部病变需局部涂抹抗生素软膏防感染，同时改善日粮结构。</w:t>
      </w:r>
    </w:p>
    <w:p>
      <w:pPr>
        <w:spacing w:before="0" w:after="0" w:line="240" w:lineRule="auto"/>
        <w:jc w:val="left"/>
        <w:rPr>
          <w:rFonts w:hint="eastAsia"/>
        </w:rPr>
      </w:pPr>
    </w:p>
    <w:p>
      <w:pPr>
        <w:spacing w:before="0" w:after="0" w:line="240" w:lineRule="auto"/>
        <w:jc w:val="left"/>
        <w:rPr>
          <w:rFonts w:hint="eastAsia"/>
        </w:rPr>
      </w:pPr>
      <w:r>
        <w:rPr>
          <w:rFonts w:hint="eastAsia"/>
        </w:rPr>
        <w:t>编号（358）</w:t>
      </w:r>
    </w:p>
    <w:p>
      <w:pPr>
        <w:spacing w:before="0" w:after="0" w:line="240" w:lineRule="auto"/>
        <w:jc w:val="left"/>
        <w:rPr>
          <w:rFonts w:hint="eastAsia"/>
        </w:rPr>
      </w:pPr>
      <w:r>
        <w:rPr>
          <w:rFonts w:hint="eastAsia"/>
        </w:rPr>
        <w:t>疾病名称：维生素D缺乏症</w:t>
      </w:r>
    </w:p>
    <w:p>
      <w:pPr>
        <w:spacing w:before="0" w:after="0" w:line="240" w:lineRule="auto"/>
        <w:jc w:val="left"/>
        <w:rPr>
          <w:rFonts w:hint="eastAsia"/>
        </w:rPr>
      </w:pPr>
      <w:r>
        <w:rPr>
          <w:rFonts w:hint="eastAsia"/>
        </w:rPr>
        <w:t>类型：羊、山羊脂溶性维生素缺乏症</w:t>
      </w:r>
    </w:p>
    <w:p>
      <w:pPr>
        <w:spacing w:before="0" w:after="0" w:line="240" w:lineRule="auto"/>
        <w:jc w:val="left"/>
        <w:rPr>
          <w:rFonts w:hint="eastAsia"/>
        </w:rPr>
      </w:pPr>
      <w:r>
        <w:rPr>
          <w:rFonts w:hint="eastAsia"/>
        </w:rPr>
        <w:t>症状：与钙磷代谢紊乱症状相似，幼龄动物表现为佝偻病（关节肿大、跛行、四肢弯曲、骨骼畸形）；成年动物表现为骨软化症（骨质疏松、易骨折、跛行）；妊娠母羊易流产、难产，泌乳母羊产奶量下降；严重病例出现肌肉抽搐、共济失调。</w:t>
      </w:r>
    </w:p>
    <w:p>
      <w:pPr>
        <w:spacing w:before="0" w:after="0" w:line="240" w:lineRule="auto"/>
        <w:jc w:val="left"/>
        <w:rPr>
          <w:rFonts w:hint="eastAsia"/>
        </w:rPr>
      </w:pPr>
      <w:r>
        <w:rPr>
          <w:rFonts w:hint="eastAsia"/>
        </w:rPr>
        <w:t>病因：光照不足（长期圈养、缺乏户外活动）；日粮缺乏维生素D（未补充维生素D制剂，缺乏日晒干草）；肠道疾病或肝脏功能异常影响维生素D活化。</w:t>
      </w:r>
    </w:p>
    <w:p>
      <w:pPr>
        <w:spacing w:before="0" w:after="0" w:line="240" w:lineRule="auto"/>
        <w:jc w:val="left"/>
        <w:rPr>
          <w:rFonts w:hint="eastAsia"/>
        </w:rPr>
      </w:pPr>
      <w:r>
        <w:rPr>
          <w:rFonts w:hint="eastAsia"/>
        </w:rPr>
        <w:t>诊断方法：结合光照史、日粮维生素D分析、临床症状（骨骼畸形、跛行）初步诊断；血液检查可见血清维生素D降低，血钙/血磷降低，碱性磷酸酶升高；X线检查可见骨骼密度降低、生长板异常。</w:t>
      </w:r>
    </w:p>
    <w:p>
      <w:pPr>
        <w:spacing w:before="0" w:after="0" w:line="240" w:lineRule="auto"/>
        <w:jc w:val="left"/>
        <w:rPr>
          <w:rFonts w:hint="eastAsia"/>
        </w:rPr>
      </w:pPr>
      <w:r>
        <w:rPr>
          <w:rFonts w:hint="eastAsia"/>
        </w:rPr>
        <w:t>防治建议：预防需保证动物充足光照（每日2-3小时），日粮添加维生素D制剂（5-7IU/kg体重/天），饲喂日晒干草。治疗可肌肉注射维生素D3制剂，配合补充钙磷，调整日粮钙磷比例，严重骨骼畸形病例需对症护理。</w:t>
      </w:r>
    </w:p>
    <w:p>
      <w:pPr>
        <w:spacing w:before="0" w:after="0" w:line="240" w:lineRule="auto"/>
        <w:jc w:val="left"/>
        <w:rPr>
          <w:rFonts w:hint="eastAsia"/>
        </w:rPr>
      </w:pPr>
    </w:p>
    <w:p>
      <w:pPr>
        <w:spacing w:before="0" w:after="0" w:line="240" w:lineRule="auto"/>
        <w:jc w:val="left"/>
        <w:rPr>
          <w:rFonts w:hint="eastAsia"/>
        </w:rPr>
      </w:pPr>
      <w:r>
        <w:rPr>
          <w:rFonts w:hint="eastAsia"/>
        </w:rPr>
        <w:t>编号（359）</w:t>
      </w:r>
    </w:p>
    <w:p>
      <w:pPr>
        <w:spacing w:before="0" w:after="0" w:line="240" w:lineRule="auto"/>
        <w:jc w:val="left"/>
        <w:rPr>
          <w:rFonts w:hint="eastAsia"/>
        </w:rPr>
      </w:pPr>
      <w:r>
        <w:rPr>
          <w:rFonts w:hint="eastAsia"/>
        </w:rPr>
        <w:t>疾病名称：维生素E缺乏症</w:t>
      </w:r>
    </w:p>
    <w:p>
      <w:pPr>
        <w:spacing w:before="0" w:after="0" w:line="240" w:lineRule="auto"/>
        <w:jc w:val="left"/>
        <w:rPr>
          <w:rFonts w:hint="eastAsia"/>
        </w:rPr>
      </w:pPr>
      <w:r>
        <w:rPr>
          <w:rFonts w:hint="eastAsia"/>
        </w:rPr>
        <w:t>类型：羊、山羊脂溶性维生素缺乏症</w:t>
      </w:r>
    </w:p>
    <w:p>
      <w:pPr>
        <w:spacing w:before="0" w:after="0" w:line="240" w:lineRule="auto"/>
        <w:jc w:val="left"/>
        <w:rPr>
          <w:rFonts w:hint="eastAsia"/>
        </w:rPr>
      </w:pPr>
      <w:r>
        <w:rPr>
          <w:rFonts w:hint="eastAsia"/>
        </w:rPr>
        <w:t>症状：单独缺乏时症状不典型，常与硒缺乏协同发病（白肌病）；表现为肌肉无力、步态僵硬、起立困难，心肌损伤时出现呼吸困难、急性死亡；免疫功能低下，易发生感染（肺炎、肠炎）；繁殖性能下降（母羊流产、产弱羔，公畜精子活力降低）；幼龄动物生长迟缓、消瘦。</w:t>
      </w:r>
    </w:p>
    <w:p>
      <w:pPr>
        <w:spacing w:before="0" w:after="0" w:line="240" w:lineRule="auto"/>
        <w:jc w:val="left"/>
        <w:rPr>
          <w:rFonts w:hint="eastAsia"/>
        </w:rPr>
      </w:pPr>
      <w:r>
        <w:rPr>
          <w:rFonts w:hint="eastAsia"/>
        </w:rPr>
        <w:t>病因：日粮维生素E含量不足（长期饲喂陈旧干草、氧化饲料）；日粮中不饱和脂肪酸过多（氧化破坏维生素E）；硒缺乏（协同作用减弱）；妊娠、泌乳、快速生长等阶段需求增加未补充。</w:t>
      </w:r>
    </w:p>
    <w:p>
      <w:pPr>
        <w:spacing w:before="0" w:after="0" w:line="240" w:lineRule="auto"/>
        <w:jc w:val="left"/>
        <w:rPr>
          <w:rFonts w:hint="eastAsia"/>
        </w:rPr>
      </w:pPr>
      <w:r>
        <w:rPr>
          <w:rFonts w:hint="eastAsia"/>
        </w:rPr>
        <w:t>诊断方法：结合日粮维生素E和硒含量分析、临床症状（肌肉症状、免疫低下）初步诊断；血液检查可见血清维生素E降低（&lt;1μg/mL），肌酸激酶（CK）升高；病理检查可见肌肉变性坏死。</w:t>
      </w:r>
    </w:p>
    <w:p>
      <w:pPr>
        <w:spacing w:before="0" w:after="0" w:line="240" w:lineRule="auto"/>
        <w:jc w:val="left"/>
        <w:rPr>
          <w:rFonts w:hint="eastAsia"/>
        </w:rPr>
      </w:pPr>
      <w:r>
        <w:rPr>
          <w:rFonts w:hint="eastAsia"/>
        </w:rPr>
        <w:t>防治建议：预防需保证日粮维生素E供给（5.3IU/kg体重/天），饲喂新鲜青绿饲料，避免饲料氧化，硒缺乏地区需同时补充硒和维生素E。治疗可注射维生素E-硒复合制剂，配合口服维生素E，对症治疗肌肉损伤和感染。</w:t>
      </w:r>
    </w:p>
    <w:p>
      <w:pPr>
        <w:spacing w:before="0" w:after="0" w:line="240" w:lineRule="auto"/>
        <w:jc w:val="left"/>
        <w:rPr>
          <w:rFonts w:hint="eastAsia"/>
        </w:rPr>
      </w:pPr>
    </w:p>
    <w:p>
      <w:pPr>
        <w:spacing w:before="0" w:after="0" w:line="240" w:lineRule="auto"/>
        <w:jc w:val="left"/>
        <w:rPr>
          <w:rFonts w:hint="eastAsia"/>
        </w:rPr>
      </w:pPr>
      <w:r>
        <w:rPr>
          <w:rFonts w:hint="eastAsia"/>
        </w:rPr>
        <w:t>编号（360）</w:t>
      </w:r>
    </w:p>
    <w:p>
      <w:pPr>
        <w:spacing w:before="0" w:after="0" w:line="240" w:lineRule="auto"/>
        <w:jc w:val="left"/>
        <w:rPr>
          <w:rFonts w:hint="eastAsia"/>
        </w:rPr>
      </w:pPr>
      <w:r>
        <w:rPr>
          <w:rFonts w:hint="eastAsia"/>
        </w:rPr>
        <w:t>疾病名称：硫缺乏症</w:t>
      </w:r>
    </w:p>
    <w:p>
      <w:pPr>
        <w:spacing w:before="0" w:after="0" w:line="240" w:lineRule="auto"/>
        <w:jc w:val="left"/>
        <w:rPr>
          <w:rFonts w:hint="eastAsia"/>
        </w:rPr>
      </w:pPr>
      <w:r>
        <w:rPr>
          <w:rFonts w:hint="eastAsia"/>
        </w:rPr>
        <w:t>类型：羊、山羊矿物质代谢障碍性疾病（多见于纤维用羊）</w:t>
      </w:r>
    </w:p>
    <w:p>
      <w:pPr>
        <w:spacing w:before="0" w:after="0" w:line="240" w:lineRule="auto"/>
        <w:jc w:val="left"/>
        <w:rPr>
          <w:rFonts w:hint="eastAsia"/>
        </w:rPr>
      </w:pPr>
      <w:r>
        <w:rPr>
          <w:rFonts w:hint="eastAsia"/>
        </w:rPr>
        <w:t>症状：羊毛/绒毛产量下降、纤维变细、强度降低；食欲减退、生长迟缓、消瘦；黏膜炎症（流泪、流涎）；消化功能紊乱（饲料消化率下降、腹泻）；严重病例出现贫血、免疫力低下，易继发感染；纤维用羊（安哥拉山羊、细毛羊）症状更为明显。</w:t>
      </w:r>
    </w:p>
    <w:p>
      <w:pPr>
        <w:spacing w:before="0" w:after="0" w:line="240" w:lineRule="auto"/>
        <w:jc w:val="left"/>
        <w:rPr>
          <w:rFonts w:hint="eastAsia"/>
        </w:rPr>
      </w:pPr>
      <w:r>
        <w:rPr>
          <w:rFonts w:hint="eastAsia"/>
        </w:rPr>
        <w:t>病因：日粮硫含量不足&lt;0.15%；高单宁日粮（如某些灌木）抑制硫吸收；日粮中氮硫比例失衡（&gt;10:1）；纤维生产阶段硫需求增加未补充。</w:t>
      </w:r>
    </w:p>
    <w:p>
      <w:pPr>
        <w:spacing w:before="0" w:after="0" w:line="240" w:lineRule="auto"/>
        <w:jc w:val="left"/>
        <w:rPr>
          <w:rFonts w:hint="eastAsia"/>
        </w:rPr>
      </w:pPr>
      <w:r>
        <w:rPr>
          <w:rFonts w:hint="eastAsia"/>
        </w:rPr>
        <w:t>诊断方法：结合日粮硫含量分析、氮硫比例（&gt;10:1）、临床症状（纤维质量下降、生长迟缓）初步诊断；血液检查可见血清硫降低；排除其他影响纤维生产的因素（蛋白质缺乏、寄生虫感染）。</w:t>
      </w:r>
    </w:p>
    <w:p>
      <w:pPr>
        <w:spacing w:before="0" w:after="0" w:line="240" w:lineRule="auto"/>
        <w:jc w:val="left"/>
        <w:rPr>
          <w:rFonts w:hint="eastAsia"/>
        </w:rPr>
      </w:pPr>
      <w:r>
        <w:rPr>
          <w:rFonts w:hint="eastAsia"/>
        </w:rPr>
        <w:t>防治建议：预防需保证日粮硫含量（0.15%-0.25%），纤维用羊可适当提高（0.2%-0.3%），调整氮硫比例为7:1-10:1，补充硫源（硫酸钠、蛋氨酸）。治疗需添加含硫饲料或制剂，调整日粮氮硫比例，改善消化功能，促进硫吸收。</w:t>
      </w:r>
    </w:p>
    <w:p>
      <w:pPr>
        <w:spacing w:before="0" w:after="0" w:line="240" w:lineRule="auto"/>
        <w:jc w:val="left"/>
        <w:rPr>
          <w:rFonts w:hint="eastAsia"/>
        </w:rPr>
      </w:pPr>
    </w:p>
    <w:p>
      <w:pPr>
        <w:spacing w:before="0" w:after="0" w:line="240" w:lineRule="auto"/>
        <w:jc w:val="left"/>
        <w:rPr>
          <w:rFonts w:hint="eastAsia"/>
        </w:rPr>
      </w:pPr>
      <w:r>
        <w:rPr>
          <w:rFonts w:hint="eastAsia"/>
        </w:rPr>
        <w:t>编号（361）</w:t>
      </w:r>
    </w:p>
    <w:p>
      <w:pPr>
        <w:spacing w:before="0" w:after="0" w:line="240" w:lineRule="auto"/>
        <w:jc w:val="left"/>
        <w:rPr>
          <w:rFonts w:hint="eastAsia"/>
        </w:rPr>
      </w:pPr>
      <w:r>
        <w:rPr>
          <w:rFonts w:hint="eastAsia"/>
        </w:rPr>
        <w:t>疾病名称：硫中毒</w:t>
      </w:r>
    </w:p>
    <w:p>
      <w:pPr>
        <w:spacing w:before="0" w:after="0" w:line="240" w:lineRule="auto"/>
        <w:jc w:val="left"/>
        <w:rPr>
          <w:rFonts w:hint="eastAsia"/>
        </w:rPr>
      </w:pPr>
      <w:r>
        <w:rPr>
          <w:rFonts w:hint="eastAsia"/>
        </w:rPr>
        <w:t>类型：羊、山羊矿物质中毒性疾病</w:t>
      </w:r>
    </w:p>
    <w:p>
      <w:pPr>
        <w:spacing w:before="0" w:after="0" w:line="240" w:lineRule="auto"/>
        <w:jc w:val="left"/>
        <w:rPr>
          <w:rFonts w:hint="eastAsia"/>
        </w:rPr>
      </w:pPr>
      <w:r>
        <w:rPr>
          <w:rFonts w:hint="eastAsia"/>
        </w:rPr>
        <w:t>症状：急性中毒表现为呼吸困难、咳嗽、流泪，口腔和呼吸道黏膜充血水肿；慢性中毒表现为生长迟缓、消瘦、被毛粗糙，腹泻（粪便带黏液）；严重病例出现神经症状（共济失调、抽搐），或继发脑软化症（对硫胺素治疗反应不佳）；长期摄入可影响铜、锌等微量元素吸收，引发继发性缺乏。</w:t>
      </w:r>
    </w:p>
    <w:p>
      <w:pPr>
        <w:spacing w:before="0" w:after="0" w:line="240" w:lineRule="auto"/>
        <w:jc w:val="left"/>
        <w:rPr>
          <w:rFonts w:hint="eastAsia"/>
        </w:rPr>
      </w:pPr>
      <w:r>
        <w:rPr>
          <w:rFonts w:hint="eastAsia"/>
        </w:rPr>
        <w:t>病因：过量补充硫制剂（硫酸钠、硫酸铵）；日粮硫含量过高&gt;0.4%；饮用高硫酸盐水源（&gt;3500ppm）；长期饲喂含硫肥料污染的牧草。</w:t>
      </w:r>
    </w:p>
    <w:p>
      <w:pPr>
        <w:spacing w:before="0" w:after="0" w:line="240" w:lineRule="auto"/>
        <w:jc w:val="left"/>
        <w:rPr>
          <w:rFonts w:hint="eastAsia"/>
        </w:rPr>
      </w:pPr>
      <w:r>
        <w:rPr>
          <w:rFonts w:hint="eastAsia"/>
        </w:rPr>
        <w:t>诊断方法：结合硫摄入史、日粮或饮水硫含量检测（&gt;0.4%）、临床症状（呼吸道症状、腹泻）初步诊断；血液检查可见血清硫升高，铜、锌含量降低；病理检查可见呼吸道黏膜炎症、脑皮质坏死（脑软化症病例）。</w:t>
      </w:r>
    </w:p>
    <w:p>
      <w:pPr>
        <w:spacing w:before="0" w:after="0" w:line="240" w:lineRule="auto"/>
        <w:jc w:val="left"/>
        <w:rPr>
          <w:rFonts w:hint="eastAsia"/>
        </w:rPr>
      </w:pPr>
      <w:r>
        <w:rPr>
          <w:rFonts w:hint="eastAsia"/>
        </w:rPr>
        <w:t>防治建议：预防需控制日粮硫含量（&lt;0.4%），避免过量补充硫制剂，检测饮水硫酸盐含量，污染牧草禁止饲喂。治疗需立即停止摄入硫源，静脉补液缓解脱水，对症治疗呼吸道症状和神经症状，补充铜、锌等微量元素纠正继发性缺乏。</w:t>
      </w:r>
    </w:p>
    <w:p>
      <w:pPr>
        <w:spacing w:before="0" w:after="0" w:line="240" w:lineRule="auto"/>
        <w:jc w:val="left"/>
        <w:rPr>
          <w:rFonts w:hint="eastAsia"/>
        </w:rPr>
      </w:pPr>
    </w:p>
    <w:p>
      <w:pPr>
        <w:spacing w:before="0" w:after="0" w:line="240" w:lineRule="auto"/>
        <w:jc w:val="left"/>
        <w:rPr>
          <w:rFonts w:hint="eastAsia"/>
        </w:rPr>
      </w:pPr>
      <w:r>
        <w:rPr>
          <w:rFonts w:hint="eastAsia"/>
        </w:rPr>
        <w:t>编号（362）</w:t>
      </w:r>
    </w:p>
    <w:p>
      <w:pPr>
        <w:spacing w:before="0" w:after="0" w:line="240" w:lineRule="auto"/>
        <w:jc w:val="left"/>
        <w:rPr>
          <w:rFonts w:hint="eastAsia"/>
        </w:rPr>
      </w:pPr>
      <w:r>
        <w:rPr>
          <w:rFonts w:hint="eastAsia"/>
        </w:rPr>
        <w:t>疾病名称：溶血性贫血</w:t>
      </w:r>
    </w:p>
    <w:p>
      <w:pPr>
        <w:spacing w:before="0" w:after="0" w:line="240" w:lineRule="auto"/>
        <w:jc w:val="left"/>
        <w:rPr>
          <w:rFonts w:hint="eastAsia"/>
        </w:rPr>
      </w:pPr>
      <w:r>
        <w:rPr>
          <w:rFonts w:hint="eastAsia"/>
        </w:rPr>
        <w:t>类型：羊、山羊血液系统溶血性疾病</w:t>
      </w:r>
    </w:p>
    <w:p>
      <w:pPr>
        <w:spacing w:before="0" w:after="0" w:line="240" w:lineRule="auto"/>
        <w:jc w:val="left"/>
        <w:rPr>
          <w:rFonts w:hint="eastAsia"/>
        </w:rPr>
      </w:pPr>
      <w:r>
        <w:rPr>
          <w:rFonts w:hint="eastAsia"/>
        </w:rPr>
        <w:t>症状：表现为黏膜苍白、乏力、精神沉郁、黄疸，严重时出现血红蛋白尿、呼吸急促、心率加快；急性病例可突发死亡，慢性病例渐进性消瘦、生长迟缓。</w:t>
      </w:r>
    </w:p>
    <w:p>
      <w:pPr>
        <w:spacing w:before="0" w:after="0" w:line="240" w:lineRule="auto"/>
        <w:jc w:val="left"/>
        <w:rPr>
          <w:rFonts w:hint="eastAsia"/>
        </w:rPr>
      </w:pPr>
      <w:r>
        <w:rPr>
          <w:rFonts w:hint="eastAsia"/>
        </w:rPr>
        <w:t>病因：分为感染性（附红细胞体、巴贝斯虫、钩端螺旋体感染）、中毒性（铜中毒、洋葱/芸苔属植物中毒、硝酸盐中毒）、免疫介导性（药物或牛初乳引发）及渗透压异常（水中毒、高/低渗溶液输注）。</w:t>
      </w:r>
    </w:p>
    <w:p>
      <w:pPr>
        <w:spacing w:before="0" w:after="0" w:line="240" w:lineRule="auto"/>
        <w:jc w:val="left"/>
        <w:rPr>
          <w:rFonts w:hint="eastAsia"/>
        </w:rPr>
      </w:pPr>
      <w:r>
        <w:rPr>
          <w:rFonts w:hint="eastAsia"/>
        </w:rPr>
        <w:t>诊断方法：血液检查可见红细胞数减少、血红蛋白降低、胆红素升高；血涂片镜检可发现红细胞内寄生虫；结合中毒史、感染史及病理检查（肝细胞坏死、肾小管损伤）确诊。</w:t>
      </w:r>
    </w:p>
    <w:p>
      <w:pPr>
        <w:spacing w:before="0" w:after="0" w:line="240" w:lineRule="auto"/>
        <w:jc w:val="left"/>
        <w:rPr>
          <w:rFonts w:hint="eastAsia"/>
        </w:rPr>
      </w:pPr>
      <w:r>
        <w:rPr>
          <w:rFonts w:hint="eastAsia"/>
        </w:rPr>
        <w:t>防治建议：针对性治疗原发病（抗感染、停用有毒饲料、螯合铜离子）；急性病例需补液防肾损伤，严重贫血时进行输血；避免过量补铜、饲喂有毒植物，确保饮水均衡。</w:t>
      </w:r>
    </w:p>
    <w:p>
      <w:pPr>
        <w:spacing w:before="0" w:after="0" w:line="240" w:lineRule="auto"/>
        <w:jc w:val="left"/>
        <w:rPr>
          <w:rFonts w:hint="eastAsia"/>
        </w:rPr>
      </w:pPr>
    </w:p>
    <w:p>
      <w:pPr>
        <w:spacing w:before="0" w:after="0" w:line="240" w:lineRule="auto"/>
        <w:jc w:val="left"/>
        <w:rPr>
          <w:rFonts w:hint="eastAsia"/>
        </w:rPr>
      </w:pPr>
      <w:r>
        <w:rPr>
          <w:rFonts w:hint="eastAsia"/>
        </w:rPr>
        <w:t>编号（363）</w:t>
      </w:r>
    </w:p>
    <w:p>
      <w:pPr>
        <w:spacing w:before="0" w:after="0" w:line="240" w:lineRule="auto"/>
        <w:jc w:val="left"/>
        <w:rPr>
          <w:rFonts w:hint="eastAsia"/>
        </w:rPr>
      </w:pPr>
      <w:r>
        <w:rPr>
          <w:rFonts w:hint="eastAsia"/>
        </w:rPr>
        <w:t>疾病名称：非再生性贫血</w:t>
      </w:r>
    </w:p>
    <w:p>
      <w:pPr>
        <w:spacing w:before="0" w:after="0" w:line="240" w:lineRule="auto"/>
        <w:jc w:val="left"/>
        <w:rPr>
          <w:rFonts w:hint="eastAsia"/>
        </w:rPr>
      </w:pPr>
      <w:r>
        <w:rPr>
          <w:rFonts w:hint="eastAsia"/>
        </w:rPr>
        <w:t>类型：羊、山羊血液系统造血功能障碍疾病</w:t>
      </w:r>
    </w:p>
    <w:p>
      <w:pPr>
        <w:spacing w:before="0" w:after="0" w:line="240" w:lineRule="auto"/>
        <w:jc w:val="left"/>
        <w:rPr>
          <w:rFonts w:hint="eastAsia"/>
        </w:rPr>
      </w:pPr>
      <w:r>
        <w:rPr>
          <w:rFonts w:hint="eastAsia"/>
        </w:rPr>
        <w:t>症状：黏膜苍白、消瘦、乏力、运动耐量下降，无明显黄疸或血红蛋白尿；慢性病例伴随被毛粗糙、繁殖性能下降，幼龄动物生长停滞。</w:t>
      </w:r>
    </w:p>
    <w:p>
      <w:pPr>
        <w:spacing w:before="0" w:after="0" w:line="240" w:lineRule="auto"/>
        <w:jc w:val="left"/>
        <w:rPr>
          <w:rFonts w:hint="eastAsia"/>
        </w:rPr>
      </w:pPr>
      <w:r>
        <w:rPr>
          <w:rFonts w:hint="eastAsia"/>
        </w:rPr>
        <w:t>病因：主要由慢性疾病（肺炎、腐蹄病、干酪样淋巴结炎）、营养缺乏（铁、硒、铜、锌）、妊娠应激及骨髓造血功能抑制引起；铁缺乏多因肠道寄生虫掠夺或日粮不足。</w:t>
      </w:r>
    </w:p>
    <w:p>
      <w:pPr>
        <w:spacing w:before="0" w:after="0" w:line="240" w:lineRule="auto"/>
        <w:jc w:val="left"/>
        <w:rPr>
          <w:rFonts w:hint="eastAsia"/>
        </w:rPr>
      </w:pPr>
      <w:r>
        <w:rPr>
          <w:rFonts w:hint="eastAsia"/>
        </w:rPr>
        <w:t>诊断方法：血液检查显示红细胞数减少、无网织红细胞增生；骨髓穿刺可见铁储备增加（慢性疾病型）或铁缺乏；排除溶血性及失血性贫血。</w:t>
      </w:r>
    </w:p>
    <w:p>
      <w:pPr>
        <w:spacing w:before="0" w:after="0" w:line="240" w:lineRule="auto"/>
        <w:jc w:val="left"/>
        <w:rPr>
          <w:rFonts w:hint="eastAsia"/>
        </w:rPr>
      </w:pPr>
      <w:r>
        <w:rPr>
          <w:rFonts w:hint="eastAsia"/>
        </w:rPr>
        <w:t>防治建议：治疗原发病，补充缺乏的营养素；慢性疾病型需改善饲养管理、控制感染；严重病例可输血支持，预后取决于原发病能否治愈。</w:t>
      </w:r>
    </w:p>
    <w:p>
      <w:pPr>
        <w:spacing w:before="0" w:after="0" w:line="240" w:lineRule="auto"/>
        <w:jc w:val="left"/>
        <w:rPr>
          <w:rFonts w:hint="eastAsia"/>
        </w:rPr>
      </w:pPr>
    </w:p>
    <w:p>
      <w:pPr>
        <w:spacing w:before="0" w:after="0" w:line="240" w:lineRule="auto"/>
        <w:jc w:val="left"/>
        <w:rPr>
          <w:rFonts w:hint="eastAsia"/>
        </w:rPr>
      </w:pPr>
      <w:r>
        <w:rPr>
          <w:rFonts w:hint="eastAsia"/>
        </w:rPr>
        <w:t>编号（364）</w:t>
      </w:r>
    </w:p>
    <w:p>
      <w:pPr>
        <w:spacing w:before="0" w:after="0" w:line="240" w:lineRule="auto"/>
        <w:jc w:val="left"/>
        <w:rPr>
          <w:rFonts w:hint="eastAsia"/>
        </w:rPr>
      </w:pPr>
      <w:r>
        <w:rPr>
          <w:rFonts w:hint="eastAsia"/>
        </w:rPr>
        <w:t>疾病名称：失血性贫血</w:t>
      </w:r>
    </w:p>
    <w:p>
      <w:pPr>
        <w:spacing w:before="0" w:after="0" w:line="240" w:lineRule="auto"/>
        <w:jc w:val="left"/>
        <w:rPr>
          <w:rFonts w:hint="eastAsia"/>
        </w:rPr>
      </w:pPr>
      <w:r>
        <w:rPr>
          <w:rFonts w:hint="eastAsia"/>
        </w:rPr>
        <w:t>类型：羊、山羊血液系统失血相关疾病</w:t>
      </w:r>
    </w:p>
    <w:p>
      <w:pPr>
        <w:spacing w:before="0" w:after="0" w:line="240" w:lineRule="auto"/>
        <w:jc w:val="left"/>
        <w:rPr>
          <w:rFonts w:hint="eastAsia"/>
        </w:rPr>
      </w:pPr>
      <w:r>
        <w:rPr>
          <w:rFonts w:hint="eastAsia"/>
        </w:rPr>
        <w:t>症状：急性失血表现为休克（黏膜苍白、血压下降、心率急促），慢性失血表现为渐进性消瘦、乏力、黏膜苍白、生长迟缓；外伤失血可见明显伤口，内出血无体表症状。</w:t>
      </w:r>
    </w:p>
    <w:p>
      <w:pPr>
        <w:spacing w:before="0" w:after="0" w:line="240" w:lineRule="auto"/>
        <w:jc w:val="left"/>
        <w:rPr>
          <w:rFonts w:hint="eastAsia"/>
        </w:rPr>
      </w:pPr>
      <w:r>
        <w:rPr>
          <w:rFonts w:hint="eastAsia"/>
        </w:rPr>
        <w:t>病因：外源性（创伤、去势/去角操作不当、捕食者攻击）、内源性（胃肠道寄生虫、溃疡、内脏破裂）；急性失血多因大出血，慢性失血常见于捻转血矛线虫等寄生虫感染。</w:t>
      </w:r>
    </w:p>
    <w:p>
      <w:pPr>
        <w:spacing w:before="0" w:after="0" w:line="240" w:lineRule="auto"/>
        <w:jc w:val="left"/>
        <w:rPr>
          <w:rFonts w:hint="eastAsia"/>
        </w:rPr>
      </w:pPr>
      <w:r>
        <w:rPr>
          <w:rFonts w:hint="eastAsia"/>
        </w:rPr>
        <w:t>诊断方法：急性失血初期血常规正常，体液代偿后出现贫血；慢性失血可见小细胞低色素性贫血；结合外伤史、寄生虫检查、超声检查确诊出血部位。</w:t>
      </w:r>
    </w:p>
    <w:p>
      <w:pPr>
        <w:spacing w:before="0" w:after="0" w:line="240" w:lineRule="auto"/>
        <w:jc w:val="left"/>
        <w:rPr>
          <w:rFonts w:hint="eastAsia"/>
        </w:rPr>
      </w:pPr>
      <w:r>
        <w:rPr>
          <w:rFonts w:hint="eastAsia"/>
        </w:rPr>
        <w:t>防治建议：急性失血需紧急止血、输血补液抗休克；慢性失血重点驱虫、治疗原发病；预防需加强外伤防护、规范手术操作、定期驱虫。</w:t>
      </w:r>
    </w:p>
    <w:p>
      <w:pPr>
        <w:spacing w:before="0" w:after="0" w:line="240" w:lineRule="auto"/>
        <w:jc w:val="left"/>
        <w:rPr>
          <w:rFonts w:hint="eastAsia"/>
        </w:rPr>
      </w:pPr>
    </w:p>
    <w:p>
      <w:pPr>
        <w:spacing w:before="0" w:after="0" w:line="240" w:lineRule="auto"/>
        <w:jc w:val="left"/>
        <w:rPr>
          <w:rFonts w:hint="eastAsia"/>
        </w:rPr>
      </w:pPr>
      <w:r>
        <w:rPr>
          <w:rFonts w:hint="eastAsia"/>
        </w:rPr>
        <w:t>编号（365）</w:t>
      </w:r>
    </w:p>
    <w:p>
      <w:pPr>
        <w:spacing w:before="0" w:after="0" w:line="240" w:lineRule="auto"/>
        <w:jc w:val="left"/>
        <w:rPr>
          <w:rFonts w:hint="eastAsia"/>
        </w:rPr>
      </w:pPr>
      <w:r>
        <w:rPr>
          <w:rFonts w:hint="eastAsia"/>
        </w:rPr>
        <w:t>疾病名称：淋巴瘤（淋巴肉瘤）</w:t>
      </w:r>
    </w:p>
    <w:p>
      <w:pPr>
        <w:spacing w:before="0" w:after="0" w:line="240" w:lineRule="auto"/>
        <w:jc w:val="left"/>
        <w:rPr>
          <w:rFonts w:hint="eastAsia"/>
        </w:rPr>
      </w:pPr>
      <w:r>
        <w:rPr>
          <w:rFonts w:hint="eastAsia"/>
        </w:rPr>
        <w:t>类型：羊、山羊淋巴系统肿瘤性疾病</w:t>
      </w:r>
    </w:p>
    <w:p>
      <w:pPr>
        <w:spacing w:before="0" w:after="0" w:line="240" w:lineRule="auto"/>
        <w:jc w:val="left"/>
        <w:rPr>
          <w:rFonts w:hint="eastAsia"/>
        </w:rPr>
      </w:pPr>
      <w:r>
        <w:rPr>
          <w:rFonts w:hint="eastAsia"/>
        </w:rPr>
        <w:t>症状：渐进性消瘦为主要表现，可触及体表淋巴结肿大（下颌、肩前），内脏受累时出现呼吸困难、消化障碍、肢体麻痹；部分病例伴随非再生性贫血、低蛋白血症。</w:t>
      </w:r>
    </w:p>
    <w:p>
      <w:pPr>
        <w:spacing w:before="0" w:after="0" w:line="240" w:lineRule="auto"/>
        <w:jc w:val="left"/>
        <w:rPr>
          <w:rFonts w:hint="eastAsia"/>
        </w:rPr>
      </w:pPr>
      <w:r>
        <w:rPr>
          <w:rFonts w:hint="eastAsia"/>
        </w:rPr>
        <w:t>病因：多为自发性，少数与牛白血病病毒感染相关；淋巴细胞异常克隆增殖，侵犯淋巴结、内脏及骨髓。</w:t>
      </w:r>
    </w:p>
    <w:p>
      <w:pPr>
        <w:spacing w:before="0" w:after="0" w:line="240" w:lineRule="auto"/>
        <w:jc w:val="left"/>
        <w:rPr>
          <w:rFonts w:hint="eastAsia"/>
        </w:rPr>
      </w:pPr>
      <w:r>
        <w:rPr>
          <w:rFonts w:hint="eastAsia"/>
        </w:rPr>
        <w:t>诊断方法：病理检查可见淋巴结或内脏组织内异常淋巴细胞浸润；骨髓穿刺可发现淋巴样前体细胞增殖；排除慢性感染引发的淋巴结肿大。</w:t>
      </w:r>
    </w:p>
    <w:p>
      <w:pPr>
        <w:spacing w:before="0" w:after="0" w:line="240" w:lineRule="auto"/>
        <w:jc w:val="left"/>
        <w:rPr>
          <w:rFonts w:hint="eastAsia"/>
        </w:rPr>
      </w:pPr>
      <w:r>
        <w:rPr>
          <w:rFonts w:hint="eastAsia"/>
        </w:rPr>
        <w:t>防治建议：无有效治疗方法，确诊后建议淘汰；避免接触牛白血病病毒，医疗器械严格消毒防交叉感染。</w:t>
      </w:r>
    </w:p>
    <w:p>
      <w:pPr>
        <w:spacing w:before="0" w:after="0" w:line="240" w:lineRule="auto"/>
        <w:jc w:val="left"/>
        <w:rPr>
          <w:rFonts w:hint="eastAsia"/>
        </w:rPr>
      </w:pPr>
    </w:p>
    <w:p>
      <w:pPr>
        <w:spacing w:before="0" w:after="0" w:line="240" w:lineRule="auto"/>
        <w:jc w:val="left"/>
        <w:rPr>
          <w:rFonts w:hint="eastAsia"/>
        </w:rPr>
      </w:pPr>
      <w:r>
        <w:rPr>
          <w:rFonts w:hint="eastAsia"/>
        </w:rPr>
        <w:t>编号（366）</w:t>
      </w:r>
    </w:p>
    <w:p>
      <w:pPr>
        <w:spacing w:before="0" w:after="0" w:line="240" w:lineRule="auto"/>
        <w:jc w:val="left"/>
        <w:rPr>
          <w:rFonts w:hint="eastAsia"/>
        </w:rPr>
      </w:pPr>
      <w:r>
        <w:rPr>
          <w:rFonts w:hint="eastAsia"/>
        </w:rPr>
        <w:t>疾病名称：被动免疫转移失败</w:t>
      </w:r>
    </w:p>
    <w:p>
      <w:pPr>
        <w:spacing w:before="0" w:after="0" w:line="240" w:lineRule="auto"/>
        <w:jc w:val="left"/>
        <w:rPr>
          <w:rFonts w:hint="eastAsia"/>
        </w:rPr>
      </w:pPr>
      <w:r>
        <w:rPr>
          <w:rFonts w:hint="eastAsia"/>
        </w:rPr>
        <w:t>类型：羔羊、山羊羔免疫功能障碍疾病</w:t>
      </w:r>
    </w:p>
    <w:p>
      <w:pPr>
        <w:spacing w:before="0" w:after="0" w:line="240" w:lineRule="auto"/>
        <w:jc w:val="left"/>
        <w:rPr>
          <w:rFonts w:hint="eastAsia"/>
        </w:rPr>
      </w:pPr>
      <w:r>
        <w:rPr>
          <w:rFonts w:hint="eastAsia"/>
        </w:rPr>
        <w:t>症状：出生后1-2周内易发生败血症、肺炎、腹泻，表现为精神沉郁、发热、吃奶无力、消瘦；死亡率高，常伴随多种病原体混合感染。</w:t>
      </w:r>
    </w:p>
    <w:p>
      <w:pPr>
        <w:spacing w:before="0" w:after="0" w:line="240" w:lineRule="auto"/>
        <w:jc w:val="left"/>
        <w:rPr>
          <w:rFonts w:hint="eastAsia"/>
        </w:rPr>
      </w:pPr>
      <w:r>
        <w:rPr>
          <w:rFonts w:hint="eastAsia"/>
        </w:rPr>
        <w:t>病因：母羊初乳质量差、羔羊摄入不足（弱羔、多胎竞争）、吸吮延迟或肠道吸收障碍（低温、缺氧、脱水）；母羊营养不良、未规范免疫是重要诱因。</w:t>
      </w:r>
    </w:p>
    <w:p>
      <w:pPr>
        <w:spacing w:before="0" w:after="0" w:line="240" w:lineRule="auto"/>
        <w:jc w:val="left"/>
        <w:rPr>
          <w:rFonts w:hint="eastAsia"/>
        </w:rPr>
      </w:pPr>
      <w:r>
        <w:rPr>
          <w:rFonts w:hint="eastAsia"/>
        </w:rPr>
        <w:t>诊断方法：1日龄羔羊血浆免疫球蛋白浓度＜800mg/dL；折射仪检测总蛋白＜5.5g/dL；结合饲养史（未吃初乳、母羊无乳）确诊。</w:t>
      </w:r>
    </w:p>
    <w:p>
      <w:pPr>
        <w:spacing w:before="0" w:after="0" w:line="240" w:lineRule="auto"/>
        <w:jc w:val="left"/>
        <w:rPr>
          <w:rFonts w:hint="eastAsia"/>
        </w:rPr>
      </w:pPr>
      <w:r>
        <w:rPr>
          <w:rFonts w:hint="eastAsia"/>
        </w:rPr>
        <w:t>防治建议：羔羊出生后12小时内补喂足量优质初乳，弱羔人工饲喂；免疫球蛋白吸收窗口期（24小时内）后需静脉输注血浆；母羊产前6周免疫疫苗，保证营养均衡。</w:t>
      </w:r>
    </w:p>
    <w:p>
      <w:pPr>
        <w:spacing w:before="0" w:after="0" w:line="240" w:lineRule="auto"/>
        <w:jc w:val="left"/>
        <w:rPr>
          <w:rFonts w:hint="eastAsia"/>
        </w:rPr>
      </w:pPr>
    </w:p>
    <w:p>
      <w:pPr>
        <w:spacing w:before="0" w:after="0" w:line="240" w:lineRule="auto"/>
        <w:jc w:val="left"/>
        <w:rPr>
          <w:rFonts w:hint="eastAsia"/>
        </w:rPr>
      </w:pPr>
      <w:r>
        <w:rPr>
          <w:rFonts w:hint="eastAsia"/>
        </w:rPr>
        <w:t>编号（367）</w:t>
      </w:r>
    </w:p>
    <w:p>
      <w:pPr>
        <w:spacing w:before="0" w:after="0" w:line="240" w:lineRule="auto"/>
        <w:jc w:val="left"/>
        <w:rPr>
          <w:rFonts w:hint="eastAsia"/>
        </w:rPr>
      </w:pPr>
      <w:r>
        <w:rPr>
          <w:rFonts w:hint="eastAsia"/>
        </w:rPr>
        <w:t>疾病名称：新生儿败血症</w:t>
      </w:r>
    </w:p>
    <w:p>
      <w:pPr>
        <w:spacing w:before="0" w:after="0" w:line="240" w:lineRule="auto"/>
        <w:jc w:val="left"/>
        <w:rPr>
          <w:rFonts w:hint="eastAsia"/>
        </w:rPr>
      </w:pPr>
      <w:r>
        <w:rPr>
          <w:rFonts w:hint="eastAsia"/>
        </w:rPr>
        <w:t>类型：羔羊、山羊羔全身性感染疾病</w:t>
      </w:r>
    </w:p>
    <w:p>
      <w:pPr>
        <w:spacing w:before="0" w:after="0" w:line="240" w:lineRule="auto"/>
        <w:jc w:val="left"/>
        <w:rPr>
          <w:rFonts w:hint="eastAsia"/>
        </w:rPr>
      </w:pPr>
      <w:r>
        <w:rPr>
          <w:rFonts w:hint="eastAsia"/>
        </w:rPr>
        <w:t>症状：急性病例表现为休克（体温异常、黏膜发绀、心率急促、皮肤弹性差），慢性病例出现关节肿胀、脐炎、腹泻、精神萎靡；常伴随被动免疫转移失败。</w:t>
      </w:r>
    </w:p>
    <w:p>
      <w:pPr>
        <w:spacing w:before="0" w:after="0" w:line="240" w:lineRule="auto"/>
        <w:jc w:val="left"/>
        <w:rPr>
          <w:rFonts w:hint="eastAsia"/>
        </w:rPr>
      </w:pPr>
      <w:r>
        <w:rPr>
          <w:rFonts w:hint="eastAsia"/>
        </w:rPr>
        <w:t>病因：机会致病菌（大肠杆菌、链球菌、葡萄球菌）经消化道、呼吸道或伤口（脐部、去势/断尾部位）侵入；原发性致病菌（沙门氏菌、红斑丹毒丝菌）可直接引发暴发。</w:t>
      </w:r>
    </w:p>
    <w:p>
      <w:pPr>
        <w:spacing w:before="0" w:after="0" w:line="240" w:lineRule="auto"/>
        <w:jc w:val="left"/>
        <w:rPr>
          <w:rFonts w:hint="eastAsia"/>
        </w:rPr>
      </w:pPr>
      <w:r>
        <w:rPr>
          <w:rFonts w:hint="eastAsia"/>
        </w:rPr>
        <w:t>诊断方法：血液培养可分离致病菌；血常规可见中性粒细胞核左移、中毒颗粒；结合临床症状（发热、关节肿、脐部流脓）确诊。</w:t>
      </w:r>
    </w:p>
    <w:p>
      <w:pPr>
        <w:spacing w:before="0" w:after="0" w:line="240" w:lineRule="auto"/>
        <w:jc w:val="left"/>
        <w:rPr>
          <w:rFonts w:hint="eastAsia"/>
        </w:rPr>
      </w:pPr>
      <w:r>
        <w:rPr>
          <w:rFonts w:hint="eastAsia"/>
        </w:rPr>
        <w:t>防治建议：早期使用广谱抗生素（头孢噻呋、氟苯尼考），疗程≥5天；补液纠正脱水，输注血浆补充免疫球蛋白；加强圈舍卫生，规范脐部消毒、去势/断尾操作。</w:t>
      </w:r>
    </w:p>
    <w:p>
      <w:pPr>
        <w:spacing w:before="0" w:after="0" w:line="240" w:lineRule="auto"/>
        <w:jc w:val="left"/>
        <w:rPr>
          <w:rFonts w:hint="eastAsia"/>
        </w:rPr>
      </w:pPr>
    </w:p>
    <w:p>
      <w:pPr>
        <w:spacing w:before="0" w:after="0" w:line="240" w:lineRule="auto"/>
        <w:jc w:val="left"/>
        <w:rPr>
          <w:rFonts w:hint="eastAsia"/>
        </w:rPr>
      </w:pPr>
      <w:r>
        <w:rPr>
          <w:rFonts w:hint="eastAsia"/>
        </w:rPr>
        <w:t>编号（368）</w:t>
      </w:r>
    </w:p>
    <w:p>
      <w:pPr>
        <w:spacing w:before="0" w:after="0" w:line="240" w:lineRule="auto"/>
        <w:jc w:val="left"/>
        <w:rPr>
          <w:rFonts w:hint="eastAsia"/>
        </w:rPr>
      </w:pPr>
      <w:r>
        <w:rPr>
          <w:rFonts w:hint="eastAsia"/>
        </w:rPr>
        <w:t>疾病名称：成年羊败血症</w:t>
      </w:r>
    </w:p>
    <w:p>
      <w:pPr>
        <w:spacing w:before="0" w:after="0" w:line="240" w:lineRule="auto"/>
        <w:jc w:val="left"/>
        <w:rPr>
          <w:rFonts w:hint="eastAsia"/>
        </w:rPr>
      </w:pPr>
      <w:r>
        <w:rPr>
          <w:rFonts w:hint="eastAsia"/>
        </w:rPr>
        <w:t>类型：羊、山羊全身性感染疾病</w:t>
      </w:r>
    </w:p>
    <w:p>
      <w:pPr>
        <w:spacing w:before="0" w:after="0" w:line="240" w:lineRule="auto"/>
        <w:jc w:val="left"/>
        <w:rPr>
          <w:rFonts w:hint="eastAsia"/>
        </w:rPr>
      </w:pPr>
      <w:r>
        <w:rPr>
          <w:rFonts w:hint="eastAsia"/>
        </w:rPr>
        <w:t>症状：急性病例表现为高热、精神沉郁、呼吸困难、关节肿胀、跛行，严重时昏迷死亡；慢性病例伴随消瘦、局部脓肿（淋巴结、内脏）、反复发热。</w:t>
      </w:r>
    </w:p>
    <w:p>
      <w:pPr>
        <w:spacing w:before="0" w:after="0" w:line="240" w:lineRule="auto"/>
        <w:jc w:val="left"/>
        <w:rPr>
          <w:rFonts w:hint="eastAsia"/>
        </w:rPr>
      </w:pPr>
      <w:r>
        <w:rPr>
          <w:rFonts w:hint="eastAsia"/>
        </w:rPr>
        <w:t>病因：免疫抑制（营养不良、应激、寄生虫感染）后，机会致病菌（巴氏杆菌、溶血性曼海姆菌、坏死梭杆菌）侵入血液；原发性感染（炭疽、布氏杆菌病、李斯特菌病）也可引发。</w:t>
      </w:r>
    </w:p>
    <w:p>
      <w:pPr>
        <w:spacing w:before="0" w:after="0" w:line="240" w:lineRule="auto"/>
        <w:jc w:val="left"/>
        <w:rPr>
          <w:rFonts w:hint="eastAsia"/>
        </w:rPr>
      </w:pPr>
      <w:r>
        <w:rPr>
          <w:rFonts w:hint="eastAsia"/>
        </w:rPr>
        <w:t>诊断方法：血液培养、局部脓肿穿刺培养分离致病菌；血常规可见白细胞总数异常、中性粒细胞核左移；结合临床症状及流行病史确诊。</w:t>
      </w:r>
    </w:p>
    <w:p>
      <w:pPr>
        <w:spacing w:before="0" w:after="0" w:line="240" w:lineRule="auto"/>
        <w:jc w:val="left"/>
        <w:rPr>
          <w:rFonts w:hint="eastAsia"/>
        </w:rPr>
      </w:pPr>
      <w:r>
        <w:rPr>
          <w:rFonts w:hint="eastAsia"/>
        </w:rPr>
        <w:t>防治建议：使用广谱抗生素，根据药敏试验调整用药；对症治疗（补液、抗炎、止痛）；加强饲养管理，减少应激，定期驱虫防疫。</w:t>
      </w:r>
    </w:p>
    <w:p>
      <w:pPr>
        <w:spacing w:before="0" w:after="0" w:line="240" w:lineRule="auto"/>
        <w:jc w:val="left"/>
        <w:rPr>
          <w:rFonts w:hint="eastAsia"/>
        </w:rPr>
      </w:pPr>
    </w:p>
    <w:p>
      <w:pPr>
        <w:spacing w:before="0" w:after="0" w:line="240" w:lineRule="auto"/>
        <w:jc w:val="left"/>
        <w:rPr>
          <w:rFonts w:hint="eastAsia"/>
        </w:rPr>
      </w:pPr>
      <w:r>
        <w:rPr>
          <w:rFonts w:hint="eastAsia"/>
        </w:rPr>
        <w:t>编号（369）</w:t>
      </w:r>
    </w:p>
    <w:p>
      <w:pPr>
        <w:spacing w:before="0" w:after="0" w:line="240" w:lineRule="auto"/>
        <w:jc w:val="left"/>
        <w:rPr>
          <w:rFonts w:hint="eastAsia"/>
        </w:rPr>
      </w:pPr>
      <w:r>
        <w:rPr>
          <w:rFonts w:hint="eastAsia"/>
        </w:rPr>
        <w:t>疾病名称：干酪样淋巴结炎</w:t>
      </w:r>
    </w:p>
    <w:p>
      <w:pPr>
        <w:spacing w:before="0" w:after="0" w:line="240" w:lineRule="auto"/>
        <w:jc w:val="left"/>
        <w:rPr>
          <w:rFonts w:hint="eastAsia"/>
        </w:rPr>
      </w:pPr>
      <w:r>
        <w:rPr>
          <w:rFonts w:hint="eastAsia"/>
        </w:rPr>
        <w:t>类型：羊、山羊淋巴系统细菌性感染疾病</w:t>
      </w:r>
    </w:p>
    <w:p>
      <w:pPr>
        <w:spacing w:before="0" w:after="0" w:line="240" w:lineRule="auto"/>
        <w:jc w:val="left"/>
        <w:rPr>
          <w:rFonts w:hint="eastAsia"/>
        </w:rPr>
      </w:pPr>
      <w:r>
        <w:rPr>
          <w:rFonts w:hint="eastAsia"/>
        </w:rPr>
        <w:t>症状：体表淋巴结（下颌、肩前、股前）肿大、形成脓肿，脓液呈干酪样、洋葱层状；内脏受累时表现为消瘦、呼吸困难、消化障碍，无明显体表脓肿。</w:t>
      </w:r>
    </w:p>
    <w:p>
      <w:pPr>
        <w:spacing w:before="0" w:after="0" w:line="240" w:lineRule="auto"/>
        <w:jc w:val="left"/>
        <w:rPr>
          <w:rFonts w:hint="eastAsia"/>
        </w:rPr>
      </w:pPr>
      <w:r>
        <w:rPr>
          <w:rFonts w:hint="eastAsia"/>
        </w:rPr>
        <w:t>病因：伪结核棒状杆菌感染，经皮肤伤口或消化道侵入；高湿环境、拥挤饲养、器械污染易诱发传播。</w:t>
      </w:r>
    </w:p>
    <w:p>
      <w:pPr>
        <w:spacing w:before="0" w:after="0" w:line="240" w:lineRule="auto"/>
        <w:jc w:val="left"/>
        <w:rPr>
          <w:rFonts w:hint="eastAsia"/>
        </w:rPr>
      </w:pPr>
      <w:r>
        <w:rPr>
          <w:rFonts w:hint="eastAsia"/>
        </w:rPr>
        <w:t>诊断方法：脓肿穿刺可见特征性干酪样脓液；细菌培养可分离致病菌；血清学检测可识别携带者。</w:t>
      </w:r>
    </w:p>
    <w:p>
      <w:pPr>
        <w:spacing w:before="0" w:after="0" w:line="240" w:lineRule="auto"/>
        <w:jc w:val="left"/>
        <w:rPr>
          <w:rFonts w:hint="eastAsia"/>
        </w:rPr>
      </w:pPr>
      <w:r>
        <w:rPr>
          <w:rFonts w:hint="eastAsia"/>
        </w:rPr>
        <w:t>防治建议：体表脓肿需手术摘除或闭合式冲洗，配合泰拉霉素治疗；淘汰阳性羊净化种群；器械严格消毒，避免皮肤损伤，疫区可接种疫苗。</w:t>
      </w:r>
    </w:p>
    <w:p>
      <w:pPr>
        <w:spacing w:before="0" w:after="0" w:line="240" w:lineRule="auto"/>
        <w:jc w:val="left"/>
        <w:rPr>
          <w:rFonts w:hint="eastAsia"/>
        </w:rPr>
      </w:pPr>
    </w:p>
    <w:p>
      <w:pPr>
        <w:spacing w:before="0" w:after="0" w:line="240" w:lineRule="auto"/>
        <w:jc w:val="left"/>
        <w:rPr>
          <w:rFonts w:hint="eastAsia"/>
        </w:rPr>
      </w:pPr>
      <w:r>
        <w:rPr>
          <w:rFonts w:hint="eastAsia"/>
        </w:rPr>
        <w:t>编号（370）</w:t>
      </w:r>
    </w:p>
    <w:p>
      <w:pPr>
        <w:spacing w:before="0" w:after="0" w:line="240" w:lineRule="auto"/>
        <w:jc w:val="left"/>
        <w:rPr>
          <w:rFonts w:hint="eastAsia"/>
        </w:rPr>
      </w:pPr>
      <w:r>
        <w:rPr>
          <w:rFonts w:hint="eastAsia"/>
        </w:rPr>
        <w:t>疾病名称：产气荚膜梭菌肠毒血症</w:t>
      </w:r>
    </w:p>
    <w:p>
      <w:pPr>
        <w:spacing w:before="0" w:after="0" w:line="240" w:lineRule="auto"/>
        <w:jc w:val="left"/>
        <w:rPr>
          <w:rFonts w:hint="eastAsia"/>
        </w:rPr>
      </w:pPr>
      <w:r>
        <w:rPr>
          <w:rFonts w:hint="eastAsia"/>
        </w:rPr>
        <w:t>类型：羊、山羊肠道梭菌感染继发全身性疾病</w:t>
      </w:r>
    </w:p>
    <w:p>
      <w:pPr>
        <w:spacing w:before="0" w:after="0" w:line="240" w:lineRule="auto"/>
        <w:jc w:val="left"/>
        <w:rPr>
          <w:rFonts w:hint="eastAsia"/>
        </w:rPr>
      </w:pPr>
      <w:r>
        <w:rPr>
          <w:rFonts w:hint="eastAsia"/>
        </w:rPr>
        <w:t>症状：A型（黄羊病）表现为发热、黄疸、血红蛋白尿、急性死亡；B/C型（羔羊痢疾/出血性肠炎）多见于新生羔，表现为血便、腹痛、抽搐；D型（肠毒血症）表现为神经症状（转圈、失明、昏迷）。</w:t>
      </w:r>
    </w:p>
    <w:p>
      <w:pPr>
        <w:spacing w:before="0" w:after="0" w:line="240" w:lineRule="auto"/>
        <w:jc w:val="left"/>
        <w:rPr>
          <w:rFonts w:hint="eastAsia"/>
        </w:rPr>
      </w:pPr>
      <w:r>
        <w:rPr>
          <w:rFonts w:hint="eastAsia"/>
        </w:rPr>
        <w:t>病因：产气荚膜梭菌（A/B/C/D型）在肠道内大量增殖，产生α/β/ε毒素，引发溶血、肠道坏死、脑水肿；高能日粮过量或应激为诱因。</w:t>
      </w:r>
    </w:p>
    <w:p>
      <w:pPr>
        <w:spacing w:before="0" w:after="0" w:line="240" w:lineRule="auto"/>
        <w:jc w:val="left"/>
        <w:rPr>
          <w:rFonts w:hint="eastAsia"/>
        </w:rPr>
      </w:pPr>
      <w:r>
        <w:rPr>
          <w:rFonts w:hint="eastAsia"/>
        </w:rPr>
        <w:t>诊断方法：尸检可见肠道出血、心肌出血（D型）、肝坏死；粪便或肠道内容物毒素检测确诊；结合发病年龄及日粮史辅助判断。</w:t>
      </w:r>
    </w:p>
    <w:p>
      <w:pPr>
        <w:spacing w:before="0" w:after="0" w:line="240" w:lineRule="auto"/>
        <w:jc w:val="left"/>
        <w:rPr>
          <w:rFonts w:hint="eastAsia"/>
        </w:rPr>
      </w:pPr>
      <w:r>
        <w:rPr>
          <w:rFonts w:hint="eastAsia"/>
        </w:rPr>
        <w:t>防治建议：发病急无特效治疗，可注射抗毒素缓解症状；预防核心为定期接种多价疫苗，控制日粮能量水平，避免突然换料。</w:t>
      </w:r>
    </w:p>
    <w:p>
      <w:pPr>
        <w:spacing w:before="0" w:after="0" w:line="240" w:lineRule="auto"/>
        <w:jc w:val="left"/>
        <w:rPr>
          <w:rFonts w:hint="eastAsia"/>
        </w:rPr>
      </w:pPr>
    </w:p>
    <w:p>
      <w:pPr>
        <w:spacing w:before="0" w:after="0" w:line="240" w:lineRule="auto"/>
        <w:jc w:val="left"/>
        <w:rPr>
          <w:rFonts w:hint="eastAsia"/>
        </w:rPr>
      </w:pPr>
      <w:r>
        <w:rPr>
          <w:rFonts w:hint="eastAsia"/>
        </w:rPr>
        <w:t>编号（371）</w:t>
      </w:r>
    </w:p>
    <w:p>
      <w:pPr>
        <w:spacing w:before="0" w:after="0" w:line="240" w:lineRule="auto"/>
        <w:jc w:val="left"/>
        <w:rPr>
          <w:rFonts w:hint="eastAsia"/>
        </w:rPr>
      </w:pPr>
      <w:r>
        <w:rPr>
          <w:rFonts w:hint="eastAsia"/>
        </w:rPr>
        <w:t>疾病名称：黑腿病（气肿疽）</w:t>
      </w:r>
    </w:p>
    <w:p>
      <w:pPr>
        <w:spacing w:before="0" w:after="0" w:line="240" w:lineRule="auto"/>
        <w:jc w:val="left"/>
        <w:rPr>
          <w:rFonts w:hint="eastAsia"/>
        </w:rPr>
      </w:pPr>
      <w:r>
        <w:rPr>
          <w:rFonts w:hint="eastAsia"/>
        </w:rPr>
        <w:t>类型：羊、山羊梭菌性肌肉坏死疾病</w:t>
      </w:r>
    </w:p>
    <w:p>
      <w:pPr>
        <w:spacing w:before="0" w:after="0" w:line="240" w:lineRule="auto"/>
        <w:jc w:val="left"/>
        <w:rPr>
          <w:rFonts w:hint="eastAsia"/>
        </w:rPr>
      </w:pPr>
      <w:r>
        <w:rPr>
          <w:rFonts w:hint="eastAsia"/>
        </w:rPr>
        <w:t>症状：局部肌肉肿胀、疼痛、有捻发音，皮肤发黑；伴随高热、精神沉郁、跛行，严重时出现休克死亡；多见于青年羊，创伤部位易发。</w:t>
      </w:r>
    </w:p>
    <w:p>
      <w:pPr>
        <w:spacing w:before="0" w:after="0" w:line="240" w:lineRule="auto"/>
        <w:jc w:val="left"/>
        <w:rPr>
          <w:rFonts w:hint="eastAsia"/>
        </w:rPr>
      </w:pPr>
      <w:r>
        <w:rPr>
          <w:rFonts w:hint="eastAsia"/>
        </w:rPr>
        <w:t>病因：肖氏梭菌经伤口或消化道侵入，在肌肉内繁殖产毒，导致肌肉坏死、气肿；潮湿土壤、创伤（去势、断尾、剪切）为重要诱因。</w:t>
      </w:r>
    </w:p>
    <w:p>
      <w:pPr>
        <w:spacing w:before="0" w:after="0" w:line="240" w:lineRule="auto"/>
        <w:jc w:val="left"/>
        <w:rPr>
          <w:rFonts w:hint="eastAsia"/>
        </w:rPr>
      </w:pPr>
      <w:r>
        <w:rPr>
          <w:rFonts w:hint="eastAsia"/>
        </w:rPr>
        <w:t>诊断方法：病变部位穿刺可见恶臭气体及血性渗出物；细菌涂片可见革兰氏阳性大杆菌；结合流行病史（潮湿季节、创伤史）确诊。</w:t>
      </w:r>
    </w:p>
    <w:p>
      <w:pPr>
        <w:spacing w:before="0" w:after="0" w:line="240" w:lineRule="auto"/>
        <w:jc w:val="left"/>
        <w:rPr>
          <w:rFonts w:hint="eastAsia"/>
        </w:rPr>
      </w:pPr>
      <w:r>
        <w:rPr>
          <w:rFonts w:hint="eastAsia"/>
        </w:rPr>
        <w:t>防治建议：早期大剂量青霉素治疗，配合伤口清创排毒；定期接种梭菌多价疫苗；避免在潮湿牧场放牧，规范创伤处理。</w:t>
      </w:r>
    </w:p>
    <w:p>
      <w:pPr>
        <w:spacing w:before="0" w:after="0" w:line="240" w:lineRule="auto"/>
        <w:jc w:val="left"/>
        <w:rPr>
          <w:rFonts w:hint="eastAsia"/>
        </w:rPr>
      </w:pPr>
    </w:p>
    <w:p>
      <w:pPr>
        <w:spacing w:before="0" w:after="0" w:line="240" w:lineRule="auto"/>
        <w:jc w:val="left"/>
        <w:rPr>
          <w:rFonts w:hint="eastAsia"/>
        </w:rPr>
      </w:pPr>
      <w:r>
        <w:rPr>
          <w:rFonts w:hint="eastAsia"/>
        </w:rPr>
        <w:t>编号（372）</w:t>
      </w:r>
    </w:p>
    <w:p>
      <w:pPr>
        <w:spacing w:before="0" w:after="0" w:line="240" w:lineRule="auto"/>
        <w:jc w:val="left"/>
        <w:rPr>
          <w:rFonts w:hint="eastAsia"/>
        </w:rPr>
      </w:pPr>
      <w:r>
        <w:rPr>
          <w:rFonts w:hint="eastAsia"/>
        </w:rPr>
        <w:t>疾病名称：黑病（坏死性肝炎）</w:t>
      </w:r>
    </w:p>
    <w:p>
      <w:pPr>
        <w:spacing w:before="0" w:after="0" w:line="240" w:lineRule="auto"/>
        <w:jc w:val="left"/>
        <w:rPr>
          <w:rFonts w:hint="eastAsia"/>
        </w:rPr>
      </w:pPr>
      <w:r>
        <w:rPr>
          <w:rFonts w:hint="eastAsia"/>
        </w:rPr>
        <w:t>类型：羊、山羊梭菌性肝脏感染疾病</w:t>
      </w:r>
    </w:p>
    <w:p>
      <w:pPr>
        <w:spacing w:before="0" w:after="0" w:line="240" w:lineRule="auto"/>
        <w:jc w:val="left"/>
        <w:rPr>
          <w:rFonts w:hint="eastAsia"/>
        </w:rPr>
      </w:pPr>
      <w:r>
        <w:rPr>
          <w:rFonts w:hint="eastAsia"/>
        </w:rPr>
        <w:t>症状：突发精神沉郁、消瘦、呼吸困难，皮下偶见出血性水肿；病程短（＜1天），死亡率极高；常伴随肝片吸虫感染。</w:t>
      </w:r>
    </w:p>
    <w:p>
      <w:pPr>
        <w:spacing w:before="0" w:after="0" w:line="240" w:lineRule="auto"/>
        <w:jc w:val="left"/>
        <w:rPr>
          <w:rFonts w:hint="eastAsia"/>
        </w:rPr>
      </w:pPr>
      <w:r>
        <w:rPr>
          <w:rFonts w:hint="eastAsia"/>
        </w:rPr>
        <w:t>病因：诺维梭菌B型经消化道侵入，在肝片吸虫造成的坏死灶内繁殖产毒，引发肝坏死及全身性中毒；肝片吸虫感染是重要诱因。</w:t>
      </w:r>
    </w:p>
    <w:p>
      <w:pPr>
        <w:spacing w:before="0" w:after="0" w:line="240" w:lineRule="auto"/>
        <w:jc w:val="left"/>
        <w:rPr>
          <w:rFonts w:hint="eastAsia"/>
        </w:rPr>
      </w:pPr>
      <w:r>
        <w:rPr>
          <w:rFonts w:hint="eastAsia"/>
        </w:rPr>
        <w:t>诊断方法：尸检可见肝脏多灶性坏死，腹腔积液；细菌培养可分离致病菌；结合肝片吸虫检查确诊。</w:t>
      </w:r>
    </w:p>
    <w:p>
      <w:pPr>
        <w:spacing w:before="0" w:after="0" w:line="240" w:lineRule="auto"/>
        <w:jc w:val="left"/>
        <w:rPr>
          <w:rFonts w:hint="eastAsia"/>
        </w:rPr>
      </w:pPr>
      <w:r>
        <w:rPr>
          <w:rFonts w:hint="eastAsia"/>
        </w:rPr>
        <w:t>防治建议：无特效治疗，发病后需紧急驱虫（肝片吸虫）+抗生素防控；预防核心为定期驱虫、接种多价疫苗，避免在吸虫高发牧场放牧。</w:t>
      </w:r>
    </w:p>
    <w:p>
      <w:pPr>
        <w:spacing w:before="0" w:after="0" w:line="240" w:lineRule="auto"/>
        <w:jc w:val="left"/>
        <w:rPr>
          <w:rFonts w:hint="eastAsia"/>
        </w:rPr>
      </w:pPr>
    </w:p>
    <w:p>
      <w:pPr>
        <w:spacing w:before="0" w:after="0" w:line="240" w:lineRule="auto"/>
        <w:jc w:val="left"/>
        <w:rPr>
          <w:rFonts w:hint="eastAsia"/>
        </w:rPr>
      </w:pPr>
      <w:r>
        <w:rPr>
          <w:rFonts w:hint="eastAsia"/>
        </w:rPr>
        <w:t>编号（373）</w:t>
      </w:r>
    </w:p>
    <w:p>
      <w:pPr>
        <w:spacing w:before="0" w:after="0" w:line="240" w:lineRule="auto"/>
        <w:jc w:val="left"/>
        <w:rPr>
          <w:rFonts w:hint="eastAsia"/>
        </w:rPr>
      </w:pPr>
      <w:r>
        <w:rPr>
          <w:rFonts w:hint="eastAsia"/>
        </w:rPr>
        <w:t>疾病名称：恶性水肿</w:t>
      </w:r>
    </w:p>
    <w:p>
      <w:pPr>
        <w:spacing w:before="0" w:after="0" w:line="240" w:lineRule="auto"/>
        <w:jc w:val="left"/>
        <w:rPr>
          <w:rFonts w:hint="eastAsia"/>
        </w:rPr>
      </w:pPr>
      <w:r>
        <w:rPr>
          <w:rFonts w:hint="eastAsia"/>
        </w:rPr>
        <w:t>类型：羊、山羊梭菌性软组织感染疾病</w:t>
      </w:r>
    </w:p>
    <w:p>
      <w:pPr>
        <w:spacing w:before="0" w:after="0" w:line="240" w:lineRule="auto"/>
        <w:jc w:val="left"/>
        <w:rPr>
          <w:rFonts w:hint="eastAsia"/>
        </w:rPr>
      </w:pPr>
      <w:r>
        <w:rPr>
          <w:rFonts w:hint="eastAsia"/>
        </w:rPr>
        <w:t>症状：创伤部位（去势、去角、伤口）周围肿胀、疼痛、皮下气肿，渗出物恶臭；全身症状包括高热、精神沉郁、休克，严重时死亡；公羊争斗伤、产后子宫感染为高发场景。</w:t>
      </w:r>
    </w:p>
    <w:p>
      <w:pPr>
        <w:spacing w:before="0" w:after="0" w:line="240" w:lineRule="auto"/>
        <w:jc w:val="left"/>
        <w:rPr>
          <w:rFonts w:hint="eastAsia"/>
        </w:rPr>
      </w:pPr>
      <w:r>
        <w:rPr>
          <w:rFonts w:hint="eastAsia"/>
        </w:rPr>
        <w:t>病因：腐败梭菌、诺维梭菌等经伤口侵入，在厌氧环境下繁殖产毒，导致组织坏死、水肿；伤口污染、处理不当为主要诱因。</w:t>
      </w:r>
    </w:p>
    <w:p>
      <w:pPr>
        <w:spacing w:before="0" w:after="0" w:line="240" w:lineRule="auto"/>
        <w:jc w:val="left"/>
        <w:rPr>
          <w:rFonts w:hint="eastAsia"/>
        </w:rPr>
      </w:pPr>
      <w:r>
        <w:rPr>
          <w:rFonts w:hint="eastAsia"/>
        </w:rPr>
        <w:t>诊断方法：伤口分泌物涂片可见革兰氏阳性梭菌；结合创伤史及局部症状确诊；排除黑腿病（肌肉坏死为主）。</w:t>
      </w:r>
    </w:p>
    <w:p>
      <w:pPr>
        <w:spacing w:before="0" w:after="0" w:line="240" w:lineRule="auto"/>
        <w:jc w:val="left"/>
        <w:rPr>
          <w:rFonts w:hint="eastAsia"/>
        </w:rPr>
      </w:pPr>
      <w:r>
        <w:rPr>
          <w:rFonts w:hint="eastAsia"/>
        </w:rPr>
        <w:t>防治建议：彻底清创伤口，用双氧水冲洗（创造有氧环境）；大剂量青霉素治疗，配合抗毒素注射；预防需规范手术操作、伤口消毒，定期接种梭菌疫苗。</w:t>
      </w:r>
    </w:p>
    <w:p>
      <w:pPr>
        <w:spacing w:before="0" w:after="0" w:line="240" w:lineRule="auto"/>
        <w:jc w:val="left"/>
        <w:rPr>
          <w:rFonts w:hint="eastAsia"/>
        </w:rPr>
      </w:pPr>
    </w:p>
    <w:p>
      <w:pPr>
        <w:spacing w:before="0" w:after="0" w:line="240" w:lineRule="auto"/>
        <w:jc w:val="left"/>
        <w:rPr>
          <w:rFonts w:hint="eastAsia"/>
        </w:rPr>
      </w:pPr>
      <w:r>
        <w:rPr>
          <w:rFonts w:hint="eastAsia"/>
        </w:rPr>
        <w:t>编号（374）</w:t>
      </w:r>
    </w:p>
    <w:p>
      <w:pPr>
        <w:spacing w:before="0" w:after="0" w:line="240" w:lineRule="auto"/>
        <w:jc w:val="left"/>
        <w:rPr>
          <w:rFonts w:hint="eastAsia"/>
        </w:rPr>
      </w:pPr>
      <w:r>
        <w:rPr>
          <w:rFonts w:hint="eastAsia"/>
        </w:rPr>
        <w:t>疾病名称：炭疽</w:t>
      </w:r>
    </w:p>
    <w:p>
      <w:pPr>
        <w:spacing w:before="0" w:after="0" w:line="240" w:lineRule="auto"/>
        <w:jc w:val="left"/>
        <w:rPr>
          <w:rFonts w:hint="eastAsia"/>
        </w:rPr>
      </w:pPr>
      <w:r>
        <w:rPr>
          <w:rFonts w:hint="eastAsia"/>
        </w:rPr>
        <w:t>类型：羊、山羊急性烈性细菌性疾病（人畜共患病）</w:t>
      </w:r>
    </w:p>
    <w:p>
      <w:pPr>
        <w:spacing w:before="0" w:after="0" w:line="240" w:lineRule="auto"/>
        <w:jc w:val="left"/>
        <w:rPr>
          <w:rFonts w:hint="eastAsia"/>
        </w:rPr>
      </w:pPr>
      <w:r>
        <w:rPr>
          <w:rFonts w:hint="eastAsia"/>
        </w:rPr>
        <w:t>症状：超急性病例突发倒地死亡，无明显症状；急性病例表现为高热、呼吸困难、黏膜发绀、便血，体表肿胀；死后尸体迅速腐败、血液凝固不良。</w:t>
      </w:r>
    </w:p>
    <w:p>
      <w:pPr>
        <w:spacing w:before="0" w:after="0" w:line="240" w:lineRule="auto"/>
        <w:jc w:val="left"/>
        <w:rPr>
          <w:rFonts w:hint="eastAsia"/>
        </w:rPr>
      </w:pPr>
      <w:r>
        <w:rPr>
          <w:rFonts w:hint="eastAsia"/>
        </w:rPr>
        <w:t>病因：炭疽芽孢杆菌感染，经消化道、呼吸道或伤口侵入；芽孢在土壤中可存活多年，高温多雨季节易暴发。</w:t>
      </w:r>
    </w:p>
    <w:p>
      <w:pPr>
        <w:spacing w:before="0" w:after="0" w:line="240" w:lineRule="auto"/>
        <w:jc w:val="left"/>
        <w:rPr>
          <w:rFonts w:hint="eastAsia"/>
        </w:rPr>
      </w:pPr>
      <w:r>
        <w:rPr>
          <w:rFonts w:hint="eastAsia"/>
        </w:rPr>
        <w:t>诊断方法：血液涂片可见革兰氏阳性大杆菌；细菌培养需在生物安全条件下进行；本病为法定报告疾病，疑似病例需立即上报。</w:t>
      </w:r>
    </w:p>
    <w:p>
      <w:pPr>
        <w:spacing w:before="0" w:after="0" w:line="240" w:lineRule="auto"/>
        <w:jc w:val="left"/>
        <w:rPr>
          <w:rFonts w:hint="eastAsia"/>
        </w:rPr>
      </w:pPr>
      <w:r>
        <w:rPr>
          <w:rFonts w:hint="eastAsia"/>
        </w:rPr>
        <w:t>防治建议：疑似病例禁止剖检，立即封锁疫区；健康羊紧急接种疫苗，病羊及同群羊扑杀无害化处理；操作人员需做好防护，避免人畜共患。</w:t>
      </w:r>
    </w:p>
    <w:p>
      <w:pPr>
        <w:spacing w:before="0" w:after="0" w:line="240" w:lineRule="auto"/>
        <w:jc w:val="left"/>
        <w:rPr>
          <w:rFonts w:hint="eastAsia"/>
        </w:rPr>
      </w:pPr>
    </w:p>
    <w:p>
      <w:pPr>
        <w:spacing w:before="0" w:after="0" w:line="240" w:lineRule="auto"/>
        <w:jc w:val="left"/>
        <w:rPr>
          <w:rFonts w:hint="eastAsia"/>
        </w:rPr>
      </w:pPr>
      <w:r>
        <w:rPr>
          <w:rFonts w:hint="eastAsia"/>
        </w:rPr>
        <w:t>编号（375）</w:t>
      </w:r>
    </w:p>
    <w:p>
      <w:pPr>
        <w:spacing w:before="0" w:after="0" w:line="240" w:lineRule="auto"/>
        <w:jc w:val="left"/>
        <w:rPr>
          <w:rFonts w:hint="eastAsia"/>
        </w:rPr>
      </w:pPr>
      <w:r>
        <w:rPr>
          <w:rFonts w:hint="eastAsia"/>
        </w:rPr>
        <w:t>疾病名称：李斯特菌病</w:t>
      </w:r>
    </w:p>
    <w:p>
      <w:pPr>
        <w:spacing w:before="0" w:after="0" w:line="240" w:lineRule="auto"/>
        <w:jc w:val="left"/>
        <w:rPr>
          <w:rFonts w:hint="eastAsia"/>
        </w:rPr>
      </w:pPr>
      <w:r>
        <w:rPr>
          <w:rFonts w:hint="eastAsia"/>
        </w:rPr>
        <w:t>类型：羊、山羊细菌性感染疾病（人畜共患病）</w:t>
      </w:r>
    </w:p>
    <w:p>
      <w:pPr>
        <w:spacing w:before="0" w:after="0" w:line="240" w:lineRule="auto"/>
        <w:jc w:val="left"/>
        <w:rPr>
          <w:rFonts w:hint="eastAsia"/>
        </w:rPr>
      </w:pPr>
      <w:r>
        <w:rPr>
          <w:rFonts w:hint="eastAsia"/>
        </w:rPr>
        <w:t>症状：败血症型表现为高热、精神沉郁、流产；神经型表现为单侧脑神经损伤（斜颈、转圈、失明）、肢体麻痹；多见于幼龄羊及妊娠母羊。</w:t>
      </w:r>
    </w:p>
    <w:p>
      <w:pPr>
        <w:spacing w:before="0" w:after="0" w:line="240" w:lineRule="auto"/>
        <w:jc w:val="left"/>
        <w:rPr>
          <w:rFonts w:hint="eastAsia"/>
        </w:rPr>
      </w:pPr>
      <w:r>
        <w:rPr>
          <w:rFonts w:hint="eastAsia"/>
        </w:rPr>
        <w:t>病因：单核细胞增生李斯特菌感染，经消化道（污染的青贮料、腐烂植被）侵入；高pH环境、青贮发酵不良易诱发。</w:t>
      </w:r>
    </w:p>
    <w:p>
      <w:pPr>
        <w:spacing w:before="0" w:after="0" w:line="240" w:lineRule="auto"/>
        <w:jc w:val="left"/>
        <w:rPr>
          <w:rFonts w:hint="eastAsia"/>
        </w:rPr>
      </w:pPr>
      <w:r>
        <w:rPr>
          <w:rFonts w:hint="eastAsia"/>
        </w:rPr>
        <w:t>诊断方法：血液、脑脊液或胎盘培养可分离致病菌；神经型病例脑脊液可见白细胞增多；结合饲喂史及临床症状确诊。</w:t>
      </w:r>
    </w:p>
    <w:p>
      <w:pPr>
        <w:spacing w:before="0" w:after="0" w:line="240" w:lineRule="auto"/>
        <w:jc w:val="left"/>
        <w:rPr>
          <w:rFonts w:hint="eastAsia"/>
        </w:rPr>
      </w:pPr>
      <w:r>
        <w:rPr>
          <w:rFonts w:hint="eastAsia"/>
        </w:rPr>
        <w:t>防治建议：早期使用青霉素、四环素类抗生素治疗；神经型病例需对症止痛、抗惊厥；预防需避免饲喂腐烂饲料、确保青贮发酵完全，做好圈舍卫生。</w:t>
      </w:r>
    </w:p>
    <w:p>
      <w:pPr>
        <w:spacing w:before="0" w:after="0" w:line="240" w:lineRule="auto"/>
        <w:jc w:val="left"/>
        <w:rPr>
          <w:rFonts w:hint="eastAsia"/>
        </w:rPr>
      </w:pPr>
    </w:p>
    <w:p>
      <w:pPr>
        <w:spacing w:before="0" w:after="0" w:line="240" w:lineRule="auto"/>
        <w:jc w:val="left"/>
        <w:rPr>
          <w:rFonts w:hint="eastAsia"/>
        </w:rPr>
      </w:pPr>
      <w:r>
        <w:rPr>
          <w:rFonts w:hint="eastAsia"/>
        </w:rPr>
        <w:t>编号（376）</w:t>
      </w:r>
    </w:p>
    <w:p>
      <w:pPr>
        <w:spacing w:before="0" w:after="0" w:line="240" w:lineRule="auto"/>
        <w:jc w:val="left"/>
        <w:rPr>
          <w:rFonts w:hint="eastAsia"/>
        </w:rPr>
      </w:pPr>
      <w:r>
        <w:rPr>
          <w:rFonts w:hint="eastAsia"/>
        </w:rPr>
        <w:t>疾病名称：钩端螺旋体病</w:t>
      </w:r>
    </w:p>
    <w:p>
      <w:pPr>
        <w:spacing w:before="0" w:after="0" w:line="240" w:lineRule="auto"/>
        <w:jc w:val="left"/>
        <w:rPr>
          <w:rFonts w:hint="eastAsia"/>
        </w:rPr>
      </w:pPr>
      <w:r>
        <w:rPr>
          <w:rFonts w:hint="eastAsia"/>
        </w:rPr>
        <w:t>类型：羊、山羊细菌性感染疾病（人畜共患病）</w:t>
      </w:r>
    </w:p>
    <w:p>
      <w:pPr>
        <w:spacing w:before="0" w:after="0" w:line="240" w:lineRule="auto"/>
        <w:jc w:val="left"/>
        <w:rPr>
          <w:rFonts w:hint="eastAsia"/>
        </w:rPr>
      </w:pPr>
      <w:r>
        <w:rPr>
          <w:rFonts w:hint="eastAsia"/>
        </w:rPr>
        <w:t>症状：急性病例表现为发热、黄疸、血红蛋白尿、流产；慢性病例无明显症状，仅表现为繁殖性能下降；幼龄羊症状更严重。</w:t>
      </w:r>
    </w:p>
    <w:p>
      <w:pPr>
        <w:spacing w:before="0" w:after="0" w:line="240" w:lineRule="auto"/>
        <w:jc w:val="left"/>
        <w:rPr>
          <w:rFonts w:hint="eastAsia"/>
        </w:rPr>
      </w:pPr>
      <w:r>
        <w:rPr>
          <w:rFonts w:hint="eastAsia"/>
        </w:rPr>
        <w:t>病因：钩端螺旋体感染，经污染的水源、土壤传播；啮齿类动物为主要传染源。</w:t>
      </w:r>
    </w:p>
    <w:p>
      <w:pPr>
        <w:spacing w:before="0" w:after="0" w:line="240" w:lineRule="auto"/>
        <w:jc w:val="left"/>
        <w:rPr>
          <w:rFonts w:hint="eastAsia"/>
        </w:rPr>
      </w:pPr>
      <w:r>
        <w:rPr>
          <w:rFonts w:hint="eastAsia"/>
        </w:rPr>
        <w:t>诊断方法：血液检查可见溶血性贫血、肾功能损伤；血清学检测（MAT试验）抗体滴度升高；细菌分离或PCR检测确诊。</w:t>
      </w:r>
    </w:p>
    <w:p>
      <w:pPr>
        <w:spacing w:before="0" w:after="0" w:line="240" w:lineRule="auto"/>
        <w:jc w:val="left"/>
        <w:rPr>
          <w:rFonts w:hint="eastAsia"/>
        </w:rPr>
      </w:pPr>
      <w:r>
        <w:rPr>
          <w:rFonts w:hint="eastAsia"/>
        </w:rPr>
        <w:t>防治建议：使用四环素类、青霉素类抗生素治疗；补液保护肾脏功能；预防需定期接种疫苗、灭鼠、避免饮用污染水源，操作人员做好防护。</w:t>
      </w:r>
    </w:p>
    <w:p>
      <w:pPr>
        <w:spacing w:before="0" w:after="0" w:line="240" w:lineRule="auto"/>
        <w:jc w:val="left"/>
        <w:rPr>
          <w:rFonts w:hint="eastAsia"/>
        </w:rPr>
      </w:pPr>
    </w:p>
    <w:p>
      <w:pPr>
        <w:spacing w:before="0" w:after="0" w:line="240" w:lineRule="auto"/>
        <w:jc w:val="left"/>
        <w:rPr>
          <w:rFonts w:hint="eastAsia"/>
        </w:rPr>
      </w:pPr>
      <w:r>
        <w:rPr>
          <w:rFonts w:hint="eastAsia"/>
        </w:rPr>
        <w:t>编号（377）</w:t>
      </w:r>
    </w:p>
    <w:p>
      <w:pPr>
        <w:spacing w:before="0" w:after="0" w:line="240" w:lineRule="auto"/>
        <w:jc w:val="left"/>
        <w:rPr>
          <w:rFonts w:hint="eastAsia"/>
        </w:rPr>
      </w:pPr>
      <w:r>
        <w:rPr>
          <w:rFonts w:hint="eastAsia"/>
        </w:rPr>
        <w:t>疾病名称：副结核病（约内氏病）</w:t>
      </w:r>
    </w:p>
    <w:p>
      <w:pPr>
        <w:spacing w:before="0" w:after="0" w:line="240" w:lineRule="auto"/>
        <w:jc w:val="left"/>
        <w:rPr>
          <w:rFonts w:hint="eastAsia"/>
        </w:rPr>
      </w:pPr>
      <w:r>
        <w:rPr>
          <w:rFonts w:hint="eastAsia"/>
        </w:rPr>
        <w:t>类型：羊、山羊慢性细菌性感染疾病</w:t>
      </w:r>
    </w:p>
    <w:p>
      <w:pPr>
        <w:spacing w:before="0" w:after="0" w:line="240" w:lineRule="auto"/>
        <w:jc w:val="left"/>
        <w:rPr>
          <w:rFonts w:hint="eastAsia"/>
        </w:rPr>
      </w:pPr>
      <w:r>
        <w:rPr>
          <w:rFonts w:hint="eastAsia"/>
        </w:rPr>
        <w:t>症状：渐进性消瘦、顽固性腹泻、被毛粗糙，后期出现贫血、低蛋白血症；病程长达数月，最终因衰竭死亡；山羊症状较绵羊更明显。</w:t>
      </w:r>
    </w:p>
    <w:p>
      <w:pPr>
        <w:spacing w:before="0" w:after="0" w:line="240" w:lineRule="auto"/>
        <w:jc w:val="left"/>
        <w:rPr>
          <w:rFonts w:hint="eastAsia"/>
        </w:rPr>
      </w:pPr>
      <w:r>
        <w:rPr>
          <w:rFonts w:hint="eastAsia"/>
        </w:rPr>
        <w:t>病因：鸟分枝杆菌副结核亚种感染，经消化道传播；病羊粪便污染饲料、水源，可持续排毒。</w:t>
      </w:r>
    </w:p>
    <w:p>
      <w:pPr>
        <w:spacing w:before="0" w:after="0" w:line="240" w:lineRule="auto"/>
        <w:jc w:val="left"/>
        <w:rPr>
          <w:rFonts w:hint="eastAsia"/>
        </w:rPr>
      </w:pPr>
      <w:r>
        <w:rPr>
          <w:rFonts w:hint="eastAsia"/>
        </w:rPr>
        <w:t>诊断方法：粪便培养可分离致病菌（需数周）；血清学检测（ELISA、AGID）可识别感染羊；病理检查可见肠道黏膜增厚、肉芽肿形成。</w:t>
      </w:r>
    </w:p>
    <w:p>
      <w:pPr>
        <w:spacing w:before="0" w:after="0" w:line="240" w:lineRule="auto"/>
        <w:jc w:val="left"/>
        <w:rPr>
          <w:rFonts w:hint="eastAsia"/>
        </w:rPr>
      </w:pPr>
      <w:r>
        <w:rPr>
          <w:rFonts w:hint="eastAsia"/>
        </w:rPr>
        <w:t>防治建议：无特效治疗，确诊羊需淘汰；防控核心为检疫淘汰阳性羊、净化种群；幼龄羊与成年羊隔离饲养，饲喂无污染饲料。</w:t>
      </w:r>
    </w:p>
    <w:p>
      <w:pPr>
        <w:spacing w:before="0" w:after="0" w:line="240" w:lineRule="auto"/>
        <w:jc w:val="left"/>
        <w:rPr>
          <w:rFonts w:hint="eastAsia"/>
        </w:rPr>
      </w:pPr>
    </w:p>
    <w:p>
      <w:pPr>
        <w:spacing w:before="0" w:after="0" w:line="240" w:lineRule="auto"/>
        <w:jc w:val="left"/>
        <w:rPr>
          <w:rFonts w:hint="eastAsia"/>
        </w:rPr>
      </w:pPr>
      <w:r>
        <w:rPr>
          <w:rFonts w:hint="eastAsia"/>
        </w:rPr>
        <w:t>编号（378）</w:t>
      </w:r>
    </w:p>
    <w:p>
      <w:pPr>
        <w:spacing w:before="0" w:after="0" w:line="240" w:lineRule="auto"/>
        <w:jc w:val="left"/>
        <w:rPr>
          <w:rFonts w:hint="eastAsia"/>
        </w:rPr>
      </w:pPr>
      <w:r>
        <w:rPr>
          <w:rFonts w:hint="eastAsia"/>
        </w:rPr>
        <w:t>疾病名称：布鲁氏菌病</w:t>
      </w:r>
    </w:p>
    <w:p>
      <w:pPr>
        <w:spacing w:before="0" w:after="0" w:line="240" w:lineRule="auto"/>
        <w:jc w:val="left"/>
        <w:rPr>
          <w:rFonts w:hint="eastAsia"/>
        </w:rPr>
      </w:pPr>
      <w:r>
        <w:rPr>
          <w:rFonts w:hint="eastAsia"/>
        </w:rPr>
        <w:t>类型：羊、山羊细菌性感染疾病（人畜共患病）</w:t>
      </w:r>
    </w:p>
    <w:p>
      <w:pPr>
        <w:spacing w:before="0" w:after="0" w:line="240" w:lineRule="auto"/>
        <w:jc w:val="left"/>
        <w:rPr>
          <w:rFonts w:hint="eastAsia"/>
        </w:rPr>
      </w:pPr>
      <w:r>
        <w:rPr>
          <w:rFonts w:hint="eastAsia"/>
        </w:rPr>
        <w:t>症状：主要表现为流产（妊娠中后期）、产弱羔、乳腺炎、睾丸炎；多数病例无明显全身症状，仅通过血清学检测发现。</w:t>
      </w:r>
    </w:p>
    <w:p>
      <w:pPr>
        <w:spacing w:before="0" w:after="0" w:line="240" w:lineRule="auto"/>
        <w:jc w:val="left"/>
        <w:rPr>
          <w:rFonts w:hint="eastAsia"/>
        </w:rPr>
      </w:pPr>
      <w:r>
        <w:rPr>
          <w:rFonts w:hint="eastAsia"/>
        </w:rPr>
        <w:t>病因：布鲁氏菌（羊种、牛种）感染，经消化道、呼吸道或生殖道传播；病羊流产胎儿、胎盘为主要传染源。</w:t>
      </w:r>
    </w:p>
    <w:p>
      <w:pPr>
        <w:spacing w:before="0" w:after="0" w:line="240" w:lineRule="auto"/>
        <w:jc w:val="left"/>
        <w:rPr>
          <w:rFonts w:hint="eastAsia"/>
        </w:rPr>
      </w:pPr>
      <w:r>
        <w:rPr>
          <w:rFonts w:hint="eastAsia"/>
        </w:rPr>
        <w:t>诊断方法：血清学检测（虎红平板凝集试验、ELISA）确诊；细菌培养需在生物安全实验室进行；本病为法定报告疾病。</w:t>
      </w:r>
    </w:p>
    <w:p>
      <w:pPr>
        <w:spacing w:before="0" w:after="0" w:line="240" w:lineRule="auto"/>
        <w:jc w:val="left"/>
        <w:rPr>
          <w:rFonts w:hint="eastAsia"/>
        </w:rPr>
      </w:pPr>
      <w:r>
        <w:rPr>
          <w:rFonts w:hint="eastAsia"/>
        </w:rPr>
        <w:t>防治建议：无特效治疗，确诊羊需扑杀无害化处理；预防需定期检疫、接种疫苗（疫区），严格执行生物安全措施，操作人员做好防护。</w:t>
      </w:r>
    </w:p>
    <w:p>
      <w:pPr>
        <w:spacing w:before="0" w:after="0" w:line="240" w:lineRule="auto"/>
        <w:jc w:val="left"/>
        <w:rPr>
          <w:rFonts w:hint="eastAsia"/>
        </w:rPr>
      </w:pPr>
    </w:p>
    <w:p>
      <w:pPr>
        <w:spacing w:before="0" w:after="0" w:line="240" w:lineRule="auto"/>
        <w:jc w:val="left"/>
        <w:rPr>
          <w:rFonts w:hint="eastAsia"/>
        </w:rPr>
      </w:pPr>
      <w:r>
        <w:rPr>
          <w:rFonts w:hint="eastAsia"/>
        </w:rPr>
        <w:t>编号（379）</w:t>
      </w:r>
    </w:p>
    <w:p>
      <w:pPr>
        <w:spacing w:before="0" w:after="0" w:line="240" w:lineRule="auto"/>
        <w:jc w:val="left"/>
        <w:rPr>
          <w:rFonts w:hint="eastAsia"/>
        </w:rPr>
      </w:pPr>
      <w:r>
        <w:rPr>
          <w:rFonts w:hint="eastAsia"/>
        </w:rPr>
        <w:t>疾病名称：衣原体病</w:t>
      </w:r>
    </w:p>
    <w:p>
      <w:pPr>
        <w:spacing w:before="0" w:after="0" w:line="240" w:lineRule="auto"/>
        <w:jc w:val="left"/>
        <w:rPr>
          <w:rFonts w:hint="eastAsia"/>
        </w:rPr>
      </w:pPr>
      <w:r>
        <w:rPr>
          <w:rFonts w:hint="eastAsia"/>
        </w:rPr>
        <w:t>类型：羊、山羊衣原体感染疾病</w:t>
      </w:r>
    </w:p>
    <w:p>
      <w:pPr>
        <w:spacing w:before="0" w:after="0" w:line="240" w:lineRule="auto"/>
        <w:jc w:val="left"/>
        <w:rPr>
          <w:rFonts w:hint="eastAsia"/>
        </w:rPr>
      </w:pPr>
      <w:r>
        <w:rPr>
          <w:rFonts w:hint="eastAsia"/>
        </w:rPr>
        <w:t>症状：表现为多发性关节炎（关节肿胀、跛行）、结膜炎（结膜充血、分泌物增多）、流产（妊娠中后期）；羔羊多发关节炎，成年羊以流产为主。</w:t>
      </w:r>
    </w:p>
    <w:p>
      <w:pPr>
        <w:spacing w:before="0" w:after="0" w:line="240" w:lineRule="auto"/>
        <w:jc w:val="left"/>
        <w:rPr>
          <w:rFonts w:hint="eastAsia"/>
        </w:rPr>
      </w:pPr>
      <w:r>
        <w:rPr>
          <w:rFonts w:hint="eastAsia"/>
        </w:rPr>
        <w:t>病因：反刍衣原体感染，经呼吸道、消化道或生殖道传播；拥挤、应激易诱发暴发。</w:t>
      </w:r>
    </w:p>
    <w:p>
      <w:pPr>
        <w:spacing w:before="0" w:after="0" w:line="240" w:lineRule="auto"/>
        <w:jc w:val="left"/>
        <w:rPr>
          <w:rFonts w:hint="eastAsia"/>
        </w:rPr>
      </w:pPr>
      <w:r>
        <w:rPr>
          <w:rFonts w:hint="eastAsia"/>
        </w:rPr>
        <w:t>诊断方法：关节液、结膜分泌物涂片可见包涵体；PCR检测或血清学检测确诊；排除支原体、细菌感染。</w:t>
      </w:r>
    </w:p>
    <w:p>
      <w:pPr>
        <w:spacing w:before="0" w:after="0" w:line="240" w:lineRule="auto"/>
        <w:jc w:val="left"/>
        <w:rPr>
          <w:rFonts w:hint="eastAsia"/>
        </w:rPr>
      </w:pPr>
      <w:r>
        <w:rPr>
          <w:rFonts w:hint="eastAsia"/>
        </w:rPr>
        <w:t>防治建议：使用四环素类抗生素治疗；流产病例需处理污染物，避免传播；疫区可接种疫苗，减少应激因素。</w:t>
      </w:r>
    </w:p>
    <w:p>
      <w:pPr>
        <w:spacing w:before="0" w:after="0" w:line="240" w:lineRule="auto"/>
        <w:jc w:val="left"/>
        <w:rPr>
          <w:rFonts w:hint="eastAsia"/>
        </w:rPr>
      </w:pPr>
    </w:p>
    <w:p>
      <w:pPr>
        <w:spacing w:before="0" w:after="0" w:line="240" w:lineRule="auto"/>
        <w:jc w:val="left"/>
        <w:rPr>
          <w:rFonts w:hint="eastAsia"/>
        </w:rPr>
      </w:pPr>
      <w:r>
        <w:rPr>
          <w:rFonts w:hint="eastAsia"/>
        </w:rPr>
        <w:t>编号（380）</w:t>
      </w:r>
    </w:p>
    <w:p>
      <w:pPr>
        <w:spacing w:before="0" w:after="0" w:line="240" w:lineRule="auto"/>
        <w:jc w:val="left"/>
        <w:rPr>
          <w:rFonts w:hint="eastAsia"/>
        </w:rPr>
      </w:pPr>
      <w:r>
        <w:rPr>
          <w:rFonts w:hint="eastAsia"/>
        </w:rPr>
        <w:t>疾病名称：支原体病</w:t>
      </w:r>
    </w:p>
    <w:p>
      <w:pPr>
        <w:spacing w:before="0" w:after="0" w:line="240" w:lineRule="auto"/>
        <w:jc w:val="left"/>
        <w:rPr>
          <w:rFonts w:hint="eastAsia"/>
        </w:rPr>
      </w:pPr>
      <w:r>
        <w:rPr>
          <w:rFonts w:hint="eastAsia"/>
        </w:rPr>
        <w:t>类型：羊、山羊支原体感染疾病</w:t>
      </w:r>
    </w:p>
    <w:p>
      <w:pPr>
        <w:spacing w:before="0" w:after="0" w:line="240" w:lineRule="auto"/>
        <w:jc w:val="left"/>
        <w:rPr>
          <w:rFonts w:hint="eastAsia"/>
        </w:rPr>
      </w:pPr>
      <w:r>
        <w:rPr>
          <w:rFonts w:hint="eastAsia"/>
        </w:rPr>
        <w:t>症状：表现为传染性角膜结膜炎（眼痛、畏光、角膜混浊）、多发性关节炎（关节肿胀、跛行）、肺炎（咳嗽、呼吸困难）；部分病例伴随乳腺炎、流产。</w:t>
      </w:r>
    </w:p>
    <w:p>
      <w:pPr>
        <w:spacing w:before="0" w:after="0" w:line="240" w:lineRule="auto"/>
        <w:jc w:val="left"/>
        <w:rPr>
          <w:rFonts w:hint="eastAsia"/>
        </w:rPr>
      </w:pPr>
      <w:r>
        <w:rPr>
          <w:rFonts w:hint="eastAsia"/>
        </w:rPr>
        <w:t>病因：结膜支原体、山羊支原体等感染，经接触或昆虫传播；拥挤、卫生条件差为诱因。</w:t>
      </w:r>
    </w:p>
    <w:p>
      <w:pPr>
        <w:spacing w:before="0" w:after="0" w:line="240" w:lineRule="auto"/>
        <w:jc w:val="left"/>
        <w:rPr>
          <w:rFonts w:hint="eastAsia"/>
        </w:rPr>
      </w:pPr>
      <w:r>
        <w:rPr>
          <w:rFonts w:hint="eastAsia"/>
        </w:rPr>
        <w:t>诊断方法：眼部分泌物、关节液培养可分离支原体；PCR检测快速确诊；结合特征性症状（角膜混浊、多发性关节炎）辅助判断。</w:t>
      </w:r>
    </w:p>
    <w:p>
      <w:pPr>
        <w:spacing w:before="0" w:after="0" w:line="240" w:lineRule="auto"/>
        <w:jc w:val="left"/>
        <w:rPr>
          <w:rFonts w:hint="eastAsia"/>
        </w:rPr>
      </w:pPr>
      <w:r>
        <w:rPr>
          <w:rFonts w:hint="eastAsia"/>
        </w:rPr>
        <w:t>防治建议：使用泰乐菌素、土霉素等抗生素治疗；隔离病羊，避免接触传播；加强圈舍通风，做好昆虫防控，减少拥挤应激。</w:t>
      </w:r>
    </w:p>
    <w:p>
      <w:pPr>
        <w:spacing w:before="0" w:after="0" w:line="240" w:lineRule="auto"/>
        <w:jc w:val="left"/>
        <w:rPr>
          <w:rFonts w:hint="eastAsia"/>
        </w:rPr>
      </w:pPr>
    </w:p>
    <w:p>
      <w:pPr>
        <w:spacing w:before="0" w:after="0" w:line="240" w:lineRule="auto"/>
        <w:jc w:val="left"/>
        <w:rPr>
          <w:rFonts w:hint="eastAsia"/>
        </w:rPr>
      </w:pPr>
      <w:r>
        <w:rPr>
          <w:rFonts w:hint="eastAsia"/>
        </w:rPr>
        <w:t>编号（381）</w:t>
      </w:r>
    </w:p>
    <w:p>
      <w:pPr>
        <w:spacing w:before="0" w:after="0" w:line="240" w:lineRule="auto"/>
        <w:jc w:val="left"/>
        <w:rPr>
          <w:rFonts w:hint="eastAsia"/>
        </w:rPr>
      </w:pPr>
      <w:r>
        <w:rPr>
          <w:rFonts w:hint="eastAsia"/>
        </w:rPr>
        <w:t>疾病名称：先天性室间隔缺损（VSD）</w:t>
      </w:r>
    </w:p>
    <w:p>
      <w:pPr>
        <w:spacing w:before="0" w:after="0" w:line="240" w:lineRule="auto"/>
        <w:jc w:val="left"/>
        <w:rPr>
          <w:rFonts w:hint="eastAsia"/>
        </w:rPr>
      </w:pPr>
      <w:r>
        <w:rPr>
          <w:rFonts w:hint="eastAsia"/>
        </w:rPr>
        <w:t>类型：羊、山羊先天性心脏结构畸形</w:t>
      </w:r>
    </w:p>
    <w:p>
      <w:pPr>
        <w:spacing w:before="0" w:after="0" w:line="240" w:lineRule="auto"/>
        <w:jc w:val="left"/>
        <w:rPr>
          <w:rFonts w:hint="eastAsia"/>
        </w:rPr>
      </w:pPr>
      <w:r>
        <w:rPr>
          <w:rFonts w:hint="eastAsia"/>
        </w:rPr>
        <w:t>症状：幼龄动物表现为生长迟缓、运动耐量下降、精神萎靡，严重时出现呼吸困难、发绀（Eisenmenger综合征）；听诊可闻及全收缩期杂音，右侧心区最明显，部分可双侧传导。</w:t>
      </w:r>
    </w:p>
    <w:p>
      <w:pPr>
        <w:spacing w:before="0" w:after="0" w:line="240" w:lineRule="auto"/>
        <w:jc w:val="left"/>
        <w:rPr>
          <w:rFonts w:hint="eastAsia"/>
        </w:rPr>
      </w:pPr>
      <w:r>
        <w:rPr>
          <w:rFonts w:hint="eastAsia"/>
        </w:rPr>
        <w:t>病因：胚胎期室间隔融合不全，多为膜部缺损；萨福克羊、萨能山羊可能为常染色体隐性遗传，其他品种多为散发性。</w:t>
      </w:r>
    </w:p>
    <w:p>
      <w:pPr>
        <w:spacing w:before="0" w:after="0" w:line="240" w:lineRule="auto"/>
        <w:jc w:val="left"/>
        <w:rPr>
          <w:rFonts w:hint="eastAsia"/>
        </w:rPr>
      </w:pPr>
      <w:r>
        <w:rPr>
          <w:rFonts w:hint="eastAsia"/>
        </w:rPr>
        <w:t>诊断方法：超声心动图可直接显示缺损位置及大小，彩色多普勒可见左向右分流信号；结合幼龄期生长不良及心脏杂音体征确诊。</w:t>
      </w:r>
    </w:p>
    <w:p>
      <w:pPr>
        <w:spacing w:before="0" w:after="0" w:line="240" w:lineRule="auto"/>
        <w:jc w:val="left"/>
        <w:rPr>
          <w:rFonts w:hint="eastAsia"/>
        </w:rPr>
      </w:pPr>
      <w:r>
        <w:rPr>
          <w:rFonts w:hint="eastAsia"/>
        </w:rPr>
        <w:t>防治建议：无经济可行的治疗方案，轻症动物可正常饲养但禁止繁育；重症病例预后不良，建议淘汰；避免患病个体及亲代参与配种，减少遗传风险。</w:t>
      </w:r>
    </w:p>
    <w:p>
      <w:pPr>
        <w:spacing w:before="0" w:after="0" w:line="240" w:lineRule="auto"/>
        <w:jc w:val="left"/>
        <w:rPr>
          <w:rFonts w:hint="eastAsia"/>
        </w:rPr>
      </w:pPr>
    </w:p>
    <w:p>
      <w:pPr>
        <w:spacing w:before="0" w:after="0" w:line="240" w:lineRule="auto"/>
        <w:jc w:val="left"/>
        <w:rPr>
          <w:rFonts w:hint="eastAsia"/>
        </w:rPr>
      </w:pPr>
      <w:r>
        <w:rPr>
          <w:rFonts w:hint="eastAsia"/>
        </w:rPr>
        <w:t>编号（382）</w:t>
      </w:r>
    </w:p>
    <w:p>
      <w:pPr>
        <w:spacing w:before="0" w:after="0" w:line="240" w:lineRule="auto"/>
        <w:jc w:val="left"/>
        <w:rPr>
          <w:rFonts w:hint="eastAsia"/>
        </w:rPr>
      </w:pPr>
      <w:r>
        <w:rPr>
          <w:rFonts w:hint="eastAsia"/>
        </w:rPr>
        <w:t>疾病名称：法洛四联症</w:t>
      </w:r>
    </w:p>
    <w:p>
      <w:pPr>
        <w:spacing w:before="0" w:after="0" w:line="240" w:lineRule="auto"/>
        <w:jc w:val="left"/>
        <w:rPr>
          <w:rFonts w:hint="eastAsia"/>
        </w:rPr>
      </w:pPr>
      <w:r>
        <w:rPr>
          <w:rFonts w:hint="eastAsia"/>
        </w:rPr>
        <w:t>类型：羊、山羊先天性复杂性心脏畸形</w:t>
      </w:r>
    </w:p>
    <w:p>
      <w:pPr>
        <w:spacing w:before="0" w:after="0" w:line="240" w:lineRule="auto"/>
        <w:jc w:val="left"/>
        <w:rPr>
          <w:rFonts w:hint="eastAsia"/>
        </w:rPr>
      </w:pPr>
      <w:r>
        <w:rPr>
          <w:rFonts w:hint="eastAsia"/>
        </w:rPr>
        <w:t>症状：出生后即表现为持续性发绀、呼吸急促、运动能力极差，生长严重停滞；听诊可闻及室间隔缺损相关杂音及肺动脉瓣狭窄杂音；易发生猝死，存活者多因缺氧导致多器官损伤。</w:t>
      </w:r>
    </w:p>
    <w:p>
      <w:pPr>
        <w:spacing w:before="0" w:after="0" w:line="240" w:lineRule="auto"/>
        <w:jc w:val="left"/>
        <w:rPr>
          <w:rFonts w:hint="eastAsia"/>
        </w:rPr>
      </w:pPr>
      <w:r>
        <w:rPr>
          <w:rFonts w:hint="eastAsia"/>
        </w:rPr>
        <w:t>病因：胚胎期心脏发育异常，包含室间隔缺损、肺动脉瓣狭窄、主动脉骑跨、右心室肥厚四大特征；罕见，多为散发性。</w:t>
      </w:r>
    </w:p>
    <w:p>
      <w:pPr>
        <w:spacing w:before="0" w:after="0" w:line="240" w:lineRule="auto"/>
        <w:jc w:val="left"/>
        <w:rPr>
          <w:rFonts w:hint="eastAsia"/>
        </w:rPr>
      </w:pPr>
      <w:r>
        <w:rPr>
          <w:rFonts w:hint="eastAsia"/>
        </w:rPr>
        <w:t>诊断方法：超声心动图可明确四大畸形特征；血液检查可见红细胞增多；结合典型发绀症状确诊。</w:t>
      </w:r>
    </w:p>
    <w:p>
      <w:pPr>
        <w:spacing w:before="0" w:after="0" w:line="240" w:lineRule="auto"/>
        <w:jc w:val="left"/>
        <w:rPr>
          <w:rFonts w:hint="eastAsia"/>
        </w:rPr>
      </w:pPr>
      <w:r>
        <w:rPr>
          <w:rFonts w:hint="eastAsia"/>
        </w:rPr>
        <w:t>防治建议：无有效治疗手段，确诊后建议安乐死；无明确遗传证据，需避免近亲繁殖。</w:t>
      </w:r>
    </w:p>
    <w:p>
      <w:pPr>
        <w:spacing w:before="0" w:after="0" w:line="240" w:lineRule="auto"/>
        <w:jc w:val="left"/>
        <w:rPr>
          <w:rFonts w:hint="eastAsia"/>
        </w:rPr>
      </w:pPr>
    </w:p>
    <w:p>
      <w:pPr>
        <w:spacing w:before="0" w:after="0" w:line="240" w:lineRule="auto"/>
        <w:jc w:val="left"/>
        <w:rPr>
          <w:rFonts w:hint="eastAsia"/>
        </w:rPr>
      </w:pPr>
      <w:r>
        <w:rPr>
          <w:rFonts w:hint="eastAsia"/>
        </w:rPr>
        <w:t>编号（383）</w:t>
      </w:r>
    </w:p>
    <w:p>
      <w:pPr>
        <w:spacing w:before="0" w:after="0" w:line="240" w:lineRule="auto"/>
        <w:jc w:val="left"/>
        <w:rPr>
          <w:rFonts w:hint="eastAsia"/>
        </w:rPr>
      </w:pPr>
      <w:r>
        <w:rPr>
          <w:rFonts w:hint="eastAsia"/>
        </w:rPr>
        <w:t>疾病名称：动脉导管未闭（PDA）</w:t>
      </w:r>
    </w:p>
    <w:p>
      <w:pPr>
        <w:spacing w:before="0" w:after="0" w:line="240" w:lineRule="auto"/>
        <w:jc w:val="left"/>
        <w:rPr>
          <w:rFonts w:hint="eastAsia"/>
        </w:rPr>
      </w:pPr>
      <w:r>
        <w:rPr>
          <w:rFonts w:hint="eastAsia"/>
        </w:rPr>
        <w:t>类型：羊、山羊先天性心脏血管畸形</w:t>
      </w:r>
    </w:p>
    <w:p>
      <w:pPr>
        <w:spacing w:before="0" w:after="0" w:line="240" w:lineRule="auto"/>
        <w:jc w:val="left"/>
        <w:rPr>
          <w:rFonts w:hint="eastAsia"/>
        </w:rPr>
      </w:pPr>
      <w:r>
        <w:rPr>
          <w:rFonts w:hint="eastAsia"/>
        </w:rPr>
        <w:t>症状：轻症无明显症状，重症表现为呼吸急促、生长迟缓、心力衰竭（肺水肿、腹水）；听诊可闻及左心区持续性高调杂音，运动或兴奋后杂音增强。</w:t>
      </w:r>
    </w:p>
    <w:p>
      <w:pPr>
        <w:spacing w:before="0" w:after="0" w:line="240" w:lineRule="auto"/>
        <w:jc w:val="left"/>
        <w:rPr>
          <w:rFonts w:hint="eastAsia"/>
        </w:rPr>
      </w:pPr>
      <w:r>
        <w:rPr>
          <w:rFonts w:hint="eastAsia"/>
        </w:rPr>
        <w:t>病因：出生后动脉导管未闭合，导致血液左向右分流，肺循环血量过多；多为散发性，部分与早产、发育不良相关。</w:t>
      </w:r>
    </w:p>
    <w:p>
      <w:pPr>
        <w:spacing w:before="0" w:after="0" w:line="240" w:lineRule="auto"/>
        <w:jc w:val="left"/>
        <w:rPr>
          <w:rFonts w:hint="eastAsia"/>
        </w:rPr>
      </w:pPr>
      <w:r>
        <w:rPr>
          <w:rFonts w:hint="eastAsia"/>
        </w:rPr>
        <w:t>诊断方法：超声心动图可显示动脉导管开放及分流信号；结合持续性心脏杂音确诊。</w:t>
      </w:r>
    </w:p>
    <w:p>
      <w:pPr>
        <w:spacing w:before="0" w:after="0" w:line="240" w:lineRule="auto"/>
        <w:jc w:val="left"/>
        <w:rPr>
          <w:rFonts w:hint="eastAsia"/>
        </w:rPr>
      </w:pPr>
      <w:r>
        <w:rPr>
          <w:rFonts w:hint="eastAsia"/>
        </w:rPr>
        <w:t>防治建议：轻症可自行闭合，无需治疗；重症无经济治疗方案，建议淘汰；加强新生羔护理，减少早产及发育不良风险。</w:t>
      </w:r>
    </w:p>
    <w:p>
      <w:pPr>
        <w:spacing w:before="0" w:after="0" w:line="240" w:lineRule="auto"/>
        <w:jc w:val="left"/>
        <w:rPr>
          <w:rFonts w:hint="eastAsia"/>
        </w:rPr>
      </w:pPr>
    </w:p>
    <w:p>
      <w:pPr>
        <w:spacing w:before="0" w:after="0" w:line="240" w:lineRule="auto"/>
        <w:jc w:val="left"/>
        <w:rPr>
          <w:rFonts w:hint="eastAsia"/>
        </w:rPr>
      </w:pPr>
      <w:r>
        <w:rPr>
          <w:rFonts w:hint="eastAsia"/>
        </w:rPr>
        <w:t>编号（384）</w:t>
      </w:r>
    </w:p>
    <w:p>
      <w:pPr>
        <w:spacing w:before="0" w:after="0" w:line="240" w:lineRule="auto"/>
        <w:jc w:val="left"/>
        <w:rPr>
          <w:rFonts w:hint="eastAsia"/>
        </w:rPr>
      </w:pPr>
      <w:r>
        <w:rPr>
          <w:rFonts w:hint="eastAsia"/>
        </w:rPr>
        <w:t>疾病名称：心水病</w:t>
      </w:r>
    </w:p>
    <w:p>
      <w:pPr>
        <w:spacing w:before="0" w:after="0" w:line="240" w:lineRule="auto"/>
        <w:jc w:val="left"/>
        <w:rPr>
          <w:rFonts w:hint="eastAsia"/>
        </w:rPr>
      </w:pPr>
      <w:r>
        <w:rPr>
          <w:rFonts w:hint="eastAsia"/>
        </w:rPr>
        <w:t>类型：羊、山羊蜱传立克次体病（人畜共患病）</w:t>
      </w:r>
    </w:p>
    <w:p>
      <w:pPr>
        <w:spacing w:before="0" w:after="0" w:line="240" w:lineRule="auto"/>
        <w:jc w:val="left"/>
        <w:rPr>
          <w:rFonts w:hint="eastAsia"/>
        </w:rPr>
      </w:pPr>
      <w:r>
        <w:rPr>
          <w:rFonts w:hint="eastAsia"/>
        </w:rPr>
        <w:t>症状：急性型突发高热（可达40.6℃）、精神沉郁、呼吸窘迫，随后出现神经症状（咀嚼运动、眼睑震颤、转圈步态、惊厥）；亚急性型仅表现为短暂发热；安哥拉山羊、美利奴羊易感，死亡率高。</w:t>
      </w:r>
    </w:p>
    <w:p>
      <w:pPr>
        <w:spacing w:before="0" w:after="0" w:line="240" w:lineRule="auto"/>
        <w:jc w:val="left"/>
        <w:rPr>
          <w:rFonts w:hint="eastAsia"/>
        </w:rPr>
      </w:pPr>
      <w:r>
        <w:rPr>
          <w:rFonts w:hint="eastAsia"/>
        </w:rPr>
        <w:t>病因：反刍动物埃立克体感染，由钝眼蜱属（Amblyomma）传播；蜱虫叮咬后病原体侵入血管内皮细胞，引发血管炎及心包积液。</w:t>
      </w:r>
    </w:p>
    <w:p>
      <w:pPr>
        <w:spacing w:before="0" w:after="0" w:line="240" w:lineRule="auto"/>
        <w:jc w:val="left"/>
        <w:rPr>
          <w:rFonts w:hint="eastAsia"/>
        </w:rPr>
      </w:pPr>
      <w:r>
        <w:rPr>
          <w:rFonts w:hint="eastAsia"/>
        </w:rPr>
        <w:t>诊断方法：脑组织切片姬姆萨染色可见病原体；间接免疫荧光试验可检测抗体；结合蜱虫暴露史及高热、神经症状确诊。</w:t>
      </w:r>
    </w:p>
    <w:p>
      <w:pPr>
        <w:spacing w:before="0" w:after="0" w:line="240" w:lineRule="auto"/>
        <w:jc w:val="left"/>
        <w:rPr>
          <w:rFonts w:hint="eastAsia"/>
        </w:rPr>
      </w:pPr>
      <w:r>
        <w:rPr>
          <w:rFonts w:hint="eastAsia"/>
        </w:rPr>
        <w:t>防治建议：早期静脉注射土霉素（6-10mg/kg，每12小时1次，连用3-4天）有效；预防核心为蜱虫防控（驱虫药喷淋、牧场除蜱），疫区可采用可控感染+抗生素免疫；避免在蜱虫活跃季节放牧。</w:t>
      </w:r>
    </w:p>
    <w:p>
      <w:pPr>
        <w:spacing w:before="0" w:after="0" w:line="240" w:lineRule="auto"/>
        <w:jc w:val="left"/>
        <w:rPr>
          <w:rFonts w:hint="eastAsia"/>
        </w:rPr>
      </w:pPr>
    </w:p>
    <w:p>
      <w:pPr>
        <w:spacing w:before="0" w:after="0" w:line="240" w:lineRule="auto"/>
        <w:jc w:val="left"/>
        <w:rPr>
          <w:rFonts w:hint="eastAsia"/>
        </w:rPr>
      </w:pPr>
      <w:r>
        <w:rPr>
          <w:rFonts w:hint="eastAsia"/>
        </w:rPr>
        <w:t>编号（385）</w:t>
      </w:r>
    </w:p>
    <w:p>
      <w:pPr>
        <w:spacing w:before="0" w:after="0" w:line="240" w:lineRule="auto"/>
        <w:jc w:val="left"/>
        <w:rPr>
          <w:rFonts w:hint="eastAsia"/>
        </w:rPr>
      </w:pPr>
      <w:r>
        <w:rPr>
          <w:rFonts w:hint="eastAsia"/>
        </w:rPr>
        <w:t>疾病名称：营养性肌营养不良（心脏型）</w:t>
      </w:r>
    </w:p>
    <w:p>
      <w:pPr>
        <w:spacing w:before="0" w:after="0" w:line="240" w:lineRule="auto"/>
        <w:jc w:val="left"/>
        <w:rPr>
          <w:rFonts w:hint="eastAsia"/>
        </w:rPr>
      </w:pPr>
      <w:r>
        <w:rPr>
          <w:rFonts w:hint="eastAsia"/>
        </w:rPr>
        <w:t>类型：羊、山羊硒/维生素E缺乏性心脏疾病</w:t>
      </w:r>
    </w:p>
    <w:p>
      <w:pPr>
        <w:spacing w:before="0" w:after="0" w:line="240" w:lineRule="auto"/>
        <w:jc w:val="left"/>
        <w:rPr>
          <w:rFonts w:hint="eastAsia"/>
        </w:rPr>
      </w:pPr>
      <w:r>
        <w:rPr>
          <w:rFonts w:hint="eastAsia"/>
        </w:rPr>
        <w:t>症状：新生羔突发呼吸困难、口鼻流泡沫、心跳急促，听诊有心脏杂音及心律失常；病程短（24小时内），常突发死亡；存活者表现为生长迟缓、残留心脏损伤。</w:t>
      </w:r>
    </w:p>
    <w:p>
      <w:pPr>
        <w:spacing w:before="0" w:after="0" w:line="240" w:lineRule="auto"/>
        <w:jc w:val="left"/>
        <w:rPr>
          <w:rFonts w:hint="eastAsia"/>
        </w:rPr>
      </w:pPr>
      <w:r>
        <w:rPr>
          <w:rFonts w:hint="eastAsia"/>
        </w:rPr>
        <w:t>病因：母羊妊娠期日粮硒（&lt;0.1ppm）或维生素E缺乏，导致心肌细胞膜抗氧化能力下降，心肌细胞坏死。</w:t>
      </w:r>
    </w:p>
    <w:p>
      <w:pPr>
        <w:spacing w:before="0" w:after="0" w:line="240" w:lineRule="auto"/>
        <w:jc w:val="left"/>
        <w:rPr>
          <w:rFonts w:hint="eastAsia"/>
        </w:rPr>
      </w:pPr>
      <w:r>
        <w:rPr>
          <w:rFonts w:hint="eastAsia"/>
        </w:rPr>
        <w:t>诊断方法：血液检查可见硒含量降低、谷胱甘肽过氧化物酶活性下降；肌酸激酶（CK）、天门冬氨酸转氨酶（AST）显著升高；尸检可见心肌苍白条纹状坏死。</w:t>
      </w:r>
    </w:p>
    <w:p>
      <w:pPr>
        <w:spacing w:before="0" w:after="0" w:line="240" w:lineRule="auto"/>
        <w:jc w:val="left"/>
        <w:rPr>
          <w:rFonts w:hint="eastAsia"/>
        </w:rPr>
      </w:pPr>
      <w:r>
        <w:rPr>
          <w:rFonts w:hint="eastAsia"/>
        </w:rPr>
        <w:t>防治建议：发病后立即注射硒-维生素E复合制剂；母羊妊娠期补充硒（日粮0.1-0.3ppm），产前注射补充剂；羔羊出生后7-10天补硒，避免饲喂霉变饲料。</w:t>
      </w:r>
    </w:p>
    <w:p>
      <w:pPr>
        <w:spacing w:before="0" w:after="0" w:line="240" w:lineRule="auto"/>
        <w:jc w:val="left"/>
        <w:rPr>
          <w:rFonts w:hint="eastAsia"/>
        </w:rPr>
      </w:pPr>
    </w:p>
    <w:p>
      <w:pPr>
        <w:spacing w:before="0" w:after="0" w:line="240" w:lineRule="auto"/>
        <w:jc w:val="left"/>
        <w:rPr>
          <w:rFonts w:hint="eastAsia"/>
        </w:rPr>
      </w:pPr>
      <w:r>
        <w:rPr>
          <w:rFonts w:hint="eastAsia"/>
        </w:rPr>
        <w:t>编号（386）</w:t>
      </w:r>
    </w:p>
    <w:p>
      <w:pPr>
        <w:spacing w:before="0" w:after="0" w:line="240" w:lineRule="auto"/>
        <w:jc w:val="left"/>
        <w:rPr>
          <w:rFonts w:hint="eastAsia"/>
        </w:rPr>
      </w:pPr>
      <w:r>
        <w:rPr>
          <w:rFonts w:hint="eastAsia"/>
        </w:rPr>
        <w:t>疾病名称：增生性心内膜炎</w:t>
      </w:r>
    </w:p>
    <w:p>
      <w:pPr>
        <w:spacing w:before="0" w:after="0" w:line="240" w:lineRule="auto"/>
        <w:jc w:val="left"/>
        <w:rPr>
          <w:rFonts w:hint="eastAsia"/>
        </w:rPr>
      </w:pPr>
      <w:r>
        <w:rPr>
          <w:rFonts w:hint="eastAsia"/>
        </w:rPr>
        <w:t>类型：羊、山羊获得性心脏瓣膜感染性疾病</w:t>
      </w:r>
    </w:p>
    <w:p>
      <w:pPr>
        <w:spacing w:before="0" w:after="0" w:line="240" w:lineRule="auto"/>
        <w:jc w:val="left"/>
        <w:rPr>
          <w:rFonts w:hint="eastAsia"/>
        </w:rPr>
      </w:pPr>
      <w:r>
        <w:rPr>
          <w:rFonts w:hint="eastAsia"/>
        </w:rPr>
        <w:t>症状：初期无明显症状，仅听诊可闻及心脏杂音（与受累瓣膜相关）；慢性期表现为周期性发热、消瘦、运动耐量下降，严重时出现心力衰竭（颈静脉怒张、腹水、肺水肿）；可能伴随栓塞性脓肿（肺、肾、关节）。</w:t>
      </w:r>
    </w:p>
    <w:p>
      <w:pPr>
        <w:spacing w:before="0" w:after="0" w:line="240" w:lineRule="auto"/>
        <w:jc w:val="left"/>
        <w:rPr>
          <w:rFonts w:hint="eastAsia"/>
        </w:rPr>
      </w:pPr>
      <w:r>
        <w:rPr>
          <w:rFonts w:hint="eastAsia"/>
        </w:rPr>
        <w:t>病因：慢性感染（腐蹄病、肝脓肿、脐炎）引发持续性菌血症，病原体（化脓隐秘杆菌、链球菌）侵袭心脏瓣膜形成增生性病灶；瓣膜功能障碍导致血液反流。</w:t>
      </w:r>
    </w:p>
    <w:p>
      <w:pPr>
        <w:spacing w:before="0" w:after="0" w:line="240" w:lineRule="auto"/>
        <w:jc w:val="left"/>
        <w:rPr>
          <w:rFonts w:hint="eastAsia"/>
        </w:rPr>
      </w:pPr>
      <w:r>
        <w:rPr>
          <w:rFonts w:hint="eastAsia"/>
        </w:rPr>
        <w:t>诊断方法：超声心动图可显示瓣膜增生性病变及反流信号；血培养（发热期采样）可分离致病菌；结合慢性感染史及心脏杂音确诊。</w:t>
      </w:r>
    </w:p>
    <w:p>
      <w:pPr>
        <w:spacing w:before="0" w:after="0" w:line="240" w:lineRule="auto"/>
        <w:jc w:val="left"/>
        <w:rPr>
          <w:rFonts w:hint="eastAsia"/>
        </w:rPr>
      </w:pPr>
      <w:r>
        <w:rPr>
          <w:rFonts w:hint="eastAsia"/>
        </w:rPr>
        <w:t>防治建议：长期使用广谱抗生素（根据药敏试验选择），疗程数周至数月；对症治疗心力衰竭（利尿剂、血管扩张剂）；预后guarded，瓣膜损伤不可逆，重症建议淘汰。</w:t>
      </w:r>
    </w:p>
    <w:p>
      <w:pPr>
        <w:spacing w:before="0" w:after="0" w:line="240" w:lineRule="auto"/>
        <w:jc w:val="left"/>
        <w:rPr>
          <w:rFonts w:hint="eastAsia"/>
        </w:rPr>
      </w:pPr>
    </w:p>
    <w:p>
      <w:pPr>
        <w:spacing w:before="0" w:after="0" w:line="240" w:lineRule="auto"/>
        <w:jc w:val="left"/>
        <w:rPr>
          <w:rFonts w:hint="eastAsia"/>
        </w:rPr>
      </w:pPr>
      <w:r>
        <w:rPr>
          <w:rFonts w:hint="eastAsia"/>
        </w:rPr>
        <w:t>编号（387）</w:t>
      </w:r>
    </w:p>
    <w:p>
      <w:pPr>
        <w:spacing w:before="0" w:after="0" w:line="240" w:lineRule="auto"/>
        <w:jc w:val="left"/>
        <w:rPr>
          <w:rFonts w:hint="eastAsia"/>
        </w:rPr>
      </w:pPr>
      <w:r>
        <w:rPr>
          <w:rFonts w:hint="eastAsia"/>
        </w:rPr>
        <w:t>疾病名称：植物源性强心苷中毒</w:t>
      </w:r>
    </w:p>
    <w:p>
      <w:pPr>
        <w:spacing w:before="0" w:after="0" w:line="240" w:lineRule="auto"/>
        <w:jc w:val="left"/>
        <w:rPr>
          <w:rFonts w:hint="eastAsia"/>
        </w:rPr>
      </w:pPr>
      <w:r>
        <w:rPr>
          <w:rFonts w:hint="eastAsia"/>
        </w:rPr>
        <w:t>类型：羊、山羊植物中毒性心脏疾病</w:t>
      </w:r>
    </w:p>
    <w:p>
      <w:pPr>
        <w:spacing w:before="0" w:after="0" w:line="240" w:lineRule="auto"/>
        <w:jc w:val="left"/>
        <w:rPr>
          <w:rFonts w:hint="eastAsia"/>
        </w:rPr>
      </w:pPr>
      <w:r>
        <w:rPr>
          <w:rFonts w:hint="eastAsia"/>
        </w:rPr>
        <w:t>症状：急性中毒表现为腹痛、流涎、血便，随后出现心律失常（心动过缓、房室传导阻滞、室性早搏）、呼吸困难、抽搐，最终因心脏骤停死亡；病程4-12小时，rumen内毒素持续释放可能导致复发。</w:t>
      </w:r>
    </w:p>
    <w:p>
      <w:pPr>
        <w:spacing w:before="0" w:after="0" w:line="240" w:lineRule="auto"/>
        <w:jc w:val="left"/>
        <w:rPr>
          <w:rFonts w:hint="eastAsia"/>
        </w:rPr>
      </w:pPr>
      <w:r>
        <w:rPr>
          <w:rFonts w:hint="eastAsia"/>
        </w:rPr>
        <w:t>病因：误食含强心苷的植物（夹竹桃、毛地黄、马利筋、狗bane），毒素抑制心肌Na+，K+-ATP酶，导致离子紊乱及心肌收缩异常。</w:t>
      </w:r>
    </w:p>
    <w:p>
      <w:pPr>
        <w:spacing w:before="0" w:after="0" w:line="240" w:lineRule="auto"/>
        <w:jc w:val="left"/>
        <w:rPr>
          <w:rFonts w:hint="eastAsia"/>
        </w:rPr>
      </w:pPr>
      <w:r>
        <w:rPr>
          <w:rFonts w:hint="eastAsia"/>
        </w:rPr>
        <w:t>诊断方法：结合植物接触史及心律失常症状；瘤胃内容物可检测强心苷；心电图可见传导阻滞、ST-T段异常。</w:t>
      </w:r>
    </w:p>
    <w:p>
      <w:pPr>
        <w:spacing w:before="0" w:after="0" w:line="240" w:lineRule="auto"/>
        <w:jc w:val="left"/>
        <w:rPr>
          <w:rFonts w:hint="eastAsia"/>
        </w:rPr>
      </w:pPr>
      <w:r>
        <w:rPr>
          <w:rFonts w:hint="eastAsia"/>
        </w:rPr>
        <w:t>防治建议：立即停止接触有毒植物，瘤胃切开清除残留饲料；口服活性炭（2g/kg）吸附毒素；对症治疗心律失常（β受体阻滞剂、抗心律失常药）；无特效解毒剂，预防核心为清除牧场有毒植物。</w:t>
      </w:r>
    </w:p>
    <w:p>
      <w:pPr>
        <w:spacing w:before="0" w:after="0" w:line="240" w:lineRule="auto"/>
        <w:jc w:val="left"/>
        <w:rPr>
          <w:rFonts w:hint="eastAsia"/>
        </w:rPr>
      </w:pPr>
    </w:p>
    <w:p>
      <w:pPr>
        <w:spacing w:before="0" w:after="0" w:line="240" w:lineRule="auto"/>
        <w:jc w:val="left"/>
        <w:rPr>
          <w:rFonts w:hint="eastAsia"/>
        </w:rPr>
      </w:pPr>
      <w:r>
        <w:rPr>
          <w:rFonts w:hint="eastAsia"/>
        </w:rPr>
        <w:t>编号（388）</w:t>
      </w:r>
    </w:p>
    <w:p>
      <w:pPr>
        <w:spacing w:before="0" w:after="0" w:line="240" w:lineRule="auto"/>
        <w:jc w:val="left"/>
        <w:rPr>
          <w:rFonts w:hint="eastAsia"/>
        </w:rPr>
      </w:pPr>
      <w:r>
        <w:rPr>
          <w:rFonts w:hint="eastAsia"/>
        </w:rPr>
        <w:t>疾病名称：离子载体中毒（莫能菌素、拉沙里菌素等）</w:t>
      </w:r>
    </w:p>
    <w:p>
      <w:pPr>
        <w:spacing w:before="0" w:after="0" w:line="240" w:lineRule="auto"/>
        <w:jc w:val="left"/>
        <w:rPr>
          <w:rFonts w:hint="eastAsia"/>
        </w:rPr>
      </w:pPr>
      <w:r>
        <w:rPr>
          <w:rFonts w:hint="eastAsia"/>
        </w:rPr>
        <w:t>类型：羊、山羊药物中毒性心肌病</w:t>
      </w:r>
    </w:p>
    <w:p>
      <w:pPr>
        <w:spacing w:before="0" w:after="0" w:line="240" w:lineRule="auto"/>
        <w:jc w:val="left"/>
        <w:rPr>
          <w:rFonts w:hint="eastAsia"/>
        </w:rPr>
      </w:pPr>
      <w:r>
        <w:rPr>
          <w:rFonts w:hint="eastAsia"/>
        </w:rPr>
        <w:t>症状：急性中毒表现为肌肉僵硬、步态异常、呼吸困难、心动过速，严重时卧地不起、猝死；慢性中毒出现心力衰竭（肺水肿、腹水）、生长停滞；奶山羊产奶量骤降。</w:t>
      </w:r>
    </w:p>
    <w:p>
      <w:pPr>
        <w:spacing w:before="0" w:after="0" w:line="240" w:lineRule="auto"/>
        <w:jc w:val="left"/>
        <w:rPr>
          <w:rFonts w:hint="eastAsia"/>
        </w:rPr>
      </w:pPr>
      <w:r>
        <w:rPr>
          <w:rFonts w:hint="eastAsia"/>
        </w:rPr>
        <w:t>病因：误食反刍动物专用离子载体饲料（剂量过高）或猪/禽用离子载体饲料，毒素干扰心肌离子转运，导致心肌坏死、纤维化。</w:t>
      </w:r>
    </w:p>
    <w:p>
      <w:pPr>
        <w:spacing w:before="0" w:after="0" w:line="240" w:lineRule="auto"/>
        <w:jc w:val="left"/>
        <w:rPr>
          <w:rFonts w:hint="eastAsia"/>
        </w:rPr>
      </w:pPr>
      <w:r>
        <w:rPr>
          <w:rFonts w:hint="eastAsia"/>
        </w:rPr>
        <w:t>诊断方法：饲料检测离子载体浓度；血液检查可见肌酸激酶（CK）、AST、乳酸脱氢酶（LDH）显著升高；超声心动图显示扩张型心肌病特征。</w:t>
      </w:r>
    </w:p>
    <w:p>
      <w:pPr>
        <w:spacing w:before="0" w:after="0" w:line="240" w:lineRule="auto"/>
        <w:jc w:val="left"/>
        <w:rPr>
          <w:rFonts w:hint="eastAsia"/>
        </w:rPr>
      </w:pPr>
      <w:r>
        <w:rPr>
          <w:rFonts w:hint="eastAsia"/>
        </w:rPr>
        <w:t>防治建议：无特效解毒剂，立即停用可疑饲料；静脉补液纠正电解质紊乱，对症治疗心律失常及心力衰竭；预后差，心肌损伤不可逆；预防核心为规范饲料使用，避免跨物种饲喂。</w:t>
      </w:r>
    </w:p>
    <w:p>
      <w:pPr>
        <w:spacing w:before="0" w:after="0" w:line="240" w:lineRule="auto"/>
        <w:jc w:val="left"/>
        <w:rPr>
          <w:rFonts w:hint="eastAsia"/>
        </w:rPr>
      </w:pPr>
    </w:p>
    <w:p>
      <w:pPr>
        <w:spacing w:before="0" w:after="0" w:line="240" w:lineRule="auto"/>
        <w:jc w:val="left"/>
        <w:rPr>
          <w:rFonts w:hint="eastAsia"/>
        </w:rPr>
      </w:pPr>
      <w:r>
        <w:rPr>
          <w:rFonts w:hint="eastAsia"/>
        </w:rPr>
        <w:t>编号（389）</w:t>
      </w:r>
    </w:p>
    <w:p>
      <w:pPr>
        <w:spacing w:before="0" w:after="0" w:line="240" w:lineRule="auto"/>
        <w:jc w:val="left"/>
        <w:rPr>
          <w:rFonts w:hint="eastAsia"/>
        </w:rPr>
      </w:pPr>
      <w:r>
        <w:rPr>
          <w:rFonts w:hint="eastAsia"/>
        </w:rPr>
        <w:t>疾病名称：心包炎</w:t>
      </w:r>
    </w:p>
    <w:p>
      <w:pPr>
        <w:spacing w:before="0" w:after="0" w:line="240" w:lineRule="auto"/>
        <w:jc w:val="left"/>
        <w:rPr>
          <w:rFonts w:hint="eastAsia"/>
        </w:rPr>
      </w:pPr>
      <w:r>
        <w:rPr>
          <w:rFonts w:hint="eastAsia"/>
        </w:rPr>
        <w:t>类型：羊、山羊心包炎症性疾病</w:t>
      </w:r>
    </w:p>
    <w:p>
      <w:pPr>
        <w:spacing w:before="0" w:after="0" w:line="240" w:lineRule="auto"/>
        <w:jc w:val="left"/>
        <w:rPr>
          <w:rFonts w:hint="eastAsia"/>
        </w:rPr>
      </w:pPr>
      <w:r>
        <w:rPr>
          <w:rFonts w:hint="eastAsia"/>
        </w:rPr>
        <w:t>症状：听诊心音模糊，可闻及拍水音或摩擦音；全身症状包括发热、精神沉郁、消瘦、呼吸急促，严重时出现颈静脉怒张、腹水（充血性心力衰竭）；创伤性病例可能伴随胸痛（呻吟、肘部外展）。</w:t>
      </w:r>
    </w:p>
    <w:p>
      <w:pPr>
        <w:spacing w:before="0" w:after="0" w:line="240" w:lineRule="auto"/>
        <w:jc w:val="left"/>
        <w:rPr>
          <w:rFonts w:hint="eastAsia"/>
        </w:rPr>
      </w:pPr>
      <w:r>
        <w:rPr>
          <w:rFonts w:hint="eastAsia"/>
        </w:rPr>
        <w:t>病因：创伤性（山羊多见）：误食金属异物穿透网胃、膈肌引发化脓性感染；非创伤性：败血症、肺炎蔓延或病毒感染，导致浆液性或纤维蛋白性炎症。</w:t>
      </w:r>
    </w:p>
    <w:p>
      <w:pPr>
        <w:spacing w:before="0" w:after="0" w:line="240" w:lineRule="auto"/>
        <w:jc w:val="left"/>
        <w:rPr>
          <w:rFonts w:hint="eastAsia"/>
        </w:rPr>
      </w:pPr>
      <w:r>
        <w:rPr>
          <w:rFonts w:hint="eastAsia"/>
        </w:rPr>
        <w:t>诊断方法：超声心动图可见心包积液及增厚；心包穿刺液检查（细菌培养、细胞学）可明确病因；结合发热、心音异常体征确诊。</w:t>
      </w:r>
    </w:p>
    <w:p>
      <w:pPr>
        <w:spacing w:before="0" w:after="0" w:line="240" w:lineRule="auto"/>
        <w:jc w:val="left"/>
        <w:rPr>
          <w:rFonts w:hint="eastAsia"/>
        </w:rPr>
      </w:pPr>
      <w:r>
        <w:rPr>
          <w:rFonts w:hint="eastAsia"/>
        </w:rPr>
        <w:t>防治建议：创伤性病例需手术清除异物+心包引流，长期使用抗生素；非创伤性病例以广谱抗生素+抗炎药（NSAIDs）治疗；重症预后不良，经济价值低者建议淘汰。</w:t>
      </w:r>
    </w:p>
    <w:p>
      <w:pPr>
        <w:spacing w:before="0" w:after="0" w:line="240" w:lineRule="auto"/>
        <w:jc w:val="left"/>
        <w:rPr>
          <w:rFonts w:hint="eastAsia"/>
        </w:rPr>
      </w:pPr>
    </w:p>
    <w:p>
      <w:pPr>
        <w:spacing w:before="0" w:after="0" w:line="240" w:lineRule="auto"/>
        <w:jc w:val="left"/>
        <w:rPr>
          <w:rFonts w:hint="eastAsia"/>
        </w:rPr>
      </w:pPr>
      <w:r>
        <w:rPr>
          <w:rFonts w:hint="eastAsia"/>
        </w:rPr>
        <w:t>编号（390）</w:t>
      </w:r>
    </w:p>
    <w:p>
      <w:pPr>
        <w:spacing w:before="0" w:after="0" w:line="240" w:lineRule="auto"/>
        <w:jc w:val="left"/>
        <w:rPr>
          <w:rFonts w:hint="eastAsia"/>
        </w:rPr>
      </w:pPr>
      <w:r>
        <w:rPr>
          <w:rFonts w:hint="eastAsia"/>
        </w:rPr>
        <w:t>疾病名称：羊囊尾蚴病（心脏型）</w:t>
      </w:r>
    </w:p>
    <w:p>
      <w:pPr>
        <w:spacing w:before="0" w:after="0" w:line="240" w:lineRule="auto"/>
        <w:jc w:val="left"/>
        <w:rPr>
          <w:rFonts w:hint="eastAsia"/>
        </w:rPr>
      </w:pPr>
      <w:r>
        <w:rPr>
          <w:rFonts w:hint="eastAsia"/>
        </w:rPr>
        <w:t>类型：羊、山羊寄生虫性心肌疾病</w:t>
      </w:r>
    </w:p>
    <w:p>
      <w:pPr>
        <w:spacing w:before="0" w:after="0" w:line="240" w:lineRule="auto"/>
        <w:jc w:val="left"/>
        <w:rPr>
          <w:rFonts w:hint="eastAsia"/>
        </w:rPr>
      </w:pPr>
      <w:r>
        <w:rPr>
          <w:rFonts w:hint="eastAsia"/>
        </w:rPr>
        <w:t>症状：多数无症状，仅屠宰时发现；严重感染表现为突发死亡、运动异常（步态或咀嚼障碍）、生长不良；心电图可见心动过速、心律失常、R波振幅降低。</w:t>
      </w:r>
    </w:p>
    <w:p>
      <w:pPr>
        <w:spacing w:before="0" w:after="0" w:line="240" w:lineRule="auto"/>
        <w:jc w:val="left"/>
        <w:rPr>
          <w:rFonts w:hint="eastAsia"/>
        </w:rPr>
      </w:pPr>
      <w:r>
        <w:rPr>
          <w:rFonts w:hint="eastAsia"/>
        </w:rPr>
        <w:t>病因：误食被犬粪便污染的饲料/饮水，牛带绦虫虫卵孵化后幼虫迁移至心肌形成囊泡，囊泡退化时引发心肌损伤。</w:t>
      </w:r>
    </w:p>
    <w:p>
      <w:pPr>
        <w:spacing w:before="0" w:after="0" w:line="240" w:lineRule="auto"/>
        <w:jc w:val="left"/>
        <w:rPr>
          <w:rFonts w:hint="eastAsia"/>
        </w:rPr>
      </w:pPr>
      <w:r>
        <w:rPr>
          <w:rFonts w:hint="eastAsia"/>
        </w:rPr>
        <w:t>诊断方法：生前诊断困难，心电图可辅助提示心肌损伤；尸检可见心肌内3-10mm白色囊状或钙化结节；结合犬接触史确诊。</w:t>
      </w:r>
    </w:p>
    <w:p>
      <w:pPr>
        <w:spacing w:before="0" w:after="0" w:line="240" w:lineRule="auto"/>
        <w:jc w:val="left"/>
        <w:rPr>
          <w:rFonts w:hint="eastAsia"/>
        </w:rPr>
      </w:pPr>
      <w:r>
        <w:rPr>
          <w:rFonts w:hint="eastAsia"/>
        </w:rPr>
        <w:t>防治建议：无有效治疗方法，预防核心为定期给犬驱虫（吡喹酮），禁止犬接触羊群及饲料；屠宰发现感染动物需无害化处理，防止传播。</w:t>
      </w:r>
    </w:p>
    <w:p>
      <w:pPr>
        <w:spacing w:before="0" w:after="0" w:line="240" w:lineRule="auto"/>
        <w:jc w:val="left"/>
        <w:rPr>
          <w:rFonts w:hint="eastAsia"/>
        </w:rPr>
      </w:pPr>
    </w:p>
    <w:p>
      <w:pPr>
        <w:spacing w:before="0" w:after="0" w:line="240" w:lineRule="auto"/>
        <w:jc w:val="left"/>
        <w:rPr>
          <w:rFonts w:hint="eastAsia"/>
        </w:rPr>
      </w:pPr>
      <w:r>
        <w:rPr>
          <w:rFonts w:hint="eastAsia"/>
        </w:rPr>
        <w:t>编号（391）</w:t>
      </w:r>
    </w:p>
    <w:p>
      <w:pPr>
        <w:spacing w:before="0" w:after="0" w:line="240" w:lineRule="auto"/>
        <w:jc w:val="left"/>
        <w:rPr>
          <w:rFonts w:hint="eastAsia"/>
        </w:rPr>
      </w:pPr>
      <w:r>
        <w:rPr>
          <w:rFonts w:hint="eastAsia"/>
        </w:rPr>
        <w:t>疾病名称：非洲锥虫病</w:t>
      </w:r>
    </w:p>
    <w:p>
      <w:pPr>
        <w:spacing w:before="0" w:after="0" w:line="240" w:lineRule="auto"/>
        <w:jc w:val="left"/>
        <w:rPr>
          <w:rFonts w:hint="eastAsia"/>
        </w:rPr>
      </w:pPr>
      <w:r>
        <w:rPr>
          <w:rFonts w:hint="eastAsia"/>
        </w:rPr>
        <w:t>类型：羊、山羊虫媒传播性心血管疾病（人畜共患病）</w:t>
      </w:r>
    </w:p>
    <w:p>
      <w:pPr>
        <w:spacing w:before="0" w:after="0" w:line="240" w:lineRule="auto"/>
        <w:jc w:val="left"/>
        <w:rPr>
          <w:rFonts w:hint="eastAsia"/>
        </w:rPr>
      </w:pPr>
      <w:r>
        <w:rPr>
          <w:rFonts w:hint="eastAsia"/>
        </w:rPr>
        <w:t>症状：急性型表现为发热、流产、奶量骤降，随后出现贫血（黏膜苍白）、淋巴结肿大、呼吸困难；慢性型以消瘦、生长停滞、心力衰竭（腹水、水肿）为主要特征；病程中parasitemia呈间歇性。</w:t>
      </w:r>
    </w:p>
    <w:p>
      <w:pPr>
        <w:spacing w:before="0" w:after="0" w:line="240" w:lineRule="auto"/>
        <w:jc w:val="left"/>
        <w:rPr>
          <w:rFonts w:hint="eastAsia"/>
        </w:rPr>
      </w:pPr>
      <w:r>
        <w:rPr>
          <w:rFonts w:hint="eastAsia"/>
        </w:rPr>
        <w:t>病因：采采蝇传播锥虫（刚果锥虫、活跃锥虫等），病原体在血液中繁殖，通过抗原变异逃避免疫，引发溶血、血管炎及心肌损伤。</w:t>
      </w:r>
    </w:p>
    <w:p>
      <w:pPr>
        <w:spacing w:before="0" w:after="0" w:line="240" w:lineRule="auto"/>
        <w:jc w:val="left"/>
        <w:rPr>
          <w:rFonts w:hint="eastAsia"/>
        </w:rPr>
      </w:pPr>
      <w:r>
        <w:rPr>
          <w:rFonts w:hint="eastAsia"/>
        </w:rPr>
        <w:t>诊断方法：血液涂片（厚血片+薄血片）可发现锥虫；PCR检测敏感性更高；血清学检测（ELISA）可辅助诊断群体感染。</w:t>
      </w:r>
    </w:p>
    <w:p>
      <w:pPr>
        <w:spacing w:before="0" w:after="0" w:line="240" w:lineRule="auto"/>
        <w:jc w:val="left"/>
        <w:rPr>
          <w:rFonts w:hint="eastAsia"/>
        </w:rPr>
      </w:pPr>
      <w:r>
        <w:rPr>
          <w:rFonts w:hint="eastAsia"/>
        </w:rPr>
        <w:t>防治建议：肌肉注射二脒那嗪（7mg/kg），需严格控制剂量；对症治疗贫血及心力衰竭；预防核心为采采蝇防控（驱虫药、环境灭蝇），疫区定期群体驱虫。</w:t>
      </w:r>
    </w:p>
    <w:p>
      <w:pPr>
        <w:spacing w:before="0" w:after="0" w:line="240" w:lineRule="auto"/>
        <w:jc w:val="left"/>
        <w:rPr>
          <w:rFonts w:hint="eastAsia"/>
        </w:rPr>
      </w:pPr>
    </w:p>
    <w:p>
      <w:pPr>
        <w:spacing w:before="0" w:after="0" w:line="240" w:lineRule="auto"/>
        <w:jc w:val="left"/>
        <w:rPr>
          <w:rFonts w:hint="eastAsia"/>
        </w:rPr>
      </w:pPr>
      <w:r>
        <w:rPr>
          <w:rFonts w:hint="eastAsia"/>
        </w:rPr>
        <w:t>编号（392）</w:t>
      </w:r>
    </w:p>
    <w:p>
      <w:pPr>
        <w:spacing w:before="0" w:after="0" w:line="240" w:lineRule="auto"/>
        <w:jc w:val="left"/>
        <w:rPr>
          <w:rFonts w:hint="eastAsia"/>
        </w:rPr>
      </w:pPr>
      <w:r>
        <w:rPr>
          <w:rFonts w:hint="eastAsia"/>
        </w:rPr>
        <w:t>疾病名称：心源性休克</w:t>
      </w:r>
    </w:p>
    <w:p>
      <w:pPr>
        <w:spacing w:before="0" w:after="0" w:line="240" w:lineRule="auto"/>
        <w:jc w:val="left"/>
        <w:rPr>
          <w:rFonts w:hint="eastAsia"/>
        </w:rPr>
      </w:pPr>
      <w:r>
        <w:rPr>
          <w:rFonts w:hint="eastAsia"/>
        </w:rPr>
        <w:t>类型：羊、山羊心血管功能衰竭综合征</w:t>
      </w:r>
    </w:p>
    <w:p>
      <w:pPr>
        <w:spacing w:before="0" w:after="0" w:line="240" w:lineRule="auto"/>
        <w:jc w:val="left"/>
        <w:rPr>
          <w:rFonts w:hint="eastAsia"/>
        </w:rPr>
      </w:pPr>
      <w:r>
        <w:rPr>
          <w:rFonts w:hint="eastAsia"/>
        </w:rPr>
        <w:t>症状：表现为精神萎靡、四肢冰冷、黏膜苍白或发绀，脉搏微弱、心动过速，皮肤弹性差（脱水），尿量减少；严重时卧地不起、昏迷，最终因多器官灌注不足死亡。</w:t>
      </w:r>
    </w:p>
    <w:p>
      <w:pPr>
        <w:spacing w:before="0" w:after="0" w:line="240" w:lineRule="auto"/>
        <w:jc w:val="left"/>
        <w:rPr>
          <w:rFonts w:hint="eastAsia"/>
        </w:rPr>
      </w:pPr>
      <w:r>
        <w:rPr>
          <w:rFonts w:hint="eastAsia"/>
        </w:rPr>
        <w:t>病因：继发于严重心脏疾病（心力衰竭、心肌炎）、败血症、脱水、严重创伤等，导致组织灌注不足、血管张力异常。</w:t>
      </w:r>
    </w:p>
    <w:p>
      <w:pPr>
        <w:spacing w:before="0" w:after="0" w:line="240" w:lineRule="auto"/>
        <w:jc w:val="left"/>
        <w:rPr>
          <w:rFonts w:hint="eastAsia"/>
        </w:rPr>
      </w:pPr>
      <w:r>
        <w:rPr>
          <w:rFonts w:hint="eastAsia"/>
        </w:rPr>
        <w:t>诊断方法：结合原发病史及典型休克体征；血液检查可见代谢性酸中毒、氮质血症、应激性高血糖；心电图可见心律失常。</w:t>
      </w:r>
    </w:p>
    <w:p>
      <w:pPr>
        <w:spacing w:before="0" w:after="0" w:line="240" w:lineRule="auto"/>
        <w:jc w:val="left"/>
        <w:rPr>
          <w:rFonts w:hint="eastAsia"/>
        </w:rPr>
      </w:pPr>
      <w:r>
        <w:rPr>
          <w:rFonts w:hint="eastAsia"/>
        </w:rPr>
        <w:t>防治建议：立即静脉输注等渗补液（按体重8%给予初始冲击量），纠正脱水及酸中毒；使用血管活性药物维持血压；同时治疗原发病（抗感染、抗心律失常）；早期干预预后较好，延误则死亡率极高。</w:t>
      </w:r>
    </w:p>
    <w:p>
      <w:pPr>
        <w:spacing w:before="0" w:after="0" w:line="240" w:lineRule="auto"/>
        <w:jc w:val="left"/>
        <w:rPr>
          <w:rFonts w:hint="eastAsia"/>
        </w:rPr>
      </w:pPr>
      <w:r>
        <w:rPr>
          <w:rFonts w:hint="eastAsia"/>
        </w:rPr>
        <w:t>。</w:t>
      </w:r>
    </w:p>
    <w:p>
      <w:pPr>
        <w:spacing w:before="0" w:after="0" w:line="240" w:lineRule="auto"/>
        <w:jc w:val="left"/>
        <w:rPr>
          <w:rFonts w:hint="eastAsia"/>
        </w:rPr>
      </w:pPr>
    </w:p>
    <w:p>
      <w:pPr>
        <w:spacing w:before="0" w:after="0" w:line="240" w:lineRule="auto"/>
        <w:jc w:val="left"/>
      </w:pPr>
      <w:r>
        <w:t>编号（393）</w:t>
      </w:r>
    </w:p>
    <w:p>
      <w:pPr>
        <w:spacing w:before="0" w:after="0" w:line="240" w:lineRule="auto"/>
        <w:jc w:val="left"/>
      </w:pPr>
      <w:r>
        <w:t>疾病名称（中英文）：传染性脓疱性皮炎（Contagious Ecthyma）</w:t>
      </w:r>
    </w:p>
    <w:p>
      <w:pPr>
        <w:spacing w:before="0" w:after="0" w:line="240" w:lineRule="auto"/>
        <w:jc w:val="left"/>
      </w:pPr>
      <w:r>
        <w:t>疾病症状：1.潜伏期38天，嘴唇、面部、耳朵、冠状带、阴囊、乳头等部位出现丘疹→水疱→脓疱→结痂，形成增生性痂皮；2.严重时出现肉芽组织增生，继发细菌感染或蝇蛆病；3.羔羊可能因饥饿或继发感染死亡，泌乳母羊乳头病变易诱发乳腺炎。</w:t>
      </w:r>
    </w:p>
    <w:p>
      <w:pPr>
        <w:spacing w:before="0" w:after="0" w:line="240" w:lineRule="auto"/>
        <w:jc w:val="left"/>
      </w:pPr>
      <w:r>
        <w:t>诊断：1.临床症状观察（特征性增生性痂皮）；2.电镜观察痂皮中病毒抗原，或血清学检测；3.组织活检可见角质形成细胞气球样变性和嗜酸性胞质内包涵体。</w:t>
      </w:r>
    </w:p>
    <w:p>
      <w:pPr>
        <w:spacing w:before="0" w:after="0" w:line="240" w:lineRule="auto"/>
        <w:jc w:val="left"/>
      </w:pPr>
      <w:r>
        <w:t>防治建议：1.治疗：局部用煤油+猪油、铋剂等保护创面，避免zoonotic感染（佩戴手套）；继发感染时用全身抗生素；羔羊口腔剧痛时可麻醉后清创；2.预防：接种减毒活疫苗或自体疫苗（痂皮研磨悬液），接种部位选耳内侧、尾下；发病后消毒圈舍（5%克辽林、福尔马林）。</w:t>
      </w:r>
    </w:p>
    <w:p>
      <w:pPr>
        <w:spacing w:before="0" w:after="0" w:line="240" w:lineRule="auto"/>
        <w:jc w:val="left"/>
      </w:pPr>
    </w:p>
    <w:p>
      <w:pPr>
        <w:spacing w:before="0" w:after="0" w:line="240" w:lineRule="auto"/>
        <w:jc w:val="left"/>
      </w:pPr>
      <w:r>
        <w:t>编号（394）</w:t>
      </w:r>
    </w:p>
    <w:p>
      <w:pPr>
        <w:spacing w:before="0" w:after="0" w:line="240" w:lineRule="auto"/>
        <w:jc w:val="left"/>
      </w:pPr>
      <w:r>
        <w:t>疾病名称（中英文）：羊痘（Capripox）</w:t>
      </w:r>
    </w:p>
    <w:p>
      <w:pPr>
        <w:spacing w:before="0" w:after="0" w:line="240" w:lineRule="auto"/>
        <w:jc w:val="left"/>
      </w:pPr>
      <w:r>
        <w:t>疾病症状：1.早期发热（4042℃）、鼻炎、结膜炎、食欲废绝；2.皮肤出现0.51.5cm红色斑丘疹，尤其在口鼻、嘴唇、乳房，水疱可融合，口腔黏膜溃疡；3.淋巴结肿大8倍以上，严重时肺部和消化道出现lesions，死亡率最高达100%（羔羊或继发感染）。</w:t>
      </w:r>
    </w:p>
    <w:p>
      <w:pPr>
        <w:spacing w:before="0" w:after="0" w:line="240" w:lineRule="auto"/>
        <w:jc w:val="left"/>
      </w:pPr>
      <w:r>
        <w:t>诊断：1.临床症状+流行病史；2.电镜或血清学检测（免疫扩散、中和试验）区分传染性脓疱性皮炎；3.组织活检可见嗜酸性胞质内包涵体、血管炎和坏死。</w:t>
      </w:r>
    </w:p>
    <w:p>
      <w:pPr>
        <w:spacing w:before="0" w:after="0" w:line="240" w:lineRule="auto"/>
        <w:jc w:val="left"/>
      </w:pPr>
      <w:r>
        <w:t>防治建议：1.治疗：无特效疗法，对症处理（退烧、抗感染）；2.预防：禁止从疫区引进动物，检疫隔离；接种减毒活疫苗或重组疫苗，疫区每612个月接种1次；发病后扑杀病畜及接触者。</w:t>
      </w:r>
    </w:p>
    <w:p>
      <w:pPr>
        <w:spacing w:before="0" w:after="0" w:line="240" w:lineRule="auto"/>
        <w:jc w:val="left"/>
      </w:pPr>
    </w:p>
    <w:p>
      <w:pPr>
        <w:spacing w:before="0" w:after="0" w:line="240" w:lineRule="auto"/>
        <w:jc w:val="left"/>
      </w:pPr>
      <w:r>
        <w:t>编号（395）</w:t>
      </w:r>
    </w:p>
    <w:p>
      <w:pPr>
        <w:spacing w:before="0" w:after="0" w:line="240" w:lineRule="auto"/>
        <w:jc w:val="left"/>
      </w:pPr>
      <w:r>
        <w:t>疾病名称（中英文）：小反刍兽疫（Peste des Petits Ruminants,PPR）</w:t>
      </w:r>
    </w:p>
    <w:p>
      <w:pPr>
        <w:spacing w:before="0" w:after="0" w:line="240" w:lineRule="auto"/>
        <w:jc w:val="left"/>
      </w:pPr>
      <w:r>
        <w:t>疾病症状：1.早期嘴唇水肿，上皮糜烂、溃疡，覆盖褐色痂皮；2.存活者痂皮持续14天，组织学可见棘层肥厚、角化过度，无传染性脓疱性皮炎的乳头状增生。</w:t>
      </w:r>
    </w:p>
    <w:p>
      <w:pPr>
        <w:spacing w:before="0" w:after="0" w:line="240" w:lineRule="auto"/>
        <w:jc w:val="left"/>
      </w:pPr>
      <w:r>
        <w:t>诊断：1.临床症状+血清学检测；2.组织活检可见多核巨细胞和嗜酸性胞质内包涵体。</w:t>
      </w:r>
    </w:p>
    <w:p>
      <w:pPr>
        <w:spacing w:before="0" w:after="0" w:line="240" w:lineRule="auto"/>
        <w:jc w:val="left"/>
      </w:pPr>
      <w:r>
        <w:t>防治建议：1.治疗：对症支持治疗，控制继发感染；2.预防：接种灭活疫苗或重组羊痘病毒载体疫苗。</w:t>
      </w:r>
    </w:p>
    <w:p>
      <w:pPr>
        <w:spacing w:before="0" w:after="0" w:line="240" w:lineRule="auto"/>
        <w:jc w:val="left"/>
      </w:pPr>
    </w:p>
    <w:p>
      <w:pPr>
        <w:spacing w:before="0" w:after="0" w:line="240" w:lineRule="auto"/>
        <w:jc w:val="left"/>
      </w:pPr>
      <w:r>
        <w:t>编号（396）</w:t>
      </w:r>
    </w:p>
    <w:p>
      <w:pPr>
        <w:spacing w:before="0" w:after="0" w:line="240" w:lineRule="auto"/>
        <w:jc w:val="left"/>
      </w:pPr>
      <w:r>
        <w:t>疾病名称（中英文）：蓝舌病（Bluetongue）</w:t>
      </w:r>
    </w:p>
    <w:p>
      <w:pPr>
        <w:spacing w:before="0" w:after="0" w:line="240" w:lineRule="auto"/>
        <w:jc w:val="left"/>
      </w:pPr>
      <w:r>
        <w:t>疾病症状：1.山羊多为亚临床感染，少数出现嘴唇肿胀、流涎、口鼻部小痂皮、乳房皮肤红斑；2.无特征性皮肤lesions，需结合其他系统症状（如发热）。</w:t>
      </w:r>
    </w:p>
    <w:p>
      <w:pPr>
        <w:spacing w:before="0" w:after="0" w:line="240" w:lineRule="auto"/>
        <w:jc w:val="left"/>
      </w:pPr>
      <w:r>
        <w:t>诊断：1.病毒分离或血清学检测；2.排除口蹄疫、小反刍兽疫。</w:t>
      </w:r>
    </w:p>
    <w:p>
      <w:pPr>
        <w:spacing w:before="0" w:after="0" w:line="240" w:lineRule="auto"/>
        <w:jc w:val="left"/>
      </w:pPr>
      <w:r>
        <w:t>防治建议：1.治疗：无特效疗法，对症处理；2.预防：控制库蠓传播（驱虫、避蚊），接种多价疫苗。</w:t>
      </w:r>
    </w:p>
    <w:p>
      <w:pPr>
        <w:spacing w:before="0" w:after="0" w:line="240" w:lineRule="auto"/>
        <w:jc w:val="left"/>
      </w:pPr>
    </w:p>
    <w:p>
      <w:pPr>
        <w:spacing w:before="0" w:after="0" w:line="240" w:lineRule="auto"/>
        <w:jc w:val="left"/>
      </w:pPr>
      <w:r>
        <w:t>编号（397）</w:t>
      </w:r>
    </w:p>
    <w:p>
      <w:pPr>
        <w:spacing w:before="0" w:after="0" w:line="240" w:lineRule="auto"/>
        <w:jc w:val="left"/>
      </w:pPr>
      <w:r>
        <w:t>疾病名称（中英文）：葡萄球菌性皮炎（Staphylococcal Dermatitis）</w:t>
      </w:r>
    </w:p>
    <w:p>
      <w:pPr>
        <w:spacing w:before="0" w:after="0" w:line="240" w:lineRule="auto"/>
        <w:jc w:val="left"/>
      </w:pPr>
      <w:r>
        <w:t>疾病症状：1.原发性：非毛囊性/毛囊性丘疹→脓疱，可融合、结痂，伴脱毛、脱屑；2.常见于乳房、会阴部、尾下，乳头病变易诱发乳腺炎；3.慢性期以脱毛和鳞屑为主要表现。</w:t>
      </w:r>
    </w:p>
    <w:p>
      <w:pPr>
        <w:spacing w:before="0" w:after="0" w:line="240" w:lineRule="auto"/>
        <w:jc w:val="left"/>
      </w:pPr>
      <w:r>
        <w:t>诊断：1.临床症状观察；2.直接涂片可见中性粒细胞内吞噬球菌；3.细菌培养分离葡萄球菌（如金黄色葡萄球菌）。</w:t>
      </w:r>
    </w:p>
    <w:p>
      <w:pPr>
        <w:spacing w:before="0" w:after="0" w:line="240" w:lineRule="auto"/>
        <w:jc w:val="left"/>
      </w:pPr>
      <w:r>
        <w:t>防治建议：1.治疗：局部用碘附、氯己定清洗后涂抹抗菌软膏；全身感染时用青霉素（需做药敏试验），禁用氯霉素、氟喹诺酮类（食品动物禁忌）；2.预防：保持圈舍卫生，挤奶后消毒乳头，避免交叉感染。</w:t>
      </w:r>
    </w:p>
    <w:p>
      <w:pPr>
        <w:spacing w:before="0" w:after="0" w:line="240" w:lineRule="auto"/>
        <w:jc w:val="left"/>
      </w:pPr>
    </w:p>
    <w:p>
      <w:pPr>
        <w:spacing w:before="0" w:after="0" w:line="240" w:lineRule="auto"/>
        <w:jc w:val="left"/>
      </w:pPr>
      <w:r>
        <w:t>编号（398）</w:t>
      </w:r>
    </w:p>
    <w:p>
      <w:pPr>
        <w:spacing w:before="0" w:after="0" w:line="240" w:lineRule="auto"/>
        <w:jc w:val="left"/>
      </w:pPr>
      <w:r>
        <w:t>疾病名称（中英文）：皮肤丝菌病（Dermatophilosis）</w:t>
      </w:r>
    </w:p>
    <w:p>
      <w:pPr>
        <w:spacing w:before="0" w:after="0" w:line="240" w:lineRule="auto"/>
        <w:jc w:val="left"/>
      </w:pPr>
      <w:r>
        <w:t>疾病症状：1.常见于耳朵、口鼻、四肢，初期为微小疣状痂皮，易脱落，暴露干燥浅色创面；2.后期形成增厚的增生性痂皮，类似传染性脓疱性皮炎，无剧烈瘙痒；3.继发细菌感染时可能出现疼痛或瘙痒。</w:t>
      </w:r>
    </w:p>
    <w:p>
      <w:pPr>
        <w:spacing w:before="0" w:after="0" w:line="240" w:lineRule="auto"/>
        <w:jc w:val="left"/>
      </w:pPr>
      <w:r>
        <w:t>诊断：1.病料涂片（湿润痂皮）可见革兰氏阳性分支菌丝（呈“铁轨状”）；2.组织活检可见角化过度，毛囊内中性粒细胞浸润，PAS染色阳性；3.细菌培养（微需氧环境）。</w:t>
      </w:r>
    </w:p>
    <w:p>
      <w:pPr>
        <w:spacing w:before="0" w:after="0" w:line="240" w:lineRule="auto"/>
        <w:jc w:val="left"/>
      </w:pPr>
      <w:r>
        <w:t>防治建议：1.治疗：全身用四环素、青霉素链霉素；局部用2%5%石硫合剂、碘附清洗，清除痂皮；2.预防：避免淋雨和潮湿环境，提供遮雨棚；控制蜱虫等体外寄生虫，减少皮肤损伤；handlers做好防护（zoonotic风险）。</w:t>
      </w:r>
    </w:p>
    <w:p>
      <w:pPr>
        <w:spacing w:before="0" w:after="0" w:line="240" w:lineRule="auto"/>
        <w:jc w:val="left"/>
      </w:pPr>
    </w:p>
    <w:p>
      <w:pPr>
        <w:spacing w:before="0" w:after="0" w:line="240" w:lineRule="auto"/>
        <w:jc w:val="left"/>
      </w:pPr>
      <w:r>
        <w:t>编号（399）</w:t>
      </w:r>
    </w:p>
    <w:p>
      <w:pPr>
        <w:spacing w:before="0" w:after="0" w:line="240" w:lineRule="auto"/>
        <w:jc w:val="left"/>
      </w:pPr>
      <w:r>
        <w:t>疾病名称（中英文）：假结核棒状杆菌感染（Corynebacterium pseudotuberculosis Infection）</w:t>
      </w:r>
    </w:p>
    <w:p>
      <w:pPr>
        <w:spacing w:before="0" w:after="0" w:line="240" w:lineRule="auto"/>
        <w:jc w:val="left"/>
      </w:pPr>
      <w:r>
        <w:t>疾病症状：皮肤出现小结节，形成排脓通道，可作为传染源传播给其他个体。</w:t>
      </w:r>
    </w:p>
    <w:p>
      <w:pPr>
        <w:spacing w:before="0" w:after="0" w:line="240" w:lineRule="auto"/>
        <w:jc w:val="left"/>
      </w:pPr>
      <w:r>
        <w:t>诊断：1.细菌培养；2.组织活检可见结核样肉芽肿反应。</w:t>
      </w:r>
    </w:p>
    <w:p>
      <w:pPr>
        <w:spacing w:before="0" w:after="0" w:line="240" w:lineRule="auto"/>
        <w:jc w:val="left"/>
      </w:pPr>
      <w:r>
        <w:t>防治建议：1.治疗：隔离病畜，脓肿切开引流后消毒；2.预防：淘汰严重感染个体，保持圈舍清洁干燥。</w:t>
      </w:r>
    </w:p>
    <w:p>
      <w:pPr>
        <w:spacing w:before="0" w:after="0" w:line="240" w:lineRule="auto"/>
        <w:jc w:val="left"/>
      </w:pPr>
    </w:p>
    <w:p>
      <w:pPr>
        <w:spacing w:before="0" w:after="0" w:line="240" w:lineRule="auto"/>
        <w:jc w:val="left"/>
      </w:pPr>
      <w:r>
        <w:t>编号（400）</w:t>
      </w:r>
    </w:p>
    <w:p>
      <w:pPr>
        <w:spacing w:before="0" w:after="0" w:line="240" w:lineRule="auto"/>
        <w:jc w:val="left"/>
      </w:pPr>
      <w:r>
        <w:t>疾病名称（中英文）：癣菌病（Ringworm）</w:t>
      </w:r>
    </w:p>
    <w:p>
      <w:pPr>
        <w:spacing w:before="0" w:after="0" w:line="240" w:lineRule="auto"/>
        <w:jc w:val="left"/>
      </w:pPr>
      <w:r>
        <w:t>疾病症状：1.面部、耳朵、颈部、四肢出现环形脱毛斑，伴红斑、鳞屑、结痂，瘙痒不明显；2.毛发易断裂，严重时病灶融合扩大。</w:t>
      </w:r>
    </w:p>
    <w:p>
      <w:pPr>
        <w:spacing w:before="0" w:after="0" w:line="240" w:lineRule="auto"/>
        <w:jc w:val="left"/>
      </w:pPr>
      <w:r>
        <w:t>诊断：1.皮肤刮片或拔取病健交界处毛发，显微镜下可见毛外菌丝；2.沙堡培养基培养（30℃，需添加硫胺素），观察菌落形态。</w:t>
      </w:r>
    </w:p>
    <w:p>
      <w:pPr>
        <w:spacing w:before="0" w:after="0" w:line="240" w:lineRule="auto"/>
        <w:jc w:val="left"/>
      </w:pPr>
      <w:r>
        <w:t>防治建议：1.治疗：局部用2%5%石硫合剂、碘附喷雾（每日1次，连用5天，后每周1次）；小病灶可涂抹噻苯达唑软膏或抗真菌药膏；不建议口服灰黄霉素（成本高，多用于贵重动物）；2.预防：改善圈舍通风干燥，避免拥挤；消毒污染环境（次氯酸钠）；接触病畜后洗手，避免人兽共患。</w:t>
      </w:r>
    </w:p>
    <w:p>
      <w:pPr>
        <w:spacing w:before="0" w:after="0" w:line="240" w:lineRule="auto"/>
        <w:jc w:val="left"/>
      </w:pPr>
    </w:p>
    <w:p>
      <w:pPr>
        <w:spacing w:before="0" w:after="0" w:line="240" w:lineRule="auto"/>
        <w:jc w:val="left"/>
      </w:pPr>
      <w:r>
        <w:t>编号（401）</w:t>
      </w:r>
    </w:p>
    <w:p>
      <w:pPr>
        <w:spacing w:before="0" w:after="0" w:line="240" w:lineRule="auto"/>
        <w:jc w:val="left"/>
      </w:pPr>
      <w:r>
        <w:t>疾病名称（中英文）：酵母菌感染（Yeast Infections）</w:t>
      </w:r>
    </w:p>
    <w:p>
      <w:pPr>
        <w:spacing w:before="0" w:after="0" w:line="240" w:lineRule="auto"/>
        <w:jc w:val="left"/>
      </w:pPr>
      <w:r>
        <w:t>疾病症状：1.乳房、躯干出现环形lesions、油腻性脱屑、脱毛、结痂；2.慢性病例伴体重下降，多继发于营养缺乏或慢性消耗性疾病。</w:t>
      </w:r>
    </w:p>
    <w:p>
      <w:pPr>
        <w:spacing w:before="0" w:after="0" w:line="240" w:lineRule="auto"/>
        <w:jc w:val="left"/>
      </w:pPr>
      <w:r>
        <w:t>诊断：1.皮肤刮片或组织活检可见PAS阳性酵母菌；2.真菌培养分离马拉色菌等菌株。</w:t>
      </w:r>
    </w:p>
    <w:p>
      <w:pPr>
        <w:spacing w:before="0" w:after="0" w:line="240" w:lineRule="auto"/>
        <w:jc w:val="left"/>
      </w:pPr>
      <w:r>
        <w:t>防治建议：1.治疗：每周用氯己定香波清洗，外用恩康唑；补充蛋白质和微量元素，改善机体抵抗力；2.预防：保持皮肤清洁，避免长期潮湿。</w:t>
      </w:r>
    </w:p>
    <w:p>
      <w:pPr>
        <w:spacing w:before="0" w:after="0" w:line="240" w:lineRule="auto"/>
        <w:jc w:val="left"/>
      </w:pPr>
    </w:p>
    <w:p>
      <w:pPr>
        <w:spacing w:before="0" w:after="0" w:line="240" w:lineRule="auto"/>
        <w:jc w:val="left"/>
      </w:pPr>
      <w:r>
        <w:t>编号（402）</w:t>
      </w:r>
    </w:p>
    <w:p>
      <w:pPr>
        <w:spacing w:before="0" w:after="0" w:line="240" w:lineRule="auto"/>
        <w:jc w:val="left"/>
      </w:pPr>
      <w:r>
        <w:t>疾病名称（中英文）：疥螨病（Sarcoptic Mange）</w:t>
      </w:r>
    </w:p>
    <w:p>
      <w:pPr>
        <w:spacing w:before="0" w:after="0" w:line="240" w:lineRule="auto"/>
        <w:jc w:val="left"/>
      </w:pPr>
      <w:r>
        <w:t>疾病症状：1.剧烈瘙痒，头部、颈部、胸腹部、内侧大腿等部位出现丘疹、角化过度、脱毛、皮肤增厚、皱裂；2.严重时体重下降，淋巴结肿大，甚至死亡。</w:t>
      </w:r>
    </w:p>
    <w:p>
      <w:pPr>
        <w:spacing w:before="0" w:after="0" w:line="240" w:lineRule="auto"/>
        <w:jc w:val="left"/>
      </w:pPr>
      <w:r>
        <w:t>诊断：1.深层皮肤刮片（加20%氢氧化钾处理），显微镜下可见疥螨（前足有长柄吸盘）；2.组织活检可见嗜酸性皮炎和隧道结构。</w:t>
      </w:r>
    </w:p>
    <w:p>
      <w:pPr>
        <w:spacing w:before="0" w:after="0" w:line="240" w:lineRule="auto"/>
        <w:jc w:val="left"/>
      </w:pPr>
      <w:r>
        <w:t>防治建议：1.治疗：泌乳期：510次2%5%石硫合剂涂抹（每57天1次）；非泌乳期：0.05%阿维菌素喷雾（2次，间隔710天），或伊维菌素皮下注射（0.20.4mg/kg，3次，间隔14天）；2.预防：隔离病畜，消毒圈舍（疥螨可存活10周）；引入新畜前检疫。</w:t>
      </w:r>
    </w:p>
    <w:p>
      <w:pPr>
        <w:spacing w:before="0" w:after="0" w:line="240" w:lineRule="auto"/>
        <w:jc w:val="left"/>
      </w:pPr>
    </w:p>
    <w:p>
      <w:pPr>
        <w:spacing w:before="0" w:after="0" w:line="240" w:lineRule="auto"/>
        <w:jc w:val="left"/>
      </w:pPr>
      <w:r>
        <w:t>编号（403）</w:t>
      </w:r>
    </w:p>
    <w:p>
      <w:pPr>
        <w:spacing w:before="0" w:after="0" w:line="240" w:lineRule="auto"/>
        <w:jc w:val="left"/>
      </w:pPr>
      <w:r>
        <w:t>疾病名称（中英文）：痒螨病（Psoroptic Mange）</w:t>
      </w:r>
    </w:p>
    <w:p>
      <w:pPr>
        <w:spacing w:before="0" w:after="0" w:line="240" w:lineRule="auto"/>
        <w:jc w:val="left"/>
      </w:pPr>
      <w:r>
        <w:t>疾病症状：1.主要感染耳部，可见黄色蜡样分泌物、结痂，伴摇头、抓挠，偶发头部、背部lesions；2.严重时引发中耳炎、脑膜炎，出现头倾斜。</w:t>
      </w:r>
    </w:p>
    <w:p>
      <w:pPr>
        <w:spacing w:before="0" w:after="0" w:line="240" w:lineRule="auto"/>
        <w:jc w:val="left"/>
      </w:pPr>
      <w:r>
        <w:t>诊断：1.耳部分泌物涂片可见痒螨（前足有分节长柄）；2.耳镜检查观察耳道内螨体和分泌物。</w:t>
      </w:r>
    </w:p>
    <w:p>
      <w:pPr>
        <w:spacing w:before="0" w:after="0" w:line="240" w:lineRule="auto"/>
        <w:jc w:val="left"/>
      </w:pPr>
      <w:r>
        <w:t>防治建议：1.治疗：耳部用伊维菌素溶液滴注，或外用杀螨药膏；全身感染用阿维菌素喷雾或伊维菌素注射（2次，间隔1周）；2.预防：定期清理耳道，消毒圈舍，避免拥挤。</w:t>
      </w:r>
    </w:p>
    <w:p>
      <w:pPr>
        <w:spacing w:before="0" w:after="0" w:line="240" w:lineRule="auto"/>
        <w:jc w:val="left"/>
      </w:pPr>
    </w:p>
    <w:p>
      <w:pPr>
        <w:spacing w:before="0" w:after="0" w:line="240" w:lineRule="auto"/>
        <w:jc w:val="left"/>
      </w:pPr>
      <w:r>
        <w:t>编号（404）</w:t>
      </w:r>
    </w:p>
    <w:p>
      <w:pPr>
        <w:spacing w:before="0" w:after="0" w:line="240" w:lineRule="auto"/>
        <w:jc w:val="left"/>
      </w:pPr>
      <w:r>
        <w:t>疾病名称（中英文）：蜱病（Tick Infestation）</w:t>
      </w:r>
    </w:p>
    <w:p>
      <w:pPr>
        <w:spacing w:before="0" w:after="0" w:line="240" w:lineRule="auto"/>
        <w:jc w:val="left"/>
      </w:pPr>
      <w:r>
        <w:t>疾病症状：1.蜱附着部位出现丘疹、脓疱、溃疡、结痂，伴瘙痒或疼痛；2.严重时贫血、体重下降，传播无浆体病、巴贝斯虫病等；3.部分蜱可引发麻痹。</w:t>
      </w:r>
    </w:p>
    <w:p>
      <w:pPr>
        <w:spacing w:before="0" w:after="0" w:line="240" w:lineRule="auto"/>
        <w:jc w:val="left"/>
      </w:pPr>
      <w:r>
        <w:t>诊断：1.体表观察到蜱成虫/若虫/幼虫；2.皮肤活检可见嵌入的蜱口器，排除其他皮肤感染。</w:t>
      </w:r>
    </w:p>
    <w:p>
      <w:pPr>
        <w:spacing w:before="0" w:after="0" w:line="240" w:lineRule="auto"/>
        <w:jc w:val="left"/>
      </w:pPr>
      <w:r>
        <w:t>防治建议：1.治疗：手工拔除蜱（用工具旋转取出，避免口器残留）；外用amitraz（0.025%0.05%）喷雾或药浴，伊维菌素皮下注射（2040mg/100kg）；2.预防：定期药浴（间隔23周），清理圈舍杂草；pasture焚烧或翻耕减少蜱滋生。</w:t>
      </w:r>
    </w:p>
    <w:p>
      <w:pPr>
        <w:spacing w:before="0" w:after="0" w:line="240" w:lineRule="auto"/>
        <w:jc w:val="left"/>
      </w:pPr>
    </w:p>
    <w:p>
      <w:pPr>
        <w:spacing w:before="0" w:after="0" w:line="240" w:lineRule="auto"/>
        <w:jc w:val="left"/>
      </w:pPr>
      <w:r>
        <w:t>编号（405）</w:t>
      </w:r>
    </w:p>
    <w:p>
      <w:pPr>
        <w:spacing w:before="0" w:after="0" w:line="240" w:lineRule="auto"/>
        <w:jc w:val="left"/>
      </w:pPr>
      <w:r>
        <w:t>疾病名称（中英文）：蝇蛆病（Cutaneous Myiasis）</w:t>
      </w:r>
    </w:p>
    <w:p>
      <w:pPr>
        <w:spacing w:before="0" w:after="0" w:line="240" w:lineRule="auto"/>
        <w:jc w:val="left"/>
      </w:pPr>
      <w:r>
        <w:t>疾病症状：1.伤口、体孔（口鼻、脐部）出现蝇蛆，伴恶臭、瘙痒、化脓；2.严重时引发毒血症、败血症，导致死亡。</w:t>
      </w:r>
    </w:p>
    <w:p>
      <w:pPr>
        <w:spacing w:before="0" w:after="0" w:line="240" w:lineRule="auto"/>
        <w:jc w:val="left"/>
      </w:pPr>
      <w:r>
        <w:t>诊断：1.体表观察到蝇蛆；2.结合伤口感染史（剪毛、去角、蜱叮咬等伤口）。</w:t>
      </w:r>
    </w:p>
    <w:p>
      <w:pPr>
        <w:spacing w:before="0" w:after="0" w:line="240" w:lineRule="auto"/>
        <w:jc w:val="left"/>
      </w:pPr>
      <w:r>
        <w:t>防治建议：1.治疗：清创去除蝇蛆，用马拉硫磷或库马磷软膏涂抹伤口；全身用抗生素控制感染，伊维菌素预防幼虫定植；2.预防：及时处理伤口，涂抹蝇类驱避剂；淘汰严重感染个体，清理圈舍粪便。</w:t>
      </w:r>
    </w:p>
    <w:p>
      <w:pPr>
        <w:spacing w:before="0" w:after="0" w:line="240" w:lineRule="auto"/>
        <w:jc w:val="left"/>
      </w:pPr>
    </w:p>
    <w:p>
      <w:pPr>
        <w:spacing w:before="0" w:after="0" w:line="240" w:lineRule="auto"/>
        <w:jc w:val="left"/>
      </w:pPr>
      <w:r>
        <w:t>编号（406）</w:t>
      </w:r>
    </w:p>
    <w:p>
      <w:pPr>
        <w:spacing w:before="0" w:after="0" w:line="240" w:lineRule="auto"/>
        <w:jc w:val="left"/>
      </w:pPr>
      <w:r>
        <w:t>疾病名称（中英文）：虱子感染（Lice Infestation）</w:t>
      </w:r>
    </w:p>
    <w:p>
      <w:pPr>
        <w:spacing w:before="0" w:after="0" w:line="240" w:lineRule="auto"/>
        <w:jc w:val="left"/>
      </w:pPr>
      <w:r>
        <w:t>疾病症状：1.吸血虱：贫血、皮肤瘙痒、继发感染，羔羊可能死亡；2.啮毛虱：脱毛、毛被损伤（尤其安哥拉山羊），皮肤瘙痒、抓挠。</w:t>
      </w:r>
    </w:p>
    <w:p>
      <w:pPr>
        <w:spacing w:before="0" w:after="0" w:line="240" w:lineRule="auto"/>
        <w:jc w:val="left"/>
      </w:pPr>
      <w:r>
        <w:t>诊断：1.体表观察到虱子或虫卵（毛干上）；2.跳蚤梳收集样本，显微镜下鉴定虱子种类。</w:t>
      </w:r>
    </w:p>
    <w:p>
      <w:pPr>
        <w:spacing w:before="0" w:after="0" w:line="240" w:lineRule="auto"/>
        <w:jc w:val="left"/>
      </w:pPr>
      <w:r>
        <w:t>防治建议：1.治疗：外用氯菊酯（0.05%）喷雾、库马磷（0.25%）喷雾，间隔1014天重复1次（杀灭新孵化虱子）；伊维菌素皮下注射（20mg/100kg）对吸血虱有效；2.预防：剪毛后药浴，保持圈舍清洁；母羊产羔前治疗，避免传给羔羊。</w:t>
      </w:r>
    </w:p>
    <w:p>
      <w:pPr>
        <w:spacing w:before="0" w:after="0" w:line="240" w:lineRule="auto"/>
        <w:jc w:val="left"/>
      </w:pPr>
    </w:p>
    <w:p>
      <w:pPr>
        <w:spacing w:before="0" w:after="0" w:line="240" w:lineRule="auto"/>
        <w:jc w:val="left"/>
      </w:pPr>
      <w:r>
        <w:t>编号（407）</w:t>
      </w:r>
    </w:p>
    <w:p>
      <w:pPr>
        <w:spacing w:before="0" w:after="0" w:line="240" w:lineRule="auto"/>
        <w:jc w:val="left"/>
      </w:pPr>
      <w:r>
        <w:t>疾病名称（中英文）：锌缺乏/锌反应性皮炎（Zinc Deficiency/Zinc Responsive Dermatosis）</w:t>
      </w:r>
    </w:p>
    <w:p>
      <w:pPr>
        <w:spacing w:before="0" w:after="0" w:line="240" w:lineRule="auto"/>
        <w:jc w:val="left"/>
      </w:pPr>
      <w:r>
        <w:t>疾病症状：1.皮肤充血、瘙痒（非持续性），背部、腿部、会阴部、面部出现增厚、龟裂、结痂，鼻孔、眼周结痂环绕；2.毛发油腻、缠结，安哥拉山羊出现毛纤维断裂；3.可能伴体重下降。</w:t>
      </w:r>
    </w:p>
    <w:p>
      <w:pPr>
        <w:spacing w:before="0" w:after="0" w:line="240" w:lineRule="auto"/>
        <w:jc w:val="left"/>
      </w:pPr>
      <w:r>
        <w:t>诊断：1.皮肤活检可见角化不全；2.血清锌水平＜0.8ppm（参考值0.570.63ppm）；3.排除疥螨病、皮肤丝菌病；4.补锌治疗后症状缓解可确诊。</w:t>
      </w:r>
    </w:p>
    <w:p>
      <w:pPr>
        <w:spacing w:before="0" w:after="0" w:line="240" w:lineRule="auto"/>
        <w:jc w:val="left"/>
      </w:pPr>
      <w:r>
        <w:t>防治建议：1.治疗：口服硫酸锌1g/天，连用2周，无效则排查其他病因；2.预防：饲料添加锌（4575ppm），避免钙过量（影响锌吸收）；遗传性锌吸收障碍个体需长期补锌。</w:t>
      </w:r>
    </w:p>
    <w:p>
      <w:pPr>
        <w:spacing w:before="0" w:after="0" w:line="240" w:lineRule="auto"/>
        <w:jc w:val="left"/>
      </w:pPr>
    </w:p>
    <w:p>
      <w:pPr>
        <w:spacing w:before="0" w:after="0" w:line="240" w:lineRule="auto"/>
        <w:jc w:val="left"/>
      </w:pPr>
      <w:r>
        <w:t>编号（408）</w:t>
      </w:r>
    </w:p>
    <w:p>
      <w:pPr>
        <w:spacing w:before="0" w:after="0" w:line="240" w:lineRule="auto"/>
        <w:jc w:val="left"/>
      </w:pPr>
      <w:r>
        <w:t>疾病名称（中英文）：维生素A缺乏（Vitamin A Deficiency）</w:t>
      </w:r>
    </w:p>
    <w:p>
      <w:pPr>
        <w:spacing w:before="0" w:after="0" w:line="240" w:lineRule="auto"/>
        <w:jc w:val="left"/>
      </w:pPr>
      <w:r>
        <w:t>疾病症状：1.毛发粗糙、干燥、斑驳状脱毛，皮肤角化过度；2.伴眼干燥、神经症状（如失明）。</w:t>
      </w:r>
    </w:p>
    <w:p>
      <w:pPr>
        <w:spacing w:before="0" w:after="0" w:line="240" w:lineRule="auto"/>
        <w:jc w:val="left"/>
      </w:pPr>
      <w:r>
        <w:t>诊断：1.血浆维生素A＜13μg/dl，肝脏维生素A水平降低；2.组织活检可见皮肤角化过度；3.饲料分析无青绿饲料或胡萝卜素来源。</w:t>
      </w:r>
    </w:p>
    <w:p>
      <w:pPr>
        <w:spacing w:before="0" w:after="0" w:line="240" w:lineRule="auto"/>
        <w:jc w:val="left"/>
      </w:pPr>
      <w:r>
        <w:t>防治建议：1.治疗：口服苜蓿草或苜蓿粉（富含胡萝卜素）；肌内注射维生素A（30006000IU/kg，每2个月1次）；2.预防：饲料中添加青绿饲料、胡萝卜或维生素A预混料；羔羊及时吃初乳（初乳富含维生素A）。</w:t>
      </w:r>
    </w:p>
    <w:p>
      <w:pPr>
        <w:spacing w:before="0" w:after="0" w:line="240" w:lineRule="auto"/>
        <w:jc w:val="left"/>
      </w:pPr>
    </w:p>
    <w:p>
      <w:pPr>
        <w:spacing w:before="0" w:after="0" w:line="240" w:lineRule="auto"/>
        <w:jc w:val="left"/>
      </w:pPr>
      <w:r>
        <w:t>编号（409）</w:t>
      </w:r>
    </w:p>
    <w:p>
      <w:pPr>
        <w:spacing w:before="0" w:after="0" w:line="240" w:lineRule="auto"/>
        <w:jc w:val="left"/>
      </w:pPr>
      <w:r>
        <w:t>疾病名称（中英文）：碘缺乏（Iodine Deficiency）</w:t>
      </w:r>
    </w:p>
    <w:p>
      <w:pPr>
        <w:spacing w:before="0" w:after="0" w:line="240" w:lineRule="auto"/>
        <w:jc w:val="left"/>
      </w:pPr>
      <w:r>
        <w:t>疾病症状：1.成年羊甲状腺肿大（甲状腺肿），无明显皮肤症状；2.羔羊可能毛发稀疏、皮肤增厚、鳞屑增多，伴生长迟缓、呆滞。</w:t>
      </w:r>
    </w:p>
    <w:p>
      <w:pPr>
        <w:spacing w:before="0" w:after="0" w:line="240" w:lineRule="auto"/>
        <w:jc w:val="left"/>
      </w:pPr>
      <w:r>
        <w:t>诊断：1.临床观察甲状腺肿大；2.饲料或土壤碘含量检测；3.排除甲状腺机能障碍遗传病。</w:t>
      </w:r>
    </w:p>
    <w:p>
      <w:pPr>
        <w:spacing w:before="0" w:after="0" w:line="240" w:lineRule="auto"/>
        <w:jc w:val="left"/>
      </w:pPr>
      <w:r>
        <w:t>防治建议：1.治疗：口服碘盐或每周皮肤涂抹1ml碘酊；2.预防：饲料添加碘盐（唯一盐分来源）；避免过量饲喂十字花科植物（含致甲状腺肿物质）。</w:t>
      </w:r>
    </w:p>
    <w:p>
      <w:pPr>
        <w:spacing w:before="0" w:after="0" w:line="240" w:lineRule="auto"/>
        <w:jc w:val="left"/>
      </w:pPr>
    </w:p>
    <w:p>
      <w:pPr>
        <w:spacing w:before="0" w:after="0" w:line="240" w:lineRule="auto"/>
        <w:jc w:val="left"/>
      </w:pPr>
      <w:r>
        <w:t>编号（410）</w:t>
      </w:r>
    </w:p>
    <w:p>
      <w:pPr>
        <w:spacing w:before="0" w:after="0" w:line="240" w:lineRule="auto"/>
        <w:jc w:val="left"/>
      </w:pPr>
      <w:r>
        <w:t>疾病名称（中英文）：光敏感性皮炎（Photosensitization）</w:t>
      </w:r>
    </w:p>
    <w:p>
      <w:pPr>
        <w:spacing w:before="0" w:after="0" w:line="240" w:lineRule="auto"/>
        <w:jc w:val="left"/>
      </w:pPr>
      <w:r>
        <w:t>疾病症状：1.浅色皮肤（口鼻、乳房、会阴部）出现红斑、水肿、剧烈瘙痒、坏死、结痂；2.肝源性型（继发于肝损伤）伴黄疸、腹水；3.躲避阳光，可能出现吞咽困难、呼吸困难。</w:t>
      </w:r>
    </w:p>
    <w:p>
      <w:pPr>
        <w:spacing w:before="0" w:after="0" w:line="240" w:lineRule="auto"/>
        <w:jc w:val="left"/>
      </w:pPr>
      <w:r>
        <w:t>诊断：1.临床症状+暴晒史+饲料史（采食感光植物如荞麦、金丝桃）；2.肝功能检测区分原发性/肝源性；3.排除晒伤、接触性皮炎。</w:t>
      </w:r>
    </w:p>
    <w:p>
      <w:pPr>
        <w:spacing w:before="0" w:after="0" w:line="240" w:lineRule="auto"/>
        <w:jc w:val="left"/>
      </w:pPr>
      <w:r>
        <w:t>防治建议：1.治疗：移至阴凉处，避免阳光照射；外用亚甲基蓝喷雾，口服抗组胺药，继发感染时用抗生素；2.预防：避免采食感光植物或肝毒性植物；浅色山羊选育皮肤色素沉着个体。</w:t>
      </w:r>
    </w:p>
    <w:p>
      <w:pPr>
        <w:spacing w:before="0" w:after="0" w:line="240" w:lineRule="auto"/>
        <w:jc w:val="left"/>
      </w:pPr>
    </w:p>
    <w:p>
      <w:pPr>
        <w:spacing w:before="0" w:after="0" w:line="240" w:lineRule="auto"/>
        <w:jc w:val="left"/>
      </w:pPr>
      <w:r>
        <w:t>编号（411）</w:t>
      </w:r>
    </w:p>
    <w:p>
      <w:pPr>
        <w:spacing w:before="0" w:after="0" w:line="240" w:lineRule="auto"/>
        <w:jc w:val="left"/>
      </w:pPr>
      <w:r>
        <w:t>疾病名称（中英文）：晒伤（Sunburn）</w:t>
      </w:r>
    </w:p>
    <w:p>
      <w:pPr>
        <w:spacing w:before="0" w:after="0" w:line="240" w:lineRule="auto"/>
        <w:jc w:val="left"/>
      </w:pPr>
      <w:r>
        <w:t>疾病症状：1.浅色皮肤（口鼻、乳房、会阴部）出现红斑、水肿、水疱、溃疡、结痂；2.多发生于冬季圈养后突然暴晒。</w:t>
      </w:r>
    </w:p>
    <w:p>
      <w:pPr>
        <w:spacing w:before="0" w:after="0" w:line="240" w:lineRule="auto"/>
        <w:jc w:val="left"/>
      </w:pPr>
      <w:r>
        <w:t>诊断：1.临床症状+暴晒史；2.排除光敏感性皮炎（无肝损伤）。</w:t>
      </w:r>
    </w:p>
    <w:p>
      <w:pPr>
        <w:spacing w:before="0" w:after="0" w:line="240" w:lineRule="auto"/>
        <w:jc w:val="left"/>
      </w:pPr>
      <w:r>
        <w:t>防治建议：1.治疗：外用清凉烧伤膏，避免感染；2.预防：逐步增加暴晒时间，涂抹防晒霜；挤奶后用碘酊涂抹乳头，保护皮肤。</w:t>
      </w:r>
    </w:p>
    <w:p>
      <w:pPr>
        <w:spacing w:before="0" w:after="0" w:line="240" w:lineRule="auto"/>
        <w:jc w:val="left"/>
      </w:pPr>
    </w:p>
    <w:p>
      <w:pPr>
        <w:spacing w:before="0" w:after="0" w:line="240" w:lineRule="auto"/>
        <w:jc w:val="left"/>
      </w:pPr>
      <w:r>
        <w:t>编号（412）</w:t>
      </w:r>
    </w:p>
    <w:p>
      <w:pPr>
        <w:spacing w:before="0" w:after="0" w:line="240" w:lineRule="auto"/>
        <w:jc w:val="left"/>
      </w:pPr>
      <w:r>
        <w:t>疾病名称（中英文）：冻伤（Frostbite）</w:t>
      </w:r>
    </w:p>
    <w:p>
      <w:pPr>
        <w:spacing w:before="0" w:after="0" w:line="240" w:lineRule="auto"/>
        <w:jc w:val="left"/>
      </w:pPr>
      <w:r>
        <w:t>疾病症状：1.耳尖、蹄部、乳头、阴囊出现水肿、坏死、脱落；2.初期皮肤发紫，后期干性坏死、结痂脱落。</w:t>
      </w:r>
    </w:p>
    <w:p>
      <w:pPr>
        <w:spacing w:before="0" w:after="0" w:line="240" w:lineRule="auto"/>
        <w:jc w:val="left"/>
      </w:pPr>
      <w:r>
        <w:t>诊断：1.临床症状+低温暴露史；2.排除外伤、坏死性病变。</w:t>
      </w:r>
    </w:p>
    <w:p>
      <w:pPr>
        <w:spacing w:before="0" w:after="0" w:line="240" w:lineRule="auto"/>
        <w:jc w:val="left"/>
      </w:pPr>
      <w:r>
        <w:t>防治建议：1.治疗：快速复温（4144℃温水），避免揉搓；坏死组织清创，外用抗菌药膏；2.预防：低温天气提供保暖棚舍，保持extremities干燥；羔羊出生后擦干耳朵，避免冻伤。</w:t>
      </w:r>
    </w:p>
    <w:p>
      <w:pPr>
        <w:spacing w:before="0" w:after="0" w:line="240" w:lineRule="auto"/>
        <w:jc w:val="left"/>
      </w:pPr>
    </w:p>
    <w:p>
      <w:pPr>
        <w:spacing w:before="0" w:after="0" w:line="240" w:lineRule="auto"/>
        <w:jc w:val="left"/>
      </w:pPr>
      <w:r>
        <w:t>编号（413）</w:t>
      </w:r>
    </w:p>
    <w:p>
      <w:pPr>
        <w:spacing w:before="0" w:after="0" w:line="240" w:lineRule="auto"/>
        <w:jc w:val="left"/>
      </w:pPr>
      <w:r>
        <w:t>疾病名称（中英文）：乳头状瘤（Papilloma/Warts）</w:t>
      </w:r>
    </w:p>
    <w:p>
      <w:pPr>
        <w:spacing w:before="0" w:after="0" w:line="240" w:lineRule="auto"/>
        <w:jc w:val="left"/>
      </w:pPr>
      <w:r>
        <w:t>疾病症状：1.头部、颈部出现良性疣状增生，多自限性；2.乳房疣（仅白色山羊）：乳房和乳头出现多发性疣，可能转化为鳞状细胞癌，伴溃疡、恶臭。</w:t>
      </w:r>
    </w:p>
    <w:p>
      <w:pPr>
        <w:spacing w:before="0" w:after="0" w:line="240" w:lineRule="auto"/>
        <w:jc w:val="left"/>
      </w:pPr>
      <w:r>
        <w:t>诊断：1.临床症状观察；2.组织活检排除癌性病变。</w:t>
      </w:r>
    </w:p>
    <w:p>
      <w:pPr>
        <w:spacing w:before="0" w:after="0" w:line="240" w:lineRule="auto"/>
        <w:jc w:val="left"/>
      </w:pPr>
      <w:r>
        <w:t>防治建议：1.治疗：良性疣无需治疗，或手术切除后接种自体疫苗；乳房疣恶变时手术切除乳房；2.预防：白色山羊避免长期暴晒；淘汰恶变个体。</w:t>
      </w:r>
    </w:p>
    <w:p>
      <w:pPr>
        <w:spacing w:before="0" w:after="0" w:line="240" w:lineRule="auto"/>
        <w:jc w:val="left"/>
      </w:pPr>
    </w:p>
    <w:p>
      <w:pPr>
        <w:spacing w:before="0" w:after="0" w:line="240" w:lineRule="auto"/>
        <w:jc w:val="left"/>
      </w:pPr>
      <w:r>
        <w:t>编号（414）</w:t>
      </w:r>
    </w:p>
    <w:p>
      <w:pPr>
        <w:spacing w:before="0" w:after="0" w:line="240" w:lineRule="auto"/>
        <w:jc w:val="left"/>
      </w:pPr>
      <w:r>
        <w:t>疾病名称（中英文）：鳞状细胞癌（Squamous Cell Carcinoma）</w:t>
      </w:r>
    </w:p>
    <w:p>
      <w:pPr>
        <w:spacing w:before="0" w:after="0" w:line="240" w:lineRule="auto"/>
        <w:jc w:val="left"/>
      </w:pPr>
      <w:r>
        <w:t>疾病症状：1.白色山羊暴露部位（会阴部、耳朵、口鼻）出现结节→溃疡→增生，伴恶臭分泌物；2.可能转移至局部淋巴结。</w:t>
      </w:r>
    </w:p>
    <w:p>
      <w:pPr>
        <w:spacing w:before="0" w:after="0" w:line="240" w:lineRule="auto"/>
        <w:jc w:val="left"/>
      </w:pPr>
      <w:r>
        <w:t>诊断：1.组织活检确诊；2.排除乳头状瘤恶变、黑色素瘤。</w:t>
      </w:r>
    </w:p>
    <w:p>
      <w:pPr>
        <w:spacing w:before="0" w:after="0" w:line="240" w:lineRule="auto"/>
        <w:jc w:val="left"/>
      </w:pPr>
      <w:r>
        <w:t>防治建议：1.治疗：早期手术切除（如耳切除术），避免转移；2.预防：白色山羊提供遮阳棚，避免暴晒；定期检查暴露部位，早发现早治疗。</w:t>
      </w:r>
    </w:p>
    <w:p>
      <w:pPr>
        <w:spacing w:before="0" w:after="0" w:line="240" w:lineRule="auto"/>
        <w:jc w:val="left"/>
      </w:pPr>
    </w:p>
    <w:p>
      <w:pPr>
        <w:spacing w:before="0" w:after="0" w:line="240" w:lineRule="auto"/>
        <w:jc w:val="left"/>
      </w:pPr>
      <w:r>
        <w:t>编号（415）</w:t>
      </w:r>
    </w:p>
    <w:p>
      <w:pPr>
        <w:spacing w:before="0" w:after="0" w:line="240" w:lineRule="auto"/>
        <w:jc w:val="left"/>
      </w:pPr>
      <w:r>
        <w:t>疾病名称（中英文）：黑色素瘤（Melanomas）</w:t>
      </w:r>
    </w:p>
    <w:p>
      <w:pPr>
        <w:spacing w:before="0" w:after="0" w:line="240" w:lineRule="auto"/>
        <w:jc w:val="left"/>
      </w:pPr>
      <w:r>
        <w:t>疾病症状：1.会阴部、耳朵、乳房出现色素沉着结节，可能溃疡、转移；2.恶性病例转移至肝、肺，预后差。</w:t>
      </w:r>
    </w:p>
    <w:p>
      <w:pPr>
        <w:spacing w:before="0" w:after="0" w:line="240" w:lineRule="auto"/>
        <w:jc w:val="left"/>
      </w:pPr>
      <w:r>
        <w:t>诊断：1.组织活检确诊（恶性黑色素瘤细胞特征）；2.排除色素性基底细胞癌。</w:t>
      </w:r>
    </w:p>
    <w:p>
      <w:pPr>
        <w:spacing w:before="0" w:after="0" w:line="240" w:lineRule="auto"/>
        <w:jc w:val="left"/>
      </w:pPr>
      <w:r>
        <w:t>防治建议：1.治疗：早期手术切除，恶性病例淘汰；2.预防：定期检查色素性lesions，早干预。</w:t>
      </w:r>
    </w:p>
    <w:p>
      <w:pPr>
        <w:spacing w:before="0" w:after="0" w:line="240" w:lineRule="auto"/>
        <w:jc w:val="left"/>
      </w:pPr>
    </w:p>
    <w:p>
      <w:pPr>
        <w:spacing w:before="0" w:after="0" w:line="240" w:lineRule="auto"/>
        <w:jc w:val="left"/>
      </w:pPr>
      <w:r>
        <w:t>编号（416）</w:t>
      </w:r>
    </w:p>
    <w:p>
      <w:pPr>
        <w:spacing w:before="0" w:after="0" w:line="240" w:lineRule="auto"/>
        <w:jc w:val="left"/>
      </w:pPr>
      <w:r>
        <w:t>疾病名称（中英文）：天疱疮（Pemphigus Foliaceus）</w:t>
      </w:r>
    </w:p>
    <w:p>
      <w:pPr>
        <w:spacing w:before="0" w:after="0" w:line="240" w:lineRule="auto"/>
        <w:jc w:val="left"/>
      </w:pPr>
      <w:r>
        <w:t>疾病症状：1.全身或会阴部、腹部出现水疱→脓疱→结痂、脱毛，偶发瘙痒；2.慢性病例伴体重下降。</w:t>
      </w:r>
    </w:p>
    <w:p>
      <w:pPr>
        <w:spacing w:before="0" w:after="0" w:line="240" w:lineRule="auto"/>
        <w:jc w:val="left"/>
      </w:pPr>
      <w:r>
        <w:t>诊断：1.组织活检（表皮内棘层松解、水疱）；2.直接免疫荧光检测（细胞间免疫球蛋白沉积）。</w:t>
      </w:r>
    </w:p>
    <w:p>
      <w:pPr>
        <w:spacing w:before="0" w:after="0" w:line="240" w:lineRule="auto"/>
        <w:jc w:val="left"/>
      </w:pPr>
      <w:r>
        <w:t>防治建议：1.治疗：全身用糖皮质激素（地塞米松0.04mg/kg IM，每2个月1次）；无效时用金制剂（硫代葡萄糖金），监测血常规和尿常规；2.预防：无特效预防，避免应激。</w:t>
      </w:r>
    </w:p>
    <w:p>
      <w:pPr>
        <w:spacing w:before="0" w:after="0" w:line="240" w:lineRule="auto"/>
        <w:jc w:val="left"/>
      </w:pPr>
    </w:p>
    <w:p>
      <w:pPr>
        <w:spacing w:before="0" w:after="0" w:line="240" w:lineRule="auto"/>
        <w:jc w:val="left"/>
      </w:pPr>
      <w:r>
        <w:t>编号（417）</w:t>
      </w:r>
    </w:p>
    <w:p>
      <w:pPr>
        <w:spacing w:before="0" w:after="0" w:line="240" w:lineRule="auto"/>
        <w:jc w:val="left"/>
      </w:pPr>
      <w:r>
        <w:t>疾病名称（中英文）：贝诺孢子虫病（Besnoitiosis）</w:t>
      </w:r>
    </w:p>
    <w:p>
      <w:pPr>
        <w:spacing w:before="0" w:after="0" w:line="240" w:lineRule="auto"/>
        <w:jc w:val="left"/>
      </w:pPr>
      <w:r>
        <w:t>疾病症状：1.皮肤增厚、皱褶、角化过度，伴色素沉着、渗出；2.阴囊和四肢lesions严重，无特效治疗。</w:t>
      </w:r>
    </w:p>
    <w:p>
      <w:pPr>
        <w:spacing w:before="0" w:after="0" w:line="240" w:lineRule="auto"/>
        <w:jc w:val="left"/>
      </w:pPr>
      <w:r>
        <w:t>诊断：1.皮肤活检可见贝诺孢子虫包囊（有胶原包膜）；2.结膜刮片观察包囊。</w:t>
      </w:r>
    </w:p>
    <w:p>
      <w:pPr>
        <w:spacing w:before="0" w:after="0" w:line="240" w:lineRule="auto"/>
        <w:jc w:val="left"/>
      </w:pPr>
      <w:r>
        <w:t>防治建议：1.治疗：无特效药物，对症处理（控制继发感染）；2.预防：避免饲料污染猫粪；控制吸血蝇传播，接种牛组织培养疫苗。</w:t>
      </w:r>
    </w:p>
    <w:p>
      <w:pPr>
        <w:spacing w:before="0" w:after="0" w:line="240" w:lineRule="auto"/>
        <w:jc w:val="left"/>
      </w:pPr>
    </w:p>
    <w:p>
      <w:pPr>
        <w:spacing w:before="0" w:after="0" w:line="240" w:lineRule="auto"/>
        <w:jc w:val="left"/>
      </w:pPr>
      <w:r>
        <w:t>编号（418）</w:t>
      </w:r>
    </w:p>
    <w:p>
      <w:pPr>
        <w:spacing w:before="0" w:after="0" w:line="240" w:lineRule="auto"/>
        <w:jc w:val="left"/>
      </w:pPr>
      <w:r>
        <w:t>疾病名称（中英文）：干酪样淋巴结炎（Caseous Lymphadenitis）</w:t>
      </w:r>
    </w:p>
    <w:p>
      <w:pPr>
        <w:spacing w:before="0" w:after="0" w:line="240" w:lineRule="auto"/>
        <w:jc w:val="left"/>
      </w:pPr>
      <w:r>
        <w:t>疾病症状：1.慢性传染性疾病，主要侵犯外周淋巴结（腮腺、下颌、肩前、腘窝等），表现为淋巴结肿大、形成脓肿；2.脓液呈奶油色、黄色或绿色，无臭味，质地黏稠（较绵羊脓液稀薄），罕见“洋葱环”结构；3.内脏（肺为主）脓肿可引发呼吸道症状和消瘦，泌乳母羊乳房淋巴结感染可致产奶量下降；4.脓肿可自行破溃流脓，污染环境并传播给同群个体。</w:t>
      </w:r>
    </w:p>
    <w:p>
      <w:pPr>
        <w:spacing w:before="0" w:after="0" w:line="240" w:lineRule="auto"/>
        <w:jc w:val="left"/>
      </w:pPr>
      <w:r>
        <w:t>诊断：1.临床症状（淋巴结部位肿胀、特征性脓液）+种群病史；2.实验室诊断：脓液细菌培养（血琼脂上缓慢生长，小菌落伴狭窄溶血环，革兰氏阳性小杆菌）；血清学检测（SHI试验，灵敏度98%；ELISA试验，灵敏度94%、特异性98%）；细胞介导免疫检测（牛干扰素γELISA）；3.鉴别诊断：排除葡萄球菌脓肿、淋巴肉瘤、放线菌病。</w:t>
      </w:r>
    </w:p>
    <w:p>
      <w:pPr>
        <w:spacing w:before="0" w:after="0" w:line="240" w:lineRule="auto"/>
        <w:jc w:val="left"/>
      </w:pPr>
      <w:r>
        <w:t>防治建议：1.治疗：手术：成熟脓肿ventral部位切开引流，冲洗消毒；或手术切除脓肿（避免隔离）；抗生素：利福平（1020mg/kg口服，连用46周）+青霉素，或阿奇霉素（需关注残留）；禁忌：未固定脓肿禁用福尔马林注射（避免组织损伤）；2.预防：种群净化：淘汰多重脓肿个体，新引进动物隔离检疫1年+血清学检测；疫苗接种：Glanvac®（澳大利亚）、CaseBac®（美国，标签用于绵羊，山羊可联用）；卫生管理：避免皮肤损伤，器械灭菌，污染环境彻底消毒（火焰或消毒剂）。</w:t>
      </w:r>
    </w:p>
    <w:p>
      <w:pPr>
        <w:spacing w:before="0" w:after="0" w:line="240" w:lineRule="auto"/>
        <w:jc w:val="left"/>
      </w:pPr>
    </w:p>
    <w:p>
      <w:pPr>
        <w:spacing w:before="0" w:after="0" w:line="240" w:lineRule="auto"/>
        <w:jc w:val="left"/>
      </w:pPr>
      <w:r>
        <w:t>编号（419）</w:t>
      </w:r>
    </w:p>
    <w:p>
      <w:pPr>
        <w:spacing w:before="0" w:after="0" w:line="240" w:lineRule="auto"/>
        <w:jc w:val="left"/>
      </w:pPr>
      <w:r>
        <w:t>疾病名称（中英文）：类鼻疽（Melioidosis）</w:t>
      </w:r>
    </w:p>
    <w:p>
      <w:pPr>
        <w:spacing w:before="0" w:after="0" w:line="240" w:lineRule="auto"/>
        <w:jc w:val="left"/>
      </w:pPr>
      <w:r>
        <w:t>疾病症状：1.热带地区（东南亚、澳大利亚等）zoonotic疾病，由伯克霍尔德菌引起；2.菌血症后出现浅表淋巴结、肺及内脏脓肿，肩前淋巴结常见，脓液呈灰黄色奶油状；3.伴随慢性乳腺炎、体重下降、多发性关节炎、脑膜脑炎。</w:t>
      </w:r>
    </w:p>
    <w:p>
      <w:pPr>
        <w:spacing w:before="0" w:after="0" w:line="240" w:lineRule="auto"/>
        <w:jc w:val="left"/>
      </w:pPr>
      <w:r>
        <w:t>诊断：1.血清学筛查：间接血凝试验（滴度≥1:40阳性，灵敏度98%）；2.确诊：补体结合试验（滴度≥1:8阳性，特异性100%）+细菌培养（绵羊血琼脂或麦康凯琼脂）；3.鉴别诊断：与干酪样淋巴结炎区分。</w:t>
      </w:r>
    </w:p>
    <w:p>
      <w:pPr>
        <w:spacing w:before="0" w:after="0" w:line="240" w:lineRule="auto"/>
        <w:jc w:val="left"/>
      </w:pPr>
      <w:r>
        <w:t>防治建议：1.治疗：无有效抗生素疗法；2.预防：淘汰病畜，种群血清学监测；避免接触污染土壤和水源，控制啮齿动物传播；handlers做好防护（zoonotic风险）。</w:t>
      </w:r>
    </w:p>
    <w:p>
      <w:pPr>
        <w:spacing w:before="0" w:after="0" w:line="240" w:lineRule="auto"/>
        <w:jc w:val="left"/>
      </w:pPr>
    </w:p>
    <w:p>
      <w:pPr>
        <w:spacing w:before="0" w:after="0" w:line="240" w:lineRule="auto"/>
        <w:jc w:val="left"/>
      </w:pPr>
      <w:r>
        <w:t>编号（420）</w:t>
      </w:r>
    </w:p>
    <w:p>
      <w:pPr>
        <w:spacing w:before="0" w:after="0" w:line="240" w:lineRule="auto"/>
        <w:jc w:val="left"/>
      </w:pPr>
      <w:r>
        <w:t>疾病名称（中英文）：淋巴肉瘤（Lymphosarcoma）</w:t>
      </w:r>
    </w:p>
    <w:p>
      <w:pPr>
        <w:spacing w:before="0" w:after="0" w:line="240" w:lineRule="auto"/>
        <w:jc w:val="left"/>
      </w:pPr>
      <w:r>
        <w:t>疾病症状：1.不明病因肿瘤性疾病，多见于2岁以上山羊；2.非特异性症状：高热、消瘦、腹泻、呼吸困难，浅表淋巴结肿大（非必然）；3.常侵犯肝、脾、肺、淋巴结，生殖系统也可能受累，病程1周至2个月，快速恶化。</w:t>
      </w:r>
    </w:p>
    <w:p>
      <w:pPr>
        <w:spacing w:before="0" w:after="0" w:line="240" w:lineRule="auto"/>
        <w:jc w:val="left"/>
      </w:pPr>
      <w:r>
        <w:t>诊断：1.淋巴结穿刺细胞学检查（可见大量淋巴母细胞）；2.组织活检确诊；3.鉴别诊断：排除干酪样淋巴结炎、感染性淋巴结肿大。</w:t>
      </w:r>
    </w:p>
    <w:p>
      <w:pPr>
        <w:spacing w:before="0" w:after="0" w:line="240" w:lineRule="auto"/>
        <w:jc w:val="left"/>
      </w:pPr>
      <w:r>
        <w:t>防治建议：1.治疗：无有效疗法，建议安乐死；2.预防：无特效措施，淘汰病畜，避免近亲繁殖。</w:t>
      </w:r>
    </w:p>
    <w:p>
      <w:pPr>
        <w:spacing w:before="0" w:after="0" w:line="240" w:lineRule="auto"/>
        <w:jc w:val="left"/>
      </w:pPr>
    </w:p>
    <w:p>
      <w:pPr>
        <w:spacing w:before="0" w:after="0" w:line="240" w:lineRule="auto"/>
        <w:jc w:val="left"/>
      </w:pPr>
      <w:r>
        <w:t>编号（421）</w:t>
      </w:r>
    </w:p>
    <w:p>
      <w:pPr>
        <w:spacing w:before="0" w:after="0" w:line="240" w:lineRule="auto"/>
        <w:jc w:val="left"/>
      </w:pPr>
      <w:r>
        <w:t>疾病名称（中英文）：唾液腺黏液囊肿（Salivary Mucocele）</w:t>
      </w:r>
    </w:p>
    <w:p>
      <w:pPr>
        <w:spacing w:before="0" w:after="0" w:line="240" w:lineRule="auto"/>
        <w:jc w:val="left"/>
      </w:pPr>
      <w:r>
        <w:t>疾病症状：1.面部或下颌区无痛性液性肿胀，波动感明显；2.穿刺液为清亮、无味、稍带黏液的水样液体，pH高于血液；3.多由腮腺或下颌腺导管阻塞/破裂引起（如去角时损伤），先天性病例多见于努比亚山羊。</w:t>
      </w:r>
    </w:p>
    <w:p>
      <w:pPr>
        <w:spacing w:before="0" w:after="0" w:line="240" w:lineRule="auto"/>
        <w:jc w:val="left"/>
      </w:pPr>
      <w:r>
        <w:t>诊断：1.临床症状（无痛性液性肿胀）；2.穿刺液检查（清亮黏液样液体）；3.鉴别诊断：排除磁带虫囊肿、脓肿。</w:t>
      </w:r>
    </w:p>
    <w:p>
      <w:pPr>
        <w:spacing w:before="0" w:after="0" w:line="240" w:lineRule="auto"/>
        <w:jc w:val="left"/>
      </w:pPr>
      <w:r>
        <w:t>防治建议：1.治疗：手术切除囊肿，结扎相关唾液腺导管（无需切除腺体）；2.预防：去角、头部手术时避免损伤唾液腺及导管。</w:t>
      </w:r>
    </w:p>
    <w:p>
      <w:pPr>
        <w:spacing w:before="0" w:after="0" w:line="240" w:lineRule="auto"/>
        <w:jc w:val="left"/>
      </w:pPr>
    </w:p>
    <w:p>
      <w:pPr>
        <w:spacing w:before="0" w:after="0" w:line="240" w:lineRule="auto"/>
        <w:jc w:val="left"/>
      </w:pPr>
      <w:r>
        <w:t>编号（422）</w:t>
      </w:r>
    </w:p>
    <w:p>
      <w:pPr>
        <w:spacing w:before="0" w:after="0" w:line="240" w:lineRule="auto"/>
        <w:jc w:val="left"/>
      </w:pPr>
      <w:r>
        <w:t>疾病名称（中英文）：牙根脓肿（Tooth Root Abscess）</w:t>
      </w:r>
    </w:p>
    <w:p>
      <w:pPr>
        <w:spacing w:before="0" w:after="0" w:line="240" w:lineRule="auto"/>
        <w:jc w:val="left"/>
      </w:pPr>
      <w:r>
        <w:t>疾病症状：1.下颌（常见）或上颌肿胀，质地坚硬，伴随采食困难、反刍异常；2.后期肿胀破溃流脓，形成引流窦道；3.多由牙周病、粗饲料/带刺草芒刺激引起。</w:t>
      </w:r>
    </w:p>
    <w:p>
      <w:pPr>
        <w:spacing w:before="0" w:after="0" w:line="240" w:lineRule="auto"/>
        <w:jc w:val="left"/>
      </w:pPr>
      <w:r>
        <w:t>诊断：1.临床症状（颌部肿胀、采食异常）；2.触诊（双侧颌部对比增厚）+镇静后口腔检查；3.斜位X光片确诊受累牙齿。</w:t>
      </w:r>
    </w:p>
    <w:p>
      <w:pPr>
        <w:spacing w:before="0" w:after="0" w:line="240" w:lineRule="auto"/>
        <w:jc w:val="left"/>
      </w:pPr>
      <w:r>
        <w:t>防治建议：1.治疗：保守治疗：引流窦道冲洗（碘液），联用青霉素或氟苯尼考（46周）；手术治疗：骨切开术拔除病齿（避免下颌骨折）；2.预防：避免饲喂粗硬带刺饲料，定期检查牙齿。</w:t>
      </w:r>
    </w:p>
    <w:p>
      <w:pPr>
        <w:spacing w:before="0" w:after="0" w:line="240" w:lineRule="auto"/>
        <w:jc w:val="left"/>
      </w:pPr>
    </w:p>
    <w:p>
      <w:pPr>
        <w:spacing w:before="0" w:after="0" w:line="240" w:lineRule="auto"/>
        <w:jc w:val="left"/>
      </w:pPr>
      <w:r>
        <w:t>编号（423）</w:t>
      </w:r>
    </w:p>
    <w:p>
      <w:pPr>
        <w:spacing w:before="0" w:after="0" w:line="240" w:lineRule="auto"/>
        <w:jc w:val="left"/>
      </w:pPr>
      <w:r>
        <w:t>疾病名称（中英文）：甲状腺肿（Goiter）</w:t>
      </w:r>
    </w:p>
    <w:p>
      <w:pPr>
        <w:spacing w:before="0" w:after="0" w:line="240" w:lineRule="auto"/>
        <w:jc w:val="left"/>
      </w:pPr>
      <w:r>
        <w:t>疾病症状：1.甲状腺肿大（可达橙子大小），双侧对称；2.碘缺乏型：幼崽出生无毛/细毛、虚弱、死胎，成年羊繁殖性能下降；3.致甲状腺肿物质型（采食十字花科植物、银合欢等）：幼崽矮壮、嗜睡、下颌突出，甲状腺功能减退。</w:t>
      </w:r>
    </w:p>
    <w:p>
      <w:pPr>
        <w:spacing w:before="0" w:after="0" w:line="240" w:lineRule="auto"/>
        <w:jc w:val="left"/>
      </w:pPr>
      <w:r>
        <w:t>诊断：1.临床症状（甲状腺肿大）+饲料/环境史；2.实验室诊断：血清T3、T4降低，胆固醇升高；3.组织学检查：甲状腺滤泡上皮增生，胶质减少；4.鉴别诊断：排除胸腺肿大、淋巴结脓肿、肉垂囊肿。</w:t>
      </w:r>
    </w:p>
    <w:p>
      <w:pPr>
        <w:spacing w:before="0" w:after="0" w:line="240" w:lineRule="auto"/>
        <w:jc w:val="left"/>
      </w:pPr>
      <w:r>
        <w:t>防治建议：1.治疗：补碘：口服碘盐（唯一盐分来源），或每周皮肤涂抹1ml碘酊；幼崽：口服胶体碘（0.1mg/kg，连用100天），或甲状腺素（0.2mg/天）；2.预防：避免饲喂致甲状腺肿饲料（十字花科、银合欢）；妊娠母羊补碘（日粮碘含量0.8mg/kg干物质）；淘汰遗传性甲状腺肿携带者。</w:t>
      </w:r>
    </w:p>
    <w:p>
      <w:pPr>
        <w:spacing w:before="0" w:after="0" w:line="240" w:lineRule="auto"/>
        <w:jc w:val="left"/>
      </w:pPr>
    </w:p>
    <w:p>
      <w:pPr>
        <w:spacing w:before="0" w:after="0" w:line="240" w:lineRule="auto"/>
        <w:jc w:val="left"/>
      </w:pPr>
      <w:r>
        <w:t>编号（424）</w:t>
      </w:r>
    </w:p>
    <w:p>
      <w:pPr>
        <w:spacing w:before="0" w:after="0" w:line="240" w:lineRule="auto"/>
        <w:jc w:val="left"/>
      </w:pPr>
      <w:r>
        <w:t>疾病名称（中英文）：公羊头部肿胀（Swelled Head of Bucks）</w:t>
      </w:r>
    </w:p>
    <w:p>
      <w:pPr>
        <w:spacing w:before="0" w:after="0" w:line="240" w:lineRule="auto"/>
        <w:jc w:val="left"/>
      </w:pPr>
      <w:r>
        <w:t>疾病症状：1.斗殴后发生，由诺维氏梭菌等引起；2.头部（角周、眼部）严重水肿，蔓延至颈部和胸部，组织内充满黄色液体；3.伴随发热、嗜睡，12天内死亡（未治疗）。</w:t>
      </w:r>
    </w:p>
    <w:p>
      <w:pPr>
        <w:spacing w:before="0" w:after="0" w:line="240" w:lineRule="auto"/>
        <w:jc w:val="left"/>
      </w:pPr>
      <w:r>
        <w:t>诊断：1.临床症状（斗殴史+急性头部水肿）；2.涂片/厌氧培养检出梭菌；3.鉴别诊断：排除光敏感性皮炎。</w:t>
      </w:r>
    </w:p>
    <w:p>
      <w:pPr>
        <w:spacing w:before="0" w:after="0" w:line="240" w:lineRule="auto"/>
        <w:jc w:val="left"/>
      </w:pPr>
      <w:r>
        <w:t>防治建议：1.治疗：紧急手术切开肿胀部位（供氧），联用大剂量青霉素；2.预防：接种多价梭菌疫苗（含诺维氏梭菌、气肿疽梭菌等），隔离斗殴公羊。</w:t>
      </w:r>
    </w:p>
    <w:p>
      <w:pPr>
        <w:spacing w:before="0" w:after="0" w:line="240" w:lineRule="auto"/>
        <w:jc w:val="left"/>
      </w:pPr>
    </w:p>
    <w:p>
      <w:pPr>
        <w:spacing w:before="0" w:after="0" w:line="240" w:lineRule="auto"/>
        <w:jc w:val="left"/>
      </w:pPr>
      <w:r>
        <w:t>编号（425）</w:t>
      </w:r>
    </w:p>
    <w:p>
      <w:pPr>
        <w:spacing w:before="0" w:after="0" w:line="240" w:lineRule="auto"/>
        <w:jc w:val="left"/>
      </w:pPr>
      <w:r>
        <w:t>疾病名称（中英文）：胸腺肿大（Thymic Enlargement）</w:t>
      </w:r>
    </w:p>
    <w:p>
      <w:pPr>
        <w:spacing w:before="0" w:after="0" w:line="240" w:lineRule="auto"/>
        <w:jc w:val="left"/>
      </w:pPr>
      <w:r>
        <w:t>疾病症状：1.多见于2周4月龄健康幼崽，颈部上侧双侧对称肿胀；2.幼崽精神、食欲正常，毛发健康，肿胀自行消退（4月龄后）；3.穿刺液为胸腺组织。</w:t>
      </w:r>
    </w:p>
    <w:p>
      <w:pPr>
        <w:spacing w:before="0" w:after="0" w:line="240" w:lineRule="auto"/>
        <w:jc w:val="left"/>
      </w:pPr>
      <w:r>
        <w:t>诊断：1.临床症状（幼崽颈部无痛性对称肿胀，全身状况良好）；2.鉴别诊断：排除甲状腺肿、肉垂囊肿。</w:t>
      </w:r>
    </w:p>
    <w:p>
      <w:pPr>
        <w:spacing w:before="0" w:after="0" w:line="240" w:lineRule="auto"/>
        <w:jc w:val="left"/>
      </w:pPr>
      <w:r>
        <w:t>防治建议：1.治疗：无需治疗，自然退化；2.预防：避免盲目补碘（无甲状腺缺乏时）。</w:t>
      </w:r>
    </w:p>
    <w:p>
      <w:pPr>
        <w:spacing w:before="0" w:after="0" w:line="240" w:lineRule="auto"/>
        <w:jc w:val="left"/>
      </w:pPr>
    </w:p>
    <w:p>
      <w:pPr>
        <w:spacing w:before="0" w:after="0" w:line="240" w:lineRule="auto"/>
        <w:jc w:val="left"/>
      </w:pPr>
      <w:r>
        <w:t>编号（426）</w:t>
      </w:r>
    </w:p>
    <w:p>
      <w:pPr>
        <w:spacing w:before="0" w:after="0" w:line="240" w:lineRule="auto"/>
        <w:jc w:val="left"/>
      </w:pPr>
      <w:r>
        <w:t>疾病名称（中英文）：寰椎滑囊炎（Atlantal Bursitis）</w:t>
      </w:r>
    </w:p>
    <w:p>
      <w:pPr>
        <w:spacing w:before="0" w:after="0" w:line="240" w:lineRule="auto"/>
        <w:jc w:val="left"/>
      </w:pPr>
      <w:r>
        <w:t>疾病症状：1.山羊关节炎脑炎病毒（CAEV）感染特征性症状；2.项韧带下方波动肿胀，含矿化物质，伴随跛行；3.可能累及棘上囊、腕关节等部位滑囊。</w:t>
      </w:r>
    </w:p>
    <w:p>
      <w:pPr>
        <w:spacing w:before="0" w:after="0" w:line="240" w:lineRule="auto"/>
        <w:jc w:val="left"/>
      </w:pPr>
      <w:r>
        <w:t>诊断：1.临床症状（颈部肿胀+跛行）+CAEV感染史；2.X光片显示滑囊矿化；3.组织学检查：滑膜增生、单核细胞浸润。</w:t>
      </w:r>
    </w:p>
    <w:p>
      <w:pPr>
        <w:spacing w:before="0" w:after="0" w:line="240" w:lineRule="auto"/>
        <w:jc w:val="left"/>
      </w:pPr>
      <w:r>
        <w:t>防治建议：1.治疗：对症处理（抗炎、止痛），无特效疗法；2.预防：淘汰CAEV阳性羊，种群净化（检测+隔离）。</w:t>
      </w:r>
    </w:p>
    <w:p>
      <w:pPr>
        <w:spacing w:before="0" w:after="0" w:line="240" w:lineRule="auto"/>
        <w:jc w:val="left"/>
      </w:pPr>
    </w:p>
    <w:p>
      <w:pPr>
        <w:spacing w:before="0" w:after="0" w:line="240" w:lineRule="auto"/>
        <w:jc w:val="left"/>
      </w:pPr>
      <w:r>
        <w:t>编号（427）</w:t>
      </w:r>
    </w:p>
    <w:p>
      <w:pPr>
        <w:spacing w:before="0" w:after="0" w:line="240" w:lineRule="auto"/>
        <w:jc w:val="left"/>
      </w:pPr>
      <w:r>
        <w:t>疾病名称（中英文）：胸骨脓肿（Sternal Abscesses）</w:t>
      </w:r>
    </w:p>
    <w:p>
      <w:pPr>
        <w:spacing w:before="0" w:after="0" w:line="240" w:lineRule="auto"/>
        <w:jc w:val="left"/>
      </w:pPr>
      <w:r>
        <w:t>疾病症状：1.胸骨处皮下肿胀（315cm），严重时侵犯胸骨骨髓炎；2.多见于严重跛行羊（如CAEV关节炎），长期俯卧导致皮肤损伤感染；3.伴随局部疼痛、发热（全身症状少见）。</w:t>
      </w:r>
    </w:p>
    <w:p>
      <w:pPr>
        <w:spacing w:before="0" w:after="0" w:line="240" w:lineRule="auto"/>
        <w:jc w:val="left"/>
      </w:pPr>
      <w:r>
        <w:t>诊断：1.临床症状（胸骨部位肿胀）；2.X光片评估骨髓炎及胸腔内淋巴结情况；3.脓液细菌培养（排除干酪样淋巴结炎）。</w:t>
      </w:r>
    </w:p>
    <w:p>
      <w:pPr>
        <w:spacing w:before="0" w:after="0" w:line="240" w:lineRule="auto"/>
        <w:jc w:val="left"/>
      </w:pPr>
      <w:r>
        <w:t>防治建议：1.治疗：手术清创引流，联用抗生素（根据培养药敏）；2.预防：改善跛行羊护理（柔软垫料、定期翻身），及时治疗原发病（如CAEV关节炎）。</w:t>
      </w:r>
    </w:p>
    <w:p>
      <w:pPr>
        <w:spacing w:before="0" w:after="0" w:line="240" w:lineRule="auto"/>
        <w:jc w:val="left"/>
      </w:pPr>
    </w:p>
    <w:p>
      <w:pPr>
        <w:spacing w:before="0" w:after="0" w:line="240" w:lineRule="auto"/>
        <w:jc w:val="left"/>
      </w:pPr>
      <w:r>
        <w:t>编号（428）</w:t>
      </w:r>
    </w:p>
    <w:p>
      <w:pPr>
        <w:spacing w:before="0" w:after="0" w:line="240" w:lineRule="auto"/>
        <w:jc w:val="left"/>
      </w:pPr>
      <w:r>
        <w:t>疾病名称（中英文）：磁带虫囊肿（Tapeworm Cysts/Coenurus Cerebralis）</w:t>
      </w:r>
    </w:p>
    <w:p>
      <w:pPr>
        <w:spacing w:before="0" w:after="0" w:line="240" w:lineRule="auto"/>
        <w:jc w:val="left"/>
      </w:pPr>
      <w:r>
        <w:t>疾病症状：1.犬绦虫幼虫引起，皮下肿胀（可达15cm），多见于四肢、躯干、耳基部；2.肿胀波动、无热痛，毛发脱落，耳基部囊肿可致摇头；3.严重时影响运动、采食。</w:t>
      </w:r>
    </w:p>
    <w:p>
      <w:pPr>
        <w:spacing w:before="0" w:after="0" w:line="240" w:lineRule="auto"/>
        <w:jc w:val="left"/>
      </w:pPr>
      <w:r>
        <w:t>诊断：1.临床症状（皮下波动囊肿）；2.穿刺液为清亮液体，可能检出原头节；3.鉴别诊断：排除唾液腺黏液囊肿、脓肿。</w:t>
      </w:r>
    </w:p>
    <w:p>
      <w:pPr>
        <w:spacing w:before="0" w:after="0" w:line="240" w:lineRule="auto"/>
        <w:jc w:val="left"/>
      </w:pPr>
      <w:r>
        <w:t>防治建议：1.治疗：手术切除囊肿；穿刺抽液后注入0.51ml卢戈氏碘液；2.预防：给犬驱虫（吡喹酮），避免犬接触羊尸；销毁病羊尸体，防止犬类采食。</w:t>
      </w:r>
    </w:p>
    <w:p>
      <w:pPr>
        <w:spacing w:before="0" w:after="0" w:line="240" w:lineRule="auto"/>
        <w:jc w:val="left"/>
      </w:pPr>
    </w:p>
    <w:p>
      <w:pPr>
        <w:spacing w:before="0" w:after="0" w:line="240" w:lineRule="auto"/>
        <w:jc w:val="left"/>
      </w:pPr>
      <w:r>
        <w:t>编号（429）</w:t>
      </w:r>
    </w:p>
    <w:p>
      <w:pPr>
        <w:spacing w:before="0" w:after="0" w:line="240" w:lineRule="auto"/>
        <w:jc w:val="left"/>
      </w:pPr>
      <w:r>
        <w:t>疾病名称（中英文）：脐疝（Umbilical Hernia）</w:t>
      </w:r>
    </w:p>
    <w:p>
      <w:pPr>
        <w:spacing w:before="0" w:after="0" w:line="240" w:lineRule="auto"/>
        <w:jc w:val="left"/>
      </w:pPr>
      <w:r>
        <w:t>疾病症状：1.脐部可复性肿胀，站立或腹压增加时增大，无疼痛；2.多见于幼崽，由脐环闭合不全引起，先天性缺陷（山羊少见遗传倾向）。</w:t>
      </w:r>
    </w:p>
    <w:p>
      <w:pPr>
        <w:spacing w:before="0" w:after="0" w:line="240" w:lineRule="auto"/>
        <w:jc w:val="left"/>
      </w:pPr>
      <w:r>
        <w:t>诊断：1.临床触诊（脐部肿胀可还纳腹腔，无压痛）；2.鉴别诊断：排除脐脓肿。</w:t>
      </w:r>
    </w:p>
    <w:p>
      <w:pPr>
        <w:spacing w:before="0" w:after="0" w:line="240" w:lineRule="auto"/>
        <w:jc w:val="left"/>
      </w:pPr>
      <w:r>
        <w:t>防治建议：1.治疗：幼崽（小缺损）：弹性胶带腹部包扎24周；手术修复：缺损较大、雄性或并发脓肿时，脐疝修补术（必要时用补片）；2.预防：淘汰用于育种的严重脐疝个体。</w:t>
      </w:r>
    </w:p>
    <w:p>
      <w:pPr>
        <w:spacing w:before="0" w:after="0" w:line="240" w:lineRule="auto"/>
        <w:jc w:val="left"/>
      </w:pPr>
    </w:p>
    <w:p>
      <w:pPr>
        <w:spacing w:before="0" w:after="0" w:line="240" w:lineRule="auto"/>
        <w:jc w:val="left"/>
      </w:pPr>
      <w:r>
        <w:t>编号（430）</w:t>
      </w:r>
    </w:p>
    <w:p>
      <w:pPr>
        <w:spacing w:before="0" w:after="0" w:line="240" w:lineRule="auto"/>
        <w:jc w:val="left"/>
      </w:pPr>
      <w:r>
        <w:t>疾病名称（中英文）：脐脓肿（Umbilical Abscess）</w:t>
      </w:r>
    </w:p>
    <w:p>
      <w:pPr>
        <w:spacing w:before="0" w:after="0" w:line="240" w:lineRule="auto"/>
        <w:jc w:val="left"/>
      </w:pPr>
      <w:r>
        <w:t>疾病症状：1.脐部肿胀、温热、疼痛，不可复性，波动感明显；2.由脐炎继发（脐动脉、静脉或脐尿管残留感染）；3.可能伴随全身发热、精神沉郁。</w:t>
      </w:r>
    </w:p>
    <w:p>
      <w:pPr>
        <w:spacing w:before="0" w:after="0" w:line="240" w:lineRule="auto"/>
        <w:jc w:val="left"/>
      </w:pPr>
      <w:r>
        <w:t>诊断：1.临床触诊（脐部红肿热痛+波动感）；2.穿刺液为脓性（排除脐疝）；3.超声评估内部感染范围。</w:t>
      </w:r>
    </w:p>
    <w:p>
      <w:pPr>
        <w:spacing w:before="0" w:after="0" w:line="240" w:lineRule="auto"/>
        <w:jc w:val="left"/>
      </w:pPr>
      <w:r>
        <w:t>防治建议：1.治疗：引流：切开脓肿，冲洗消毒；抗生素：全身联用1周以上（根据药敏）；手术：感染扩散或并发疝时，清创+疝修补；2.预防：新生羔羊脐部碘酊消毒，避免脐部损伤。</w:t>
      </w:r>
    </w:p>
    <w:p>
      <w:pPr>
        <w:spacing w:before="0" w:after="0" w:line="240" w:lineRule="auto"/>
        <w:jc w:val="left"/>
      </w:pPr>
    </w:p>
    <w:p>
      <w:pPr>
        <w:spacing w:before="0" w:after="0" w:line="240" w:lineRule="auto"/>
        <w:jc w:val="left"/>
      </w:pPr>
      <w:r>
        <w:t>编号（431）</w:t>
      </w:r>
    </w:p>
    <w:p>
      <w:pPr>
        <w:spacing w:before="0" w:after="0" w:line="240" w:lineRule="auto"/>
        <w:jc w:val="left"/>
      </w:pPr>
      <w:r>
        <w:t>疾病名称（中英文）：尿道破裂（Urethral Rupture）</w:t>
      </w:r>
    </w:p>
    <w:p>
      <w:pPr>
        <w:spacing w:before="0" w:after="0" w:line="240" w:lineRule="auto"/>
        <w:jc w:val="left"/>
      </w:pPr>
      <w:r>
        <w:t>疾病症状：1.公山羊尿石症并发症，腹下水肿（“水腹”），肿胀凉感；2.穿刺液为水样液体，加热后有氨味（尿液渗漏）；3.伴随排尿困难、疼痛。</w:t>
      </w:r>
    </w:p>
    <w:p>
      <w:pPr>
        <w:spacing w:before="0" w:after="0" w:line="240" w:lineRule="auto"/>
        <w:jc w:val="left"/>
      </w:pPr>
      <w:r>
        <w:t>诊断：1.临床症状（尿石症病史+腹下水肿）；2.穿刺液检查（氨味水样液）；3.鉴别诊断：排除腹疝、腹水。</w:t>
      </w:r>
    </w:p>
    <w:p>
      <w:pPr>
        <w:spacing w:before="0" w:after="0" w:line="240" w:lineRule="auto"/>
        <w:jc w:val="left"/>
      </w:pPr>
      <w:r>
        <w:t>防治建议：1.治疗：紧急解除尿道阻塞（导尿、尿道切开）；手术修复破裂尿道；2.预防：预防尿石症（日粮调整，增加饮水，添加氯化铵）。</w:t>
      </w:r>
    </w:p>
    <w:p>
      <w:pPr>
        <w:spacing w:before="0" w:after="0" w:line="240" w:lineRule="auto"/>
        <w:jc w:val="left"/>
      </w:pPr>
    </w:p>
    <w:p>
      <w:pPr>
        <w:spacing w:before="0" w:after="0" w:line="240" w:lineRule="auto"/>
        <w:jc w:val="left"/>
      </w:pPr>
      <w:r>
        <w:t>编号（432）</w:t>
      </w:r>
    </w:p>
    <w:p>
      <w:pPr>
        <w:spacing w:before="0" w:after="0" w:line="240" w:lineRule="auto"/>
        <w:jc w:val="left"/>
      </w:pPr>
      <w:r>
        <w:t>疾病名称（中英文）：安哥拉山羊腹下水肿（Ventral Edema of Angoras）</w:t>
      </w:r>
    </w:p>
    <w:p>
      <w:pPr>
        <w:spacing w:before="0" w:after="0" w:line="240" w:lineRule="auto"/>
        <w:jc w:val="left"/>
      </w:pPr>
      <w:r>
        <w:t>疾病症状：1.剪毛或应激后发生，腹下、胸部甚至四肢水肿；2.水肿液清亮、非凝固性，数天内自行消退；3.发病率可达15%，小体型、低血浆蛋白羊易感。</w:t>
      </w:r>
    </w:p>
    <w:p>
      <w:pPr>
        <w:spacing w:before="0" w:after="0" w:line="240" w:lineRule="auto"/>
        <w:jc w:val="left"/>
      </w:pPr>
      <w:r>
        <w:t>诊断：1.临床症状（剪毛/应激后腹下水肿，无全身症状）；2.鉴别诊断：排除低蛋白血症（寄生虫、副结核病）、心力衰竭。</w:t>
      </w:r>
    </w:p>
    <w:p>
      <w:pPr>
        <w:spacing w:before="0" w:after="0" w:line="240" w:lineRule="auto"/>
        <w:jc w:val="left"/>
      </w:pPr>
      <w:r>
        <w:t>防治建议：1.治疗：无需特殊治疗，提供饲料和遮护；2.预防：剪毛后避免应激，改善营养（提高血浆蛋白），监测维生素E状态。</w:t>
      </w:r>
    </w:p>
    <w:p>
      <w:pPr>
        <w:spacing w:before="0" w:after="0" w:line="240" w:lineRule="auto"/>
        <w:jc w:val="left"/>
      </w:pPr>
    </w:p>
    <w:p>
      <w:pPr>
        <w:spacing w:before="0" w:after="0" w:line="240" w:lineRule="auto"/>
        <w:jc w:val="left"/>
      </w:pPr>
      <w:r>
        <w:t>编号（433）</w:t>
      </w:r>
    </w:p>
    <w:p>
      <w:pPr>
        <w:spacing w:before="0" w:after="0" w:line="240" w:lineRule="auto"/>
        <w:jc w:val="left"/>
      </w:pPr>
      <w:r>
        <w:t>疾病名称（中英文）：异位乳腺（Ectopic Mammary Gland）</w:t>
      </w:r>
    </w:p>
    <w:p>
      <w:pPr>
        <w:spacing w:before="0" w:after="0" w:line="240" w:lineRule="auto"/>
        <w:jc w:val="left"/>
      </w:pPr>
      <w:r>
        <w:t>疾病症状：1.多见于母羊外阴唇，双侧对称肿胀，质地坚实、分叶状；2.分娩后肿胀加重，乳汁淤积，3个月后逐渐萎缩；3.穿刺液为含脂肪球的乳白色液体。</w:t>
      </w:r>
    </w:p>
    <w:p>
      <w:pPr>
        <w:spacing w:before="0" w:after="0" w:line="240" w:lineRule="auto"/>
        <w:jc w:val="left"/>
      </w:pPr>
      <w:r>
        <w:t>诊断：1.临床症状（外阴唇双侧对称肿胀）；2.穿刺液检查（乳白色含脂肪球液体）；3.鉴别诊断：排除外阴肿瘤。</w:t>
      </w:r>
    </w:p>
    <w:p>
      <w:pPr>
        <w:spacing w:before="0" w:after="0" w:line="240" w:lineRule="auto"/>
        <w:jc w:val="left"/>
      </w:pPr>
      <w:r>
        <w:t>防治建议：1.治疗：无需治疗（良性病变）；2.预防：无特效措施，定期监测肿胀变化。</w:t>
      </w:r>
    </w:p>
    <w:p>
      <w:pPr>
        <w:spacing w:before="0" w:after="0" w:line="240" w:lineRule="auto"/>
        <w:jc w:val="left"/>
      </w:pPr>
    </w:p>
    <w:p>
      <w:pPr>
        <w:spacing w:before="0" w:after="0" w:line="240" w:lineRule="auto"/>
        <w:jc w:val="left"/>
      </w:pPr>
      <w:r>
        <w:t>编号（434）</w:t>
      </w:r>
    </w:p>
    <w:p>
      <w:pPr>
        <w:spacing w:before="0" w:after="0" w:line="240" w:lineRule="auto"/>
        <w:jc w:val="left"/>
      </w:pPr>
      <w:r>
        <w:t>疾病名称（中英文）：山羊关节炎脑炎（Caprine Arthritis Encephalitis,CAE）</w:t>
      </w:r>
    </w:p>
    <w:p>
      <w:pPr>
        <w:spacing w:before="0" w:after="0" w:line="240" w:lineRule="auto"/>
        <w:jc w:val="left"/>
      </w:pPr>
      <w:r>
        <w:t>疾病症状：1.关节炎型（最常见）：性成熟山羊多发，腕关节、跗关节等肿胀（腕关节最典型），跛行、僵硬，渐进性关节钙化、强直，最终跪行或卧地不起；2.伴随体重下降、被毛粗糙，无发热；3.可并发肺炎、乳腺炎、脑炎（幼羊）。</w:t>
      </w:r>
    </w:p>
    <w:p>
      <w:pPr>
        <w:spacing w:before="0" w:after="0" w:line="240" w:lineRule="auto"/>
        <w:jc w:val="left"/>
      </w:pPr>
      <w:r>
        <w:t>诊断：1.血清学检测：琼脂凝胶免疫扩散试验（AGID）、ELISA（首选）、PCR（检测病毒核酸，早于血清学转阳）；2.关节液分析：红细胞计数100020000/mm³，单核细胞占比＞90%；3.影像学：关节囊钙化、骨赘形成、关节间隙狭窄；4.鉴别诊断：排除支原体关节炎、细菌性关节炎。</w:t>
      </w:r>
    </w:p>
    <w:p>
      <w:pPr>
        <w:spacing w:before="0" w:after="0" w:line="240" w:lineRule="auto"/>
        <w:jc w:val="left"/>
      </w:pPr>
      <w:r>
        <w:t>防治建议：1.治疗：无特效疗法，口服阿司匹林（100mg/kg，每12小时1次）或保泰松（10mg/kg，每日1次）镇痛，淘汰重症羊；2.预防：种群净化：淘汰血清学阳性羊，新引进羊隔离检疫1年；幼羊培育：初乳56℃加热60分钟，牛奶巴氏消毒后饲喂，与成年羊隔离；卫生管理：注射用针头单只更换，避免交叉感染。</w:t>
      </w:r>
    </w:p>
    <w:p>
      <w:pPr>
        <w:spacing w:before="0" w:after="0" w:line="240" w:lineRule="auto"/>
        <w:jc w:val="left"/>
      </w:pPr>
    </w:p>
    <w:p>
      <w:pPr>
        <w:spacing w:before="0" w:after="0" w:line="240" w:lineRule="auto"/>
        <w:jc w:val="left"/>
      </w:pPr>
      <w:r>
        <w:t>编号（435）</w:t>
      </w:r>
    </w:p>
    <w:p>
      <w:pPr>
        <w:spacing w:before="0" w:after="0" w:line="240" w:lineRule="auto"/>
        <w:jc w:val="left"/>
      </w:pPr>
      <w:r>
        <w:t>疾病名称（中英文）：口蹄疫（Foot and Mouth Disease,FMD）</w:t>
      </w:r>
    </w:p>
    <w:p>
      <w:pPr>
        <w:spacing w:before="0" w:after="0" w:line="240" w:lineRule="auto"/>
        <w:jc w:val="left"/>
      </w:pPr>
      <w:r>
        <w:t>疾病症状：1.山羊多为亚临床感染，急性病例发热（4042℃）、精神沉郁、拒食；2.蹄部病变：冠状带、趾间出现水疱→溃疡→跛行，严重时蹄壳脱落；3.口腔/乳房可能出现水疱（易破裂，形成浅表溃疡），羔羊可因心肌炎猝死（死亡率最高55%）。</w:t>
      </w:r>
    </w:p>
    <w:p>
      <w:pPr>
        <w:spacing w:before="0" w:after="0" w:line="240" w:lineRule="auto"/>
        <w:jc w:val="left"/>
      </w:pPr>
      <w:r>
        <w:t>诊断：1.实验室确诊：病毒分离（水疱液/上皮）、RTPCR检测核酸、血清学区分感染与疫苗免疫（非结构蛋白抗体检测）；2.鉴别诊断：排除蓝舌病、传染性脓疱性皮炎。</w:t>
      </w:r>
    </w:p>
    <w:p>
      <w:pPr>
        <w:spacing w:before="0" w:after="0" w:line="240" w:lineRule="auto"/>
        <w:jc w:val="left"/>
      </w:pPr>
      <w:r>
        <w:t>防治建议：1.治疗：无特效疗法，对症护理（易消化饲料、5%高锰酸钾蹄浴），控制继发感染；2.预防：禁止从疫区引种，检疫隔离；疫区接种多价灭活疫苗（每年12次），山羊剂量为牛的1/3；爆发时扑杀病畜及接触者，消毒环境（氢氧化钠、次氯酸钠）。</w:t>
      </w:r>
    </w:p>
    <w:p>
      <w:pPr>
        <w:spacing w:before="0" w:after="0" w:line="240" w:lineRule="auto"/>
        <w:jc w:val="left"/>
      </w:pPr>
    </w:p>
    <w:p>
      <w:pPr>
        <w:spacing w:before="0" w:after="0" w:line="240" w:lineRule="auto"/>
        <w:jc w:val="left"/>
      </w:pPr>
      <w:r>
        <w:t>编号（436）</w:t>
      </w:r>
    </w:p>
    <w:p>
      <w:pPr>
        <w:spacing w:before="0" w:after="0" w:line="240" w:lineRule="auto"/>
        <w:jc w:val="left"/>
      </w:pPr>
      <w:r>
        <w:t>疾病名称（中英文）：阿卡班病（Akabane Disease）</w:t>
      </w:r>
    </w:p>
    <w:p>
      <w:pPr>
        <w:spacing w:before="0" w:after="0" w:line="240" w:lineRule="auto"/>
        <w:jc w:val="left"/>
      </w:pPr>
      <w:r>
        <w:t>疾病症状：1.孕羊感染无明显症状，胎儿出现先天性畸形：关节挛缩（arthrogryposis）、脑水肿（hydrancephaly）；2.新生羔羊：肢体僵硬、无法站立，脑水肿病例失明、呆滞、步态失调，死亡率可达50%；3.妊娠3050天感染风险最高，后期感染无异常。</w:t>
      </w:r>
    </w:p>
    <w:p>
      <w:pPr>
        <w:spacing w:before="0" w:after="0" w:line="240" w:lineRule="auto"/>
        <w:jc w:val="left"/>
      </w:pPr>
      <w:r>
        <w:t>诊断：1.血清学：胎儿脐血/初乳前血清中和试验滴度≥1:2；2.病理检查：胎儿脑组织水肿、脊髓腹角神经元变性，肌肉纤维化；3.鉴别诊断：排除努比亚山羊β甘露糖苷酶缺乏症（无脑水肿）。</w:t>
      </w:r>
    </w:p>
    <w:p>
      <w:pPr>
        <w:spacing w:before="0" w:after="0" w:line="240" w:lineRule="auto"/>
        <w:jc w:val="left"/>
      </w:pPr>
      <w:r>
        <w:t>防治建议：1.治疗：无特效疗法，重症羔羊euthanasia；2.预防：流行区孕前接种灭活疫苗；控制媒介：灭蠓、蚊虫（Culicoides spp.为主要传播媒介）。</w:t>
      </w:r>
    </w:p>
    <w:p>
      <w:pPr>
        <w:spacing w:before="0" w:after="0" w:line="240" w:lineRule="auto"/>
        <w:jc w:val="left"/>
      </w:pPr>
    </w:p>
    <w:p>
      <w:pPr>
        <w:spacing w:before="0" w:after="0" w:line="240" w:lineRule="auto"/>
        <w:jc w:val="left"/>
      </w:pPr>
      <w:r>
        <w:t>编号（437）</w:t>
      </w:r>
    </w:p>
    <w:p>
      <w:pPr>
        <w:spacing w:before="0" w:after="0" w:line="240" w:lineRule="auto"/>
        <w:jc w:val="left"/>
      </w:pPr>
      <w:r>
        <w:t>疾病名称（中英文）：支原体关节炎（Mycoplasma Arthritis）</w:t>
      </w:r>
    </w:p>
    <w:p>
      <w:pPr>
        <w:spacing w:before="0" w:after="0" w:line="240" w:lineRule="auto"/>
        <w:jc w:val="left"/>
      </w:pPr>
      <w:r>
        <w:t>疾病症状：1.败血症表现：发热（4042.5℃）、精神沉郁、食欲废绝；2.多关节炎：腕关节、跗关节、膝关节肿胀、热痛，跛行或卧地不起；3.可并发乳腺炎、角膜炎、肺炎，幼羊死亡率可达90%。</w:t>
      </w:r>
    </w:p>
    <w:p>
      <w:pPr>
        <w:spacing w:before="0" w:after="0" w:line="240" w:lineRule="auto"/>
        <w:jc w:val="left"/>
      </w:pPr>
      <w:r>
        <w:t>诊断：1.细菌学：关节液/乳汁支原体培养（需特殊培养基），PCR检测16S rRNA；2.血清学：ELISA检测抗体（感染后38周转阳）；3.鉴别诊断：排除CAE、细菌性多发性关节炎。</w:t>
      </w:r>
    </w:p>
    <w:p>
      <w:pPr>
        <w:spacing w:before="0" w:after="0" w:line="240" w:lineRule="auto"/>
        <w:jc w:val="left"/>
      </w:pPr>
      <w:r>
        <w:t>防治建议：1.治疗：全身用药：四环素（15mg/kg，IM，每日1次，连用514天）、泰乐菌素（20mg/kg，IM，每日1次）；避免使用青霉素类（无细胞壁，无效）；2.预防：封闭饲养，不引进来历不明羊；挤奶卫生：乳头消毒，挤奶机管道彻底清洗，阳性羊单独挤奶；幼羊饲喂热处理初乳及巴氏消毒奶。</w:t>
      </w:r>
    </w:p>
    <w:p>
      <w:pPr>
        <w:spacing w:before="0" w:after="0" w:line="240" w:lineRule="auto"/>
        <w:jc w:val="left"/>
      </w:pPr>
    </w:p>
    <w:p>
      <w:pPr>
        <w:spacing w:before="0" w:after="0" w:line="240" w:lineRule="auto"/>
        <w:jc w:val="left"/>
      </w:pPr>
      <w:r>
        <w:t>编号（438）</w:t>
      </w:r>
    </w:p>
    <w:p>
      <w:pPr>
        <w:spacing w:before="0" w:after="0" w:line="240" w:lineRule="auto"/>
        <w:jc w:val="left"/>
      </w:pPr>
      <w:r>
        <w:t>疾病名称（中英文）：细菌性多发性关节炎（Bacterial Polyarthritis）</w:t>
      </w:r>
    </w:p>
    <w:p>
      <w:pPr>
        <w:spacing w:before="0" w:after="0" w:line="240" w:lineRule="auto"/>
        <w:jc w:val="left"/>
      </w:pPr>
      <w:r>
        <w:t>疾病症状：1.新生羔羊多发，继发于脐炎或败血症：发热（39.440.6℃）、关节肿胀（腕关节、膝关节、跗关节为主）、剧痛拒站；2.成年羊少见，可表现为肢体水肿、跛行，部分伴肺炎/腹泻。</w:t>
      </w:r>
    </w:p>
    <w:p>
      <w:pPr>
        <w:spacing w:before="0" w:after="0" w:line="240" w:lineRule="auto"/>
        <w:jc w:val="left"/>
      </w:pPr>
      <w:r>
        <w:t>诊断：1.关节液分析：浑浊、白细胞计数升高（中性粒细胞为主），细菌培养分离致病菌（化脓链球菌、大肠杆菌、多杀性巴氏杆菌等）；2.血清学：免疫球蛋白水平低（提示被动免疫失败）；3.鉴别诊断：排除支原体关节炎。</w:t>
      </w:r>
    </w:p>
    <w:p>
      <w:pPr>
        <w:spacing w:before="0" w:after="0" w:line="240" w:lineRule="auto"/>
        <w:jc w:val="left"/>
      </w:pPr>
      <w:r>
        <w:t>防治建议：1.治疗：关节穿刺引流，生理盐水冲洗后注入敏感抗生素；全身用广谱抗生素（氟苯尼考、头孢类），根据药敏试验调整；2.预防：新生羔羊脐部碘酊消毒（出生后立即及次日重复）；保证初乳摄入，改善产房卫生，避免拥挤。</w:t>
      </w:r>
    </w:p>
    <w:p>
      <w:pPr>
        <w:spacing w:before="0" w:after="0" w:line="240" w:lineRule="auto"/>
        <w:jc w:val="left"/>
      </w:pPr>
    </w:p>
    <w:p>
      <w:pPr>
        <w:spacing w:before="0" w:after="0" w:line="240" w:lineRule="auto"/>
        <w:jc w:val="left"/>
      </w:pPr>
      <w:r>
        <w:t>编号（439）</w:t>
      </w:r>
    </w:p>
    <w:p>
      <w:pPr>
        <w:spacing w:before="0" w:after="0" w:line="240" w:lineRule="auto"/>
        <w:jc w:val="left"/>
      </w:pPr>
      <w:r>
        <w:t>疾病名称（中英文）：骨髓炎（Osteomyelitis）</w:t>
      </w:r>
    </w:p>
    <w:p>
      <w:pPr>
        <w:spacing w:before="0" w:after="0" w:line="240" w:lineRule="auto"/>
        <w:jc w:val="left"/>
      </w:pPr>
      <w:r>
        <w:t>疾病症状：1.局部症状：骨骼肿胀、热痛，跛行严重，可形成皮肤窦道（流脓）；2.常见部位：胸骨（长期卧地+硬地面压迫继发）、股骨、肩胛骨，重症伴发热、体重下降；3.可继发病理性骨折。</w:t>
      </w:r>
    </w:p>
    <w:p>
      <w:pPr>
        <w:spacing w:before="0" w:after="0" w:line="240" w:lineRule="auto"/>
        <w:jc w:val="left"/>
      </w:pPr>
      <w:r>
        <w:t>诊断：1.影像学：骨溶解、骨膜增生、骨髓腔密度不均；2.细菌学：窦道分泌物/骨组织培养（常见铜绿假单胞菌、化脓棒状杆菌）；3.鉴别诊断：排除纤维性骨营养不良、氟中毒。</w:t>
      </w:r>
    </w:p>
    <w:p>
      <w:pPr>
        <w:spacing w:before="0" w:after="0" w:line="240" w:lineRule="auto"/>
        <w:jc w:val="left"/>
      </w:pPr>
      <w:r>
        <w:t>防治建议：1.治疗：手术清创引流，联用敏感抗生素（46周），重症羊截肢或淘汰；2.预防：改善跛行羊护理（柔软垫料、定期翻身）；及时处理皮肤损伤（剪毛、去角伤口消毒），避免感染扩散。</w:t>
      </w:r>
    </w:p>
    <w:p>
      <w:pPr>
        <w:spacing w:before="0" w:after="0" w:line="240" w:lineRule="auto"/>
        <w:jc w:val="left"/>
      </w:pPr>
    </w:p>
    <w:p>
      <w:pPr>
        <w:spacing w:before="0" w:after="0" w:line="240" w:lineRule="auto"/>
        <w:jc w:val="left"/>
      </w:pPr>
      <w:r>
        <w:t>编号（440）</w:t>
      </w:r>
    </w:p>
    <w:p>
      <w:pPr>
        <w:spacing w:before="0" w:after="0" w:line="240" w:lineRule="auto"/>
        <w:jc w:val="left"/>
      </w:pPr>
      <w:r>
        <w:t>疾病名称（中英文）：莱姆病（Lyme Disease）</w:t>
      </w:r>
    </w:p>
    <w:p>
      <w:pPr>
        <w:spacing w:before="0" w:after="0" w:line="240" w:lineRule="auto"/>
        <w:jc w:val="left"/>
      </w:pPr>
      <w:r>
        <w:t>疾病症状：1.山羊多为亚临床感染，少数表现为发热、关节肿胀、跛行（疼痛剧烈，拒绝负重）；2.可能伴背部疼痛、步态不稳，蜱虫叮咬部位可见红斑。</w:t>
      </w:r>
    </w:p>
    <w:p>
      <w:pPr>
        <w:spacing w:before="0" w:after="0" w:line="240" w:lineRule="auto"/>
        <w:jc w:val="left"/>
      </w:pPr>
      <w:r>
        <w:t>诊断：1.血清学：ELISA检测抗体，Western blot确认；2.PCR检测关节液/组织中伯氏疏螺旋体（Borrelia burgdorferi）核酸；3.鉴别诊断：排除CAE、支原体关节炎。</w:t>
      </w:r>
    </w:p>
    <w:p>
      <w:pPr>
        <w:spacing w:before="0" w:after="0" w:line="240" w:lineRule="auto"/>
        <w:jc w:val="left"/>
      </w:pPr>
      <w:r>
        <w:t>防治建议：1.治疗：苄星青霉素（每48小时1次，连用2128天），或四环素类抗生素；2.预防：控制蜱虫（定期药浴、清理圈舍杂草）；避免在蜱虫活跃季节（春/秋）放牧于森林草地。</w:t>
      </w:r>
    </w:p>
    <w:p>
      <w:pPr>
        <w:spacing w:before="0" w:after="0" w:line="240" w:lineRule="auto"/>
        <w:jc w:val="left"/>
      </w:pPr>
    </w:p>
    <w:p>
      <w:pPr>
        <w:spacing w:before="0" w:after="0" w:line="240" w:lineRule="auto"/>
        <w:jc w:val="left"/>
      </w:pPr>
      <w:r>
        <w:t>编号（441）</w:t>
      </w:r>
    </w:p>
    <w:p>
      <w:pPr>
        <w:spacing w:before="0" w:after="0" w:line="240" w:lineRule="auto"/>
        <w:jc w:val="left"/>
      </w:pPr>
      <w:r>
        <w:t>疾病名称（中英文）：梭菌性肌炎和肌坏死（Clostridial Myositis and Myonecrosis）</w:t>
      </w:r>
    </w:p>
    <w:p>
      <w:pPr>
        <w:spacing w:before="0" w:after="0" w:line="240" w:lineRule="auto"/>
        <w:jc w:val="left"/>
      </w:pPr>
      <w:r>
        <w:t>疾病症状：1.恶性水肿型：伤口（去角、剪毛、咬伤）周围肿胀、热痛，皮下气肿（捻发音），发热（＞41℃）、休克，12天内死亡；2.公羊“头部肿胀症”（Swelled Head）：斗殴后头部/颈部水肿，皮肤破溃渗液，精神沉郁、卧地不起。</w:t>
      </w:r>
    </w:p>
    <w:p>
      <w:pPr>
        <w:spacing w:before="0" w:after="0" w:line="240" w:lineRule="auto"/>
        <w:jc w:val="left"/>
      </w:pPr>
      <w:r>
        <w:t>诊断：1.细菌学：伤口分泌物厌氧培养（分离产气荚膜梭菌、诺维氏梭菌）；2.涂片：革兰氏阳性梭菌（两端钝圆，有芽孢）；3.鉴别诊断：排除炭疽（禁止剖检，疑似病例送检）。</w:t>
      </w:r>
    </w:p>
    <w:p>
      <w:pPr>
        <w:spacing w:before="0" w:after="0" w:line="240" w:lineRule="auto"/>
        <w:jc w:val="left"/>
      </w:pPr>
      <w:r>
        <w:t>防治建议：1.治疗：紧急手术：切开肿胀部位通气引流，静脉注射青霉素（20000IU/kg，每68小时1次）；对症治疗：补液、抗炎（氟尼辛葡甲胺）；2.预防：定期接种多价梭菌疫苗（含C.chauvoei、C.septicum等）；公羊分群饲养，避免斗殴；伤口及时消毒，避免污染。</w:t>
      </w:r>
    </w:p>
    <w:p>
      <w:pPr>
        <w:spacing w:before="0" w:after="0" w:line="240" w:lineRule="auto"/>
        <w:jc w:val="left"/>
      </w:pPr>
    </w:p>
    <w:p>
      <w:pPr>
        <w:spacing w:before="0" w:after="0" w:line="240" w:lineRule="auto"/>
        <w:jc w:val="left"/>
      </w:pPr>
      <w:r>
        <w:t>编号（442）</w:t>
      </w:r>
    </w:p>
    <w:p>
      <w:pPr>
        <w:spacing w:before="0" w:after="0" w:line="240" w:lineRule="auto"/>
        <w:jc w:val="left"/>
      </w:pPr>
      <w:r>
        <w:t>疾病名称（中英文）：腐蹄病/蹄皮炎/蹄脓肿（Foot Rot,Foot Scald,Foot Abscesses）</w:t>
      </w:r>
    </w:p>
    <w:p>
      <w:pPr>
        <w:spacing w:before="0" w:after="0" w:line="240" w:lineRule="auto"/>
        <w:jc w:val="left"/>
      </w:pPr>
      <w:r>
        <w:t>疾病症状：1.蹄皮炎（Foot Scald）：趾间皮肤红斑、肿胀，轻度跛行，无异味；2.腐蹄病（Foot Rot）：趾间水疱→溃疡→蹄壳剥离，伴恶臭，严重跛行（可跪行）；3.蹄脓肿（Foot Abscesses）：蹄底/蹄跟化脓，局部肿胀、剧痛，单肢不敢负重。</w:t>
      </w:r>
    </w:p>
    <w:p>
      <w:pPr>
        <w:spacing w:before="0" w:after="0" w:line="240" w:lineRule="auto"/>
        <w:jc w:val="left"/>
      </w:pPr>
      <w:r>
        <w:t>诊断：1.细菌学：腐蹄病分离坏死梭杆菌（Fusobacterium necrophorum）和结节杆菌（Dichelobacter nodosus）；2.鉴别诊断：排除口蹄疫、硒中毒、异物穿刺。</w:t>
      </w:r>
    </w:p>
    <w:p>
      <w:pPr>
        <w:spacing w:before="0" w:after="0" w:line="240" w:lineRule="auto"/>
        <w:jc w:val="left"/>
      </w:pPr>
      <w:r>
        <w:t>防治建议：1.治疗：蹄部处理：修剪坏死组织，10%20%硫酸锌蹄浴（每周1次，每次1小时），局部涂抹碘附；全身用药：青霉素/链霉素（70000IU/kg+70mg/kg，IM，1次），或林肯霉素/壮观霉素（5mg/kg+10mg/kg，SQ，1次）；2.预防：环境管理：保持圈舍干燥，排水良好，避免泥泞；定期修蹄（每年24次），清除蹄间异物；疫区接种结节杆菌疫苗（初免2次，间隔30天，每年加强1次）。</w:t>
      </w:r>
    </w:p>
    <w:p>
      <w:pPr>
        <w:spacing w:before="0" w:after="0" w:line="240" w:lineRule="auto"/>
        <w:jc w:val="left"/>
      </w:pPr>
    </w:p>
    <w:p>
      <w:pPr>
        <w:spacing w:before="0" w:after="0" w:line="240" w:lineRule="auto"/>
        <w:jc w:val="left"/>
      </w:pPr>
      <w:r>
        <w:t>编号（443）</w:t>
      </w:r>
    </w:p>
    <w:p>
      <w:pPr>
        <w:spacing w:before="0" w:after="0" w:line="240" w:lineRule="auto"/>
        <w:jc w:val="left"/>
      </w:pPr>
      <w:r>
        <w:t>疾病名称（中英文）：绦虫病（Cestodiasis）</w:t>
      </w:r>
    </w:p>
    <w:p>
      <w:pPr>
        <w:spacing w:before="0" w:after="0" w:line="240" w:lineRule="auto"/>
        <w:jc w:val="left"/>
      </w:pPr>
      <w:r>
        <w:t>疾病症状：1.多为肌肉内囊尾蚴感染（Taenia multiceps/Taenia ovis）；2.肌肉肿胀（四肢、肩部、面部），质地坚实，伴跛行、食欲减退、消瘦；3.严重感染时肢体活动受限，精神沉郁。</w:t>
      </w:r>
    </w:p>
    <w:p>
      <w:pPr>
        <w:spacing w:before="0" w:after="0" w:line="240" w:lineRule="auto"/>
        <w:jc w:val="left"/>
      </w:pPr>
      <w:r>
        <w:t>诊断：1.临床症状+流行病学（接触犬类）；2.穿刺液/活检可见囊尾蚴原头节；3.鉴别诊断：排除唾液腺黏液囊肿、脓肿。</w:t>
      </w:r>
    </w:p>
    <w:p>
      <w:pPr>
        <w:spacing w:before="0" w:after="0" w:line="240" w:lineRule="auto"/>
        <w:jc w:val="left"/>
      </w:pPr>
      <w:r>
        <w:t>防治建议：1.治疗：手术切除囊肿，或穿刺抽液后注入0.51ml卢戈氏碘液；2.预防：给犬定期驱虫（吡喹酮），避免犬接触羊尸；销毁病羊尸体，防止犬类采食。</w:t>
      </w:r>
    </w:p>
    <w:p>
      <w:pPr>
        <w:spacing w:before="0" w:after="0" w:line="240" w:lineRule="auto"/>
        <w:jc w:val="left"/>
      </w:pPr>
    </w:p>
    <w:p>
      <w:pPr>
        <w:spacing w:before="0" w:after="0" w:line="240" w:lineRule="auto"/>
        <w:jc w:val="left"/>
      </w:pPr>
      <w:r>
        <w:t>编号（444）</w:t>
      </w:r>
    </w:p>
    <w:p>
      <w:pPr>
        <w:spacing w:before="0" w:after="0" w:line="240" w:lineRule="auto"/>
        <w:jc w:val="left"/>
      </w:pPr>
      <w:r>
        <w:t>疾病名称（中英文）：贝诺孢子虫病（Besnoitiosis）</w:t>
      </w:r>
    </w:p>
    <w:p>
      <w:pPr>
        <w:spacing w:before="0" w:after="0" w:line="240" w:lineRule="auto"/>
        <w:jc w:val="left"/>
      </w:pPr>
      <w:r>
        <w:t>疾病症状：1.全身感染：皮肤增厚、角化过度、色素沉着，关节周围软组织钙化；2.肢体肿胀、跛行，阴囊/乳房病变明显，无特效治疗。</w:t>
      </w:r>
    </w:p>
    <w:p>
      <w:pPr>
        <w:spacing w:before="0" w:after="0" w:line="240" w:lineRule="auto"/>
        <w:jc w:val="left"/>
      </w:pPr>
      <w:r>
        <w:t>诊断：1.皮肤/结膜刮片：可见贝诺孢子虫包囊（胶原包膜）；2.组织活检：肌肉、韧带内包囊形成。</w:t>
      </w:r>
    </w:p>
    <w:p>
      <w:pPr>
        <w:spacing w:before="0" w:after="0" w:line="240" w:lineRule="auto"/>
        <w:jc w:val="left"/>
      </w:pPr>
      <w:r>
        <w:t>防治建议：1.治疗：无特效药物，对症控制继发感染；2.预防：避免饲料污染猫粪（终末宿主）；控制吸血蝇传播，接种牛组织培养疫苗。</w:t>
      </w:r>
    </w:p>
    <w:p>
      <w:pPr>
        <w:spacing w:before="0" w:after="0" w:line="240" w:lineRule="auto"/>
        <w:jc w:val="left"/>
      </w:pPr>
    </w:p>
    <w:p>
      <w:pPr>
        <w:spacing w:before="0" w:after="0" w:line="240" w:lineRule="auto"/>
        <w:jc w:val="left"/>
      </w:pPr>
      <w:r>
        <w:t>编号（445）</w:t>
      </w:r>
    </w:p>
    <w:p>
      <w:pPr>
        <w:spacing w:before="0" w:after="0" w:line="240" w:lineRule="auto"/>
        <w:jc w:val="left"/>
      </w:pPr>
      <w:r>
        <w:t>疾病名称（中英文）：肉孢子虫病（Sarcocystosis）</w:t>
      </w:r>
    </w:p>
    <w:p>
      <w:pPr>
        <w:spacing w:before="0" w:after="0" w:line="240" w:lineRule="auto"/>
        <w:jc w:val="left"/>
      </w:pPr>
      <w:r>
        <w:t>疾病症状：1.亚临床感染常见，严重感染表现为发热（双相热）、贫血、肌肉震颤、虚弱；2.骨骼肌出血、坏死，伴跛行，孕羊可流产；3.死后剖检：食管、膈肌、心肌可见白色肌肉囊肿。</w:t>
      </w:r>
    </w:p>
    <w:p>
      <w:pPr>
        <w:spacing w:before="0" w:after="0" w:line="240" w:lineRule="auto"/>
        <w:jc w:val="left"/>
      </w:pPr>
      <w:r>
        <w:t>诊断：1.血清学：ELISA检测抗体；2.组织学：肌肉活检可见肉孢子虫包囊；3.鉴别诊断：排除营养性肌营养不良。</w:t>
      </w:r>
    </w:p>
    <w:p>
      <w:pPr>
        <w:spacing w:before="0" w:after="0" w:line="240" w:lineRule="auto"/>
        <w:jc w:val="left"/>
      </w:pPr>
      <w:r>
        <w:t>防治建议：1.治疗：氨丙啉、盐霉素等抗球虫药可能有效；2.预防：分离犬/猫（终末宿主）与山羊，避免其接触羊粪；羊尸深埋或焚烧，不喂犬生肉。</w:t>
      </w:r>
    </w:p>
    <w:p>
      <w:pPr>
        <w:spacing w:before="0" w:after="0" w:line="240" w:lineRule="auto"/>
        <w:jc w:val="left"/>
      </w:pPr>
    </w:p>
    <w:p>
      <w:pPr>
        <w:spacing w:before="0" w:after="0" w:line="240" w:lineRule="auto"/>
        <w:jc w:val="left"/>
      </w:pPr>
      <w:r>
        <w:t>编号（446）</w:t>
      </w:r>
    </w:p>
    <w:p>
      <w:pPr>
        <w:spacing w:before="0" w:after="0" w:line="240" w:lineRule="auto"/>
        <w:jc w:val="left"/>
      </w:pPr>
      <w:r>
        <w:t>疾病名称（中英文）：营养性肌营养不良（Nutritional Muscular Dystrophy,NMD）</w:t>
      </w:r>
    </w:p>
    <w:p>
      <w:pPr>
        <w:spacing w:before="0" w:after="0" w:line="240" w:lineRule="auto"/>
        <w:jc w:val="left"/>
      </w:pPr>
      <w:r>
        <w:t>疾病症状：1.硒/维生素E缺乏导致：幼羊（3天6月龄）多发，突发肌肉坏死；2.肢体型：后肢僵硬、跛行→卧地不起，肌肉震颤；3.呼吸型：呼吸困难（膈肌坏死），类似肺炎；4.心肌型：突发猝死，或伴心力衰竭（腹水、肺水肿）。</w:t>
      </w:r>
    </w:p>
    <w:p>
      <w:pPr>
        <w:spacing w:before="0" w:after="0" w:line="240" w:lineRule="auto"/>
        <w:jc w:val="left"/>
      </w:pPr>
      <w:r>
        <w:t>诊断：1.血清学：硒＜0.05ppm（全血）、维生素E＜1μmol/L（血清）；2.酶学：肌酸激酶（CK）＞1000IU/L（正常4962IU/L），天门冬氨酸转氨酶（AST）升高；3.病理：肌肉呈白色煮肉状（Zenker坏死），双侧对称病变。</w:t>
      </w:r>
    </w:p>
    <w:p>
      <w:pPr>
        <w:spacing w:before="0" w:after="0" w:line="240" w:lineRule="auto"/>
        <w:jc w:val="left"/>
      </w:pPr>
      <w:r>
        <w:t>防治建议：1.治疗：肌内注射硒维生素E复合制剂（硒1mg+维生素E50mg/18kg体重），重症可24小时后重复1次；2.预防：饲料补充硒（0.3ppm）和维生素E（青绿饲料、苜蓿草）；孕羊产前46周注射硒维生素E制剂，羔羊出生后1个月补注1次。</w:t>
      </w:r>
    </w:p>
    <w:p>
      <w:pPr>
        <w:spacing w:before="0" w:after="0" w:line="240" w:lineRule="auto"/>
        <w:jc w:val="left"/>
      </w:pPr>
    </w:p>
    <w:p>
      <w:pPr>
        <w:spacing w:before="0" w:after="0" w:line="240" w:lineRule="auto"/>
        <w:jc w:val="left"/>
      </w:pPr>
      <w:r>
        <w:t>编号（447）</w:t>
      </w:r>
    </w:p>
    <w:p>
      <w:pPr>
        <w:spacing w:before="0" w:after="0" w:line="240" w:lineRule="auto"/>
        <w:jc w:val="left"/>
      </w:pPr>
      <w:r>
        <w:t>疾病名称（中英文）：佝偻病（Rickets）</w:t>
      </w:r>
    </w:p>
    <w:p>
      <w:pPr>
        <w:spacing w:before="0" w:after="0" w:line="240" w:lineRule="auto"/>
        <w:jc w:val="left"/>
      </w:pPr>
      <w:r>
        <w:t>疾病症状：1.幼羊（26月龄）多发，维生素D/钙/磷缺乏导致：肢体僵硬、跛行，前肢弯曲，肋骨与肋软骨交界处肿大（“佝偻病串珠”）；2.生长迟缓、食欲减退，严重时无法站立。</w:t>
      </w:r>
    </w:p>
    <w:p>
      <w:pPr>
        <w:spacing w:before="0" w:after="0" w:line="240" w:lineRule="auto"/>
        <w:jc w:val="left"/>
      </w:pPr>
      <w:r>
        <w:t>诊断：1.血清学：钙↓、磷↓、碱性磷酸酶（AP）↑，维生素D₃↓；2.影像学：骨骺板增宽、骨密度降低；3.鉴别诊断：排除骨骺炎、纤维性骨营养不良。</w:t>
      </w:r>
    </w:p>
    <w:p>
      <w:pPr>
        <w:spacing w:before="0" w:after="0" w:line="240" w:lineRule="auto"/>
        <w:jc w:val="left"/>
      </w:pPr>
      <w:r>
        <w:t>防治建议：1.治疗：口服维生素D₃（30006000IU/kg，每2个月1次），调整饲料钙磷比（1.52:1）；2.预防：保证日照（每日23小时），饲料添加青绿饲料（胡萝卜素转化为维生素D）；羔羊及时吃初乳，补充钙磷预混料。</w:t>
      </w:r>
    </w:p>
    <w:p>
      <w:pPr>
        <w:spacing w:before="0" w:after="0" w:line="240" w:lineRule="auto"/>
        <w:jc w:val="left"/>
      </w:pPr>
    </w:p>
    <w:p>
      <w:pPr>
        <w:spacing w:before="0" w:after="0" w:line="240" w:lineRule="auto"/>
        <w:jc w:val="left"/>
      </w:pPr>
      <w:r>
        <w:t>编号（448）</w:t>
      </w:r>
    </w:p>
    <w:p>
      <w:pPr>
        <w:spacing w:before="0" w:after="0" w:line="240" w:lineRule="auto"/>
        <w:jc w:val="left"/>
      </w:pPr>
      <w:r>
        <w:t>疾病名称（中英文）：骨骺炎（Epiphysitis）</w:t>
      </w:r>
    </w:p>
    <w:p>
      <w:pPr>
        <w:spacing w:before="0" w:after="0" w:line="240" w:lineRule="auto"/>
        <w:jc w:val="left"/>
      </w:pPr>
      <w:r>
        <w:t>疾病症状：1.快速生长幼羊（612月龄）多发，因饲料钙过量（钙磷比＞4:1）导致：肢体angular deformity（valgus/varus），腕关节肿胀、跛行，疼痛拒站；2.多为双侧病变，过度肥胖或孕羊症状更严重。</w:t>
      </w:r>
    </w:p>
    <w:p>
      <w:pPr>
        <w:spacing w:before="0" w:after="0" w:line="240" w:lineRule="auto"/>
        <w:jc w:val="left"/>
      </w:pPr>
      <w:r>
        <w:t>诊断：1.血清学：钙、磷、碱性磷酸酶均正常；2.影像学：骨骺板不对称生长、骨赘形成；3.鉴别诊断：排除佝偻病、创伤性关节炎。</w:t>
      </w:r>
    </w:p>
    <w:p>
      <w:pPr>
        <w:spacing w:before="0" w:after="0" w:line="240" w:lineRule="auto"/>
        <w:jc w:val="left"/>
      </w:pPr>
      <w:r>
        <w:t>防治建议：1.治疗：调整饲料（减少苜蓿草、钙补充剂），钙磷比控制在1.52:1，口服氟尼辛葡甲胺镇痛；2.预防：幼羊饲料钙含量不超过0.8%，避免高钙饲料单一饲喂。</w:t>
      </w:r>
    </w:p>
    <w:p>
      <w:pPr>
        <w:spacing w:before="0" w:after="0" w:line="240" w:lineRule="auto"/>
        <w:jc w:val="left"/>
      </w:pPr>
    </w:p>
    <w:p>
      <w:pPr>
        <w:spacing w:before="0" w:after="0" w:line="240" w:lineRule="auto"/>
        <w:jc w:val="left"/>
      </w:pPr>
      <w:r>
        <w:t>编号（449）</w:t>
      </w:r>
    </w:p>
    <w:p>
      <w:pPr>
        <w:spacing w:before="0" w:after="0" w:line="240" w:lineRule="auto"/>
        <w:jc w:val="left"/>
      </w:pPr>
      <w:r>
        <w:t>疾病名称（中英文）：纤维性骨营养不良（Fibrous Osteodystrophy）</w:t>
      </w:r>
    </w:p>
    <w:p>
      <w:pPr>
        <w:spacing w:before="0" w:after="0" w:line="240" w:lineRule="auto"/>
        <w:jc w:val="left"/>
      </w:pPr>
      <w:r>
        <w:t>疾病症状：1.长期高磷低钙饲料导致：下颌对称性肿胀（“大下巴”），骨质变软，张口困难、牙齿移位；2.肢体僵硬、跛行，易发生病理性骨折，伴体重下降、食欲减退。</w:t>
      </w:r>
    </w:p>
    <w:p>
      <w:pPr>
        <w:spacing w:before="0" w:after="0" w:line="240" w:lineRule="auto"/>
        <w:jc w:val="left"/>
      </w:pPr>
      <w:r>
        <w:t>诊断：1.血清学：磷↑、钙正常或↓，碱性磷酸酶↑；2.影像学：下颌骨稀疏、牙齿移位，长骨骨质疏松；3.鉴别诊断：排除放线菌病（无牙齿移位）。</w:t>
      </w:r>
    </w:p>
    <w:p>
      <w:pPr>
        <w:spacing w:before="0" w:after="0" w:line="240" w:lineRule="auto"/>
        <w:jc w:val="left"/>
      </w:pPr>
      <w:r>
        <w:t>防治建议：1.治疗：调整饲料（增加苜蓿草、石灰石粉），钙磷比调整为2:1，补充维生素D；2.预防：避免长期饲喂麸皮、谷物（高磷），饲料添加钙制剂（碳酸钙1%1.5%）。</w:t>
      </w:r>
    </w:p>
    <w:p>
      <w:pPr>
        <w:spacing w:before="0" w:after="0" w:line="240" w:lineRule="auto"/>
        <w:jc w:val="left"/>
      </w:pPr>
    </w:p>
    <w:p>
      <w:pPr>
        <w:spacing w:before="0" w:after="0" w:line="240" w:lineRule="auto"/>
        <w:jc w:val="left"/>
      </w:pPr>
      <w:r>
        <w:t>编号（450）</w:t>
      </w:r>
    </w:p>
    <w:p>
      <w:pPr>
        <w:spacing w:before="0" w:after="0" w:line="240" w:lineRule="auto"/>
        <w:jc w:val="left"/>
      </w:pPr>
      <w:r>
        <w:t>疾病名称（中英文）：蹄叶炎（Laminitis）</w:t>
      </w:r>
    </w:p>
    <w:p>
      <w:pPr>
        <w:spacing w:before="0" w:after="0" w:line="240" w:lineRule="auto"/>
        <w:jc w:val="left"/>
      </w:pPr>
      <w:r>
        <w:t>疾病症状：1.急性型：发热、蹄部温热、剧痛，拒站或跪行（前肢多见），伴腹泻/瘤胃鼓胀（grain overload诱发）；2.慢性型：蹄壳增厚、变形（“拖鞋蹄”），蹄底凸起，步态异常。</w:t>
      </w:r>
    </w:p>
    <w:p>
      <w:pPr>
        <w:spacing w:before="0" w:after="0" w:line="240" w:lineRule="auto"/>
        <w:jc w:val="left"/>
      </w:pPr>
      <w:r>
        <w:t>诊断：1.临床症状+诱因（突然换料、过量谷物）；2.鉴别诊断：排除腐蹄病、硒中毒。</w:t>
      </w:r>
    </w:p>
    <w:p>
      <w:pPr>
        <w:spacing w:before="0" w:after="0" w:line="240" w:lineRule="auto"/>
        <w:jc w:val="left"/>
      </w:pPr>
      <w:r>
        <w:t>防治建议：1.治疗：急性型：口服保泰松（10mg/kg，每日1次），静脉注射碳酸氢钠纠正酸中毒，禁食谷物，饲喂干草；慢性型：定期修蹄（削薄蹄底、缩短蹄跟），长期口服阿司匹林（50100mg/kg，每日2次）；2.预防：避免突然增加谷物饲料，添加碳酸氢钠（0.5%1%）缓冲瘤胃pH，定期修蹄。</w:t>
      </w:r>
    </w:p>
    <w:p>
      <w:pPr>
        <w:spacing w:before="0" w:after="0" w:line="240" w:lineRule="auto"/>
        <w:jc w:val="left"/>
      </w:pPr>
    </w:p>
    <w:p>
      <w:pPr>
        <w:spacing w:before="0" w:after="0" w:line="240" w:lineRule="auto"/>
        <w:jc w:val="left"/>
      </w:pPr>
      <w:r>
        <w:t>编号（451）</w:t>
      </w:r>
    </w:p>
    <w:p>
      <w:pPr>
        <w:spacing w:before="0" w:after="0" w:line="240" w:lineRule="auto"/>
        <w:jc w:val="left"/>
      </w:pPr>
      <w:r>
        <w:t>疾病名称（中英文）：氟中毒（Fluorosis）</w:t>
      </w:r>
    </w:p>
    <w:p>
      <w:pPr>
        <w:spacing w:before="0" w:after="0" w:line="240" w:lineRule="auto"/>
        <w:jc w:val="left"/>
      </w:pPr>
      <w:r>
        <w:t>疾病症状：1.慢性中毒：牙齿斑驳（黄褐/黑色条纹）、磨损过度，骨肿胀（下颌、肋骨）、跛行，易发生骨折；2.伴贫血、消瘦、食欲减退，严重时卧地不起。</w:t>
      </w:r>
    </w:p>
    <w:p>
      <w:pPr>
        <w:spacing w:before="0" w:after="0" w:line="240" w:lineRule="auto"/>
        <w:jc w:val="left"/>
      </w:pPr>
      <w:r>
        <w:t>诊断：1.组织检测：骨氟含量＞17.5ppm（干物质），血清氟＞0.6mg/L；2.影像学：骨密度不均、骨膜增生、关节间隙狭窄；3.鉴别诊断：排除纤维性骨营养不良。</w:t>
      </w:r>
    </w:p>
    <w:p>
      <w:pPr>
        <w:spacing w:before="0" w:after="0" w:line="240" w:lineRule="auto"/>
        <w:jc w:val="left"/>
      </w:pPr>
      <w:r>
        <w:t>防治建议：1.治疗：无特效疗法，移除高氟来源（饲料/水），口服铝盐（硫酸铝30g/头/天）减少氟吸收；2.预防：避免饲喂高氟饲料（磷酸盐矿渣、工业污染牧草）；饮水含氟量＞1.5ppm时，用熟石灰处理（5001000ppm），静置6天后饮用。</w:t>
      </w:r>
    </w:p>
    <w:p>
      <w:pPr>
        <w:spacing w:before="0" w:after="0" w:line="240" w:lineRule="auto"/>
        <w:jc w:val="left"/>
      </w:pPr>
    </w:p>
    <w:p>
      <w:pPr>
        <w:spacing w:before="0" w:after="0" w:line="240" w:lineRule="auto"/>
        <w:jc w:val="left"/>
      </w:pPr>
      <w:r>
        <w:t>编号（452）</w:t>
      </w:r>
    </w:p>
    <w:p>
      <w:pPr>
        <w:spacing w:before="0" w:after="0" w:line="240" w:lineRule="auto"/>
        <w:jc w:val="left"/>
      </w:pPr>
      <w:r>
        <w:t>疾病名称（中英文）：慢性硒中毒（Chronic Selenium Poisoning）</w:t>
      </w:r>
    </w:p>
    <w:p>
      <w:pPr>
        <w:spacing w:before="0" w:after="0" w:line="240" w:lineRule="auto"/>
        <w:jc w:val="left"/>
      </w:pPr>
      <w:r>
        <w:t>疾病症状：1.蹄部病变：蹄壳开裂、脱落，趾间溃疡、恶臭，严重跛行；2.伴被毛粗糙、体重下降、贫血，孕羊流产率升高；3.多因长期采食硒富集植物（Astragalus spp.）或饲料硒过量导致。</w:t>
      </w:r>
    </w:p>
    <w:p>
      <w:pPr>
        <w:spacing w:before="0" w:after="0" w:line="240" w:lineRule="auto"/>
        <w:jc w:val="left"/>
      </w:pPr>
      <w:r>
        <w:t>诊断：1.组织检测：血硒＞0.5μg/g，毛硒＞0.3μg/g，肝/肾硒＞20μg/g；2.鉴别诊断：排除腐蹄病、蹄叶炎。</w:t>
      </w:r>
    </w:p>
    <w:p>
      <w:pPr>
        <w:spacing w:before="0" w:after="0" w:line="240" w:lineRule="auto"/>
        <w:jc w:val="left"/>
      </w:pPr>
      <w:r>
        <w:t>防治建议：1.治疗：无特效疗法，淘汰重症羊，轻症转移至无硒污染牧场；2.预防：土壤检测硒含量，高硒区围栏隔离；饲料硒添加量不超过0.3ppm，补充铜和硫（拮抗硒吸收）。</w:t>
      </w:r>
    </w:p>
    <w:p>
      <w:pPr>
        <w:spacing w:before="0" w:after="0" w:line="240" w:lineRule="auto"/>
        <w:jc w:val="left"/>
      </w:pPr>
    </w:p>
    <w:p>
      <w:pPr>
        <w:spacing w:before="0" w:after="0" w:line="240" w:lineRule="auto"/>
        <w:jc w:val="left"/>
      </w:pPr>
      <w:r>
        <w:t>编号（453）</w:t>
      </w:r>
    </w:p>
    <w:p>
      <w:pPr>
        <w:spacing w:before="0" w:after="0" w:line="240" w:lineRule="auto"/>
        <w:jc w:val="left"/>
      </w:pPr>
      <w:r>
        <w:t>疾病名称（中英文）：植物中毒（Plants Toxic to Musculoskeletal System）</w:t>
      </w:r>
    </w:p>
    <w:p>
      <w:pPr>
        <w:spacing w:before="0" w:after="0" w:line="240" w:lineRule="auto"/>
        <w:jc w:val="left"/>
      </w:pPr>
      <w:r>
        <w:t>疾病症状：1.双叶决明（Senna roemeriana）：肌肉坏死、后肢无力→卧地不起，血清CK升高（可达43800IU/L）；2.黄燕麦草（Trisetum flavescens）：软组织钙化（肌腱、韧带），跛行、肢体僵硬；3.羽扇豆（Lupinus spp.）：孕羊感染导致胎儿关节挛缩、脊柱侧弯。</w:t>
      </w:r>
    </w:p>
    <w:p>
      <w:pPr>
        <w:spacing w:before="0" w:after="0" w:line="240" w:lineRule="auto"/>
        <w:jc w:val="left"/>
      </w:pPr>
      <w:r>
        <w:t>诊断：1.流行病学：采食有毒植物史；2.病理：肌肉坏死（双叶决明）、软组织钙化（黄燕麦草）；3.鉴别诊断：排除营养性肌营养不良、阿卡班病。</w:t>
      </w:r>
    </w:p>
    <w:p>
      <w:pPr>
        <w:spacing w:before="0" w:after="0" w:line="240" w:lineRule="auto"/>
        <w:jc w:val="left"/>
      </w:pPr>
      <w:r>
        <w:t>防治建议：1.治疗：无特效疗法，对症护理（补液、抗炎），淘汰重症；2.预防：清除牧场有毒植物，避免过度放牧；黄燕麦草延迟收割（降低维生素D活性），避免饲喂其青贮。</w:t>
      </w:r>
    </w:p>
    <w:p>
      <w:pPr>
        <w:spacing w:before="0" w:after="0" w:line="240" w:lineRule="auto"/>
        <w:jc w:val="left"/>
      </w:pPr>
    </w:p>
    <w:p>
      <w:pPr>
        <w:spacing w:before="0" w:after="0" w:line="240" w:lineRule="auto"/>
        <w:jc w:val="left"/>
      </w:pPr>
      <w:r>
        <w:t>编号（454）</w:t>
      </w:r>
    </w:p>
    <w:p>
      <w:pPr>
        <w:spacing w:before="0" w:after="0" w:line="240" w:lineRule="auto"/>
        <w:jc w:val="left"/>
      </w:pPr>
      <w:r>
        <w:t>疾病名称（中英文）：先天性肌强直（Myotonia Congenita）</w:t>
      </w:r>
    </w:p>
    <w:p>
      <w:pPr>
        <w:spacing w:before="0" w:after="0" w:line="240" w:lineRule="auto"/>
        <w:jc w:val="left"/>
      </w:pPr>
      <w:r>
        <w:t>疾病症状：1.受刺激（声音、触摸）后肌肉强直痉挛，后肢僵硬→“蹦跳步态”，重症全身僵硬、摔倒（持续数秒至1分钟），意识清醒；2.6周龄后症状明显，bucks症状更严重，终身患病。</w:t>
      </w:r>
    </w:p>
    <w:p>
      <w:pPr>
        <w:spacing w:before="0" w:after="0" w:line="240" w:lineRule="auto"/>
        <w:jc w:val="left"/>
      </w:pPr>
      <w:r>
        <w:t>诊断：1.肌电图：特征性“俯冲轰炸机样”高频放电；2.鉴别诊断：排除破伤风（持续性僵硬）、CAE脑炎。</w:t>
      </w:r>
    </w:p>
    <w:p>
      <w:pPr>
        <w:spacing w:before="0" w:after="0" w:line="240" w:lineRule="auto"/>
        <w:jc w:val="left"/>
      </w:pPr>
      <w:r>
        <w:t>防治建议：1.治疗：无特效疗法，避免刺激，口服奎宁或普鲁卡因胺可缓解症状；2.预防：禁止繁殖患病羊（常染色体显性遗传），不建议作为宠物或肉用羊培育。</w:t>
      </w:r>
    </w:p>
    <w:p>
      <w:pPr>
        <w:spacing w:before="0" w:after="0" w:line="240" w:lineRule="auto"/>
        <w:jc w:val="left"/>
      </w:pPr>
    </w:p>
    <w:p>
      <w:pPr>
        <w:spacing w:before="0" w:after="0" w:line="240" w:lineRule="auto"/>
        <w:jc w:val="left"/>
      </w:pPr>
      <w:r>
        <w:t>编号（455）</w:t>
      </w:r>
    </w:p>
    <w:p>
      <w:pPr>
        <w:spacing w:before="0" w:after="0" w:line="240" w:lineRule="auto"/>
        <w:jc w:val="left"/>
      </w:pPr>
      <w:r>
        <w:t>疾病名称（中英文）：先天性骨骼异常（Various Congenital Skeletal Abnormalities）</w:t>
      </w:r>
    </w:p>
    <w:p>
      <w:pPr>
        <w:spacing w:before="0" w:after="0" w:line="240" w:lineRule="auto"/>
        <w:jc w:val="left"/>
      </w:pPr>
      <w:r>
        <w:t>疾病症状：1.包括：桡骨/胫骨发育不全、关节挛缩、脊柱半椎体、髌骨脱位等；2.新生羔羊：肢体畸形、无法站立，严重病例导致难产。</w:t>
      </w:r>
    </w:p>
    <w:p>
      <w:pPr>
        <w:spacing w:before="0" w:after="0" w:line="240" w:lineRule="auto"/>
        <w:jc w:val="left"/>
      </w:pPr>
      <w:r>
        <w:t>诊断：1.临床症状+影像学确诊；2.鉴别诊断：排除阿卡班病、植物中毒（羽扇豆）导致的先天性畸形。</w:t>
      </w:r>
    </w:p>
    <w:p>
      <w:pPr>
        <w:spacing w:before="0" w:after="0" w:line="240" w:lineRule="auto"/>
        <w:jc w:val="left"/>
      </w:pPr>
      <w:r>
        <w:t>防治建议：1.治疗：轻度畸形可夹板固定矫正，重症羔羊euthanasia；2.预防：淘汰畸形羊亲本，避免近亲繁殖，孕羊避免采食有毒植物。</w:t>
      </w:r>
    </w:p>
    <w:p>
      <w:pPr>
        <w:spacing w:before="0" w:after="0" w:line="240" w:lineRule="auto"/>
        <w:jc w:val="left"/>
      </w:pPr>
    </w:p>
    <w:p>
      <w:pPr>
        <w:spacing w:before="0" w:after="0" w:line="240" w:lineRule="auto"/>
        <w:jc w:val="left"/>
      </w:pPr>
      <w:r>
        <w:t>编号（456）</w:t>
      </w:r>
    </w:p>
    <w:p>
      <w:pPr>
        <w:spacing w:before="0" w:after="0" w:line="240" w:lineRule="auto"/>
        <w:jc w:val="left"/>
      </w:pPr>
      <w:r>
        <w:t>疾病名称（中英文）：捕食损伤（Predation）</w:t>
      </w:r>
    </w:p>
    <w:p>
      <w:pPr>
        <w:spacing w:before="0" w:after="0" w:line="240" w:lineRule="auto"/>
        <w:jc w:val="left"/>
      </w:pPr>
      <w:r>
        <w:t>疾病症状：1.犬/狐狸等攻击导致：皮肤撕裂、肌肉损伤、骨折（四肢、肋骨），伴出血、休克；2.存活羊：伤口感染→化脓、蝇蛆病，肢体功能障碍。</w:t>
      </w:r>
    </w:p>
    <w:p>
      <w:pPr>
        <w:spacing w:before="0" w:after="0" w:line="240" w:lineRule="auto"/>
        <w:jc w:val="left"/>
      </w:pPr>
      <w:r>
        <w:t>诊断：1.临床症状+现场证据（齿痕、毛发散落）；2.影像学：排查骨折、内脏损伤。</w:t>
      </w:r>
    </w:p>
    <w:p>
      <w:pPr>
        <w:spacing w:before="0" w:after="0" w:line="240" w:lineRule="auto"/>
        <w:jc w:val="left"/>
      </w:pPr>
      <w:r>
        <w:t>防治建议：1.治疗：紧急处理：止血、清创（去除坏死组织），注射青霉素（20000IU/kg，IM，每日2次，连用10天）；骨折固定：夹板或手术复位，破伤风抗毒素注射；2.预防：夜间圈养，围栏加固（防犬/狐狸入侵）；饲养护卫犬（Great Pyrenees、Anatolian Shepherd）。</w:t>
      </w:r>
    </w:p>
    <w:p>
      <w:pPr>
        <w:spacing w:before="0" w:after="0" w:line="240" w:lineRule="auto"/>
        <w:jc w:val="left"/>
      </w:pPr>
    </w:p>
    <w:p>
      <w:pPr>
        <w:spacing w:before="0" w:after="0" w:line="240" w:lineRule="auto"/>
        <w:jc w:val="left"/>
      </w:pPr>
      <w:r>
        <w:t>编号（457）</w:t>
      </w:r>
    </w:p>
    <w:p>
      <w:pPr>
        <w:spacing w:before="0" w:after="0" w:line="240" w:lineRule="auto"/>
        <w:jc w:val="left"/>
      </w:pPr>
      <w:r>
        <w:t>疾病名称（中英文）：骨折（Fractures）</w:t>
      </w:r>
    </w:p>
    <w:p>
      <w:pPr>
        <w:spacing w:before="0" w:after="0" w:line="240" w:lineRule="auto"/>
        <w:jc w:val="left"/>
      </w:pPr>
      <w:r>
        <w:t>疾病症状：1.急性跛行、肢体变形、异常活动，伴疼痛（呻吟、拒触）；2.常见部位：股骨、胫骨、掌骨、跖骨（创伤/骨质疏松诱发）。</w:t>
      </w:r>
    </w:p>
    <w:p>
      <w:pPr>
        <w:spacing w:before="0" w:after="0" w:line="240" w:lineRule="auto"/>
        <w:jc w:val="left"/>
      </w:pPr>
      <w:r>
        <w:t>诊断：1.影像学：X光确诊骨折类型（闭合/开放、横断/斜形）；2.鉴别诊断：排除脱位、软组织损伤。</w:t>
      </w:r>
    </w:p>
    <w:p>
      <w:pPr>
        <w:spacing w:before="0" w:after="0" w:line="240" w:lineRule="auto"/>
        <w:jc w:val="left"/>
      </w:pPr>
      <w:r>
        <w:t>防治建议：1.治疗：幼羊：闭合性骨折用夹板固定34周，成年羊需手术复位（钢板/髓内钉固定）；重症：无法修复的骨折或合并骨髓炎时，截肢或euthanasia；2.预防：圈舍清除尖锐物体，围栏间距适宜（避免肢体卡入）；补充钙磷和维生素D，预防骨质疏松。</w:t>
      </w:r>
    </w:p>
    <w:p>
      <w:pPr>
        <w:spacing w:before="0" w:after="0" w:line="240" w:lineRule="auto"/>
        <w:jc w:val="left"/>
      </w:pPr>
    </w:p>
    <w:p>
      <w:pPr>
        <w:spacing w:before="0" w:after="0" w:line="240" w:lineRule="auto"/>
        <w:jc w:val="left"/>
      </w:pPr>
      <w:r>
        <w:t>编号（458）</w:t>
      </w:r>
    </w:p>
    <w:p>
      <w:pPr>
        <w:spacing w:before="0" w:after="0" w:line="240" w:lineRule="auto"/>
        <w:jc w:val="left"/>
      </w:pPr>
      <w:r>
        <w:t>疾病名称（中英文）：骨肉瘤（Osteosarcoma）、淋巴肉瘤（Lymphosarcoma）等</w:t>
      </w:r>
    </w:p>
    <w:p>
      <w:pPr>
        <w:spacing w:before="0" w:after="0" w:line="240" w:lineRule="auto"/>
        <w:jc w:val="left"/>
      </w:pPr>
      <w:r>
        <w:t>疾病症状：1.骨骼局部肿胀、疼痛，渐进性跛行，易发生病理性骨折；2.淋巴肉瘤：全身症状（发热、消瘦、腹泻）+浅表淋巴结肿大，侵犯关节时伴关节炎症状。</w:t>
      </w:r>
    </w:p>
    <w:p>
      <w:pPr>
        <w:spacing w:before="0" w:after="0" w:line="240" w:lineRule="auto"/>
        <w:jc w:val="left"/>
      </w:pPr>
      <w:r>
        <w:t>诊断：1.组织活检确诊（骨肉瘤可见恶性成骨细胞，淋巴肉瘤可见淋巴母细胞）；2.影像学：骨破坏、软组织肿块；3.鉴别诊断：排除感染性骨病、骨折愈合不良。</w:t>
      </w:r>
    </w:p>
    <w:p>
      <w:pPr>
        <w:spacing w:before="0" w:after="0" w:line="240" w:lineRule="auto"/>
        <w:jc w:val="left"/>
      </w:pPr>
      <w:r>
        <w:t>防治建议：1.治疗：早期手术切除（肢体肿瘤），晚期euthanasia；2.预防：无特效措施，淘汰病羊，避免近亲繁殖。</w:t>
      </w:r>
    </w:p>
    <w:p>
      <w:pPr>
        <w:spacing w:before="0" w:after="0" w:line="240" w:lineRule="auto"/>
        <w:jc w:val="left"/>
      </w:pPr>
    </w:p>
    <w:p>
      <w:pPr>
        <w:spacing w:before="0" w:after="0" w:line="240" w:lineRule="auto"/>
        <w:jc w:val="left"/>
      </w:pPr>
      <w:r>
        <w:t>编号（459）</w:t>
      </w:r>
    </w:p>
    <w:p>
      <w:pPr>
        <w:spacing w:before="0" w:after="0" w:line="240" w:lineRule="auto"/>
        <w:jc w:val="left"/>
      </w:pPr>
      <w:r>
        <w:t>疾病名称（中英文）：狂犬病（Rabies）</w:t>
      </w:r>
    </w:p>
    <w:p>
      <w:pPr>
        <w:spacing w:before="0" w:after="0" w:line="240" w:lineRule="auto"/>
        <w:jc w:val="left"/>
      </w:pPr>
      <w:r>
        <w:t>疾病症状：1.狂暴型（常见）：攻击性强（83%病例）、过度鸣叫（72%）、流涎（29%），无恐水症、转圈；2.麻痹型（少见）：后肢麻痹、侧卧、划水动作、眼球震颤、瞳孔散大；3.潜伏期1424天，临床病程15天，终末死亡。</w:t>
      </w:r>
    </w:p>
    <w:p>
      <w:pPr>
        <w:spacing w:before="0" w:after="0" w:line="240" w:lineRule="auto"/>
        <w:jc w:val="left"/>
      </w:pPr>
      <w:r>
        <w:t>诊断：1.临床症状+暴露史（咬伤/接触野生动物）；2.实验室确诊：脑样本直接荧光抗体（DFA）检测（金标准）、病毒分离或小鼠接种；3.组织学可见神经元内内基小体（海马体、浦肯野细胞）。</w:t>
      </w:r>
    </w:p>
    <w:p>
      <w:pPr>
        <w:spacing w:before="0" w:after="0" w:line="240" w:lineRule="auto"/>
        <w:jc w:val="left"/>
      </w:pPr>
      <w:r>
        <w:t>防治建议：1.治疗：无特效疗法，疑似病例立即安乐死；2.预防：疫区按规定接种疫苗（部分国家允许使用牛羊批准疫苗）；隔离疑似暴露山羊观察至少1个月；handlers接触时戴手套口罩，避免zoonotic风险。</w:t>
      </w:r>
    </w:p>
    <w:p>
      <w:pPr>
        <w:spacing w:before="0" w:after="0" w:line="240" w:lineRule="auto"/>
        <w:jc w:val="left"/>
      </w:pPr>
    </w:p>
    <w:p>
      <w:pPr>
        <w:spacing w:before="0" w:after="0" w:line="240" w:lineRule="auto"/>
        <w:jc w:val="left"/>
      </w:pPr>
      <w:r>
        <w:t>编号（460）</w:t>
      </w:r>
    </w:p>
    <w:p>
      <w:pPr>
        <w:spacing w:before="0" w:after="0" w:line="240" w:lineRule="auto"/>
        <w:jc w:val="left"/>
      </w:pPr>
      <w:r>
        <w:t>疾病名称（中英文）：伪狂犬病（Pseudorabies/Aujesky’s Disease）</w:t>
      </w:r>
    </w:p>
    <w:p>
      <w:pPr>
        <w:spacing w:before="0" w:after="0" w:line="240" w:lineRule="auto"/>
        <w:jc w:val="left"/>
      </w:pPr>
      <w:r>
        <w:t>疾病症状：1.急性发病：突发高热（41.5℃）、剧烈神经源性瘙痒（舔咬/自残）、兴奋不安、痉挛；2.后期：卧地不起、麻痹、腹胀、呼吸困难、昏迷，24小时内死亡；3.与猪直接/间接接触史是关键诱因。</w:t>
      </w:r>
    </w:p>
    <w:p>
      <w:pPr>
        <w:spacing w:before="0" w:after="0" w:line="240" w:lineRule="auto"/>
        <w:jc w:val="left"/>
      </w:pPr>
      <w:r>
        <w:t>诊断：1.临床症状+猪接触史；2.实验室确诊：脑组织病毒分离、免疫荧光检测；3.组织学可见非化脓性脑炎，神经元内嗜酸性核内包涵体。</w:t>
      </w:r>
    </w:p>
    <w:p>
      <w:pPr>
        <w:spacing w:before="0" w:after="0" w:line="240" w:lineRule="auto"/>
        <w:jc w:val="left"/>
      </w:pPr>
      <w:r>
        <w:t>防治建议：1.治疗：无特效疗法；2.预防：禁止山羊与猪混养，新引进猪需血清学阴性；避免使用污染的运输工具和疫苗；疫区淘汰病畜，严格消毒（次氯酸钠、福尔马林）。</w:t>
      </w:r>
    </w:p>
    <w:p>
      <w:pPr>
        <w:spacing w:before="0" w:after="0" w:line="240" w:lineRule="auto"/>
        <w:jc w:val="left"/>
      </w:pPr>
    </w:p>
    <w:p>
      <w:pPr>
        <w:spacing w:before="0" w:after="0" w:line="240" w:lineRule="auto"/>
        <w:jc w:val="left"/>
      </w:pPr>
      <w:r>
        <w:t>编号（461）</w:t>
      </w:r>
    </w:p>
    <w:p>
      <w:pPr>
        <w:spacing w:before="0" w:after="0" w:line="240" w:lineRule="auto"/>
        <w:jc w:val="left"/>
      </w:pPr>
      <w:r>
        <w:t>疾病名称（中英文）：痒病（Scrapie）</w:t>
      </w:r>
    </w:p>
    <w:p>
      <w:pPr>
        <w:spacing w:before="0" w:after="0" w:line="240" w:lineRule="auto"/>
        <w:jc w:val="left"/>
      </w:pPr>
      <w:r>
        <w:t>疾病症状：1.成年山羊（28岁）多发，病程16个月：初期烦躁、抗拒挤奶，后肢前伸、尾上翘；2.渐进性共济失调、震颤、瘙痒（轻于绵羊）、体重下降、吞咽困难；3.终末阶段卧地不起、昏迷。</w:t>
      </w:r>
    </w:p>
    <w:p>
      <w:pPr>
        <w:spacing w:before="0" w:after="0" w:line="240" w:lineRule="auto"/>
        <w:jc w:val="left"/>
      </w:pPr>
      <w:r>
        <w:t>诊断：1.临床症状+种群感染史；2.实验室确诊：脑/淋巴组织免疫组化检测PrP¹³⁸、Western blot鉴别毒株；3.组织学可见脑灰质空泡化（海绵状变性）。</w:t>
      </w:r>
    </w:p>
    <w:p>
      <w:pPr>
        <w:spacing w:before="0" w:after="0" w:line="240" w:lineRule="auto"/>
        <w:jc w:val="left"/>
      </w:pPr>
      <w:r>
        <w:t>防治建议：1.治疗：无特效疗法，确诊后扑杀；2.预防：种群净化：淘汰阳性个体，新引进羊隔离检疫1年；避免与绵羊混养，及时清除胎盘和污染垫料；按法规接种疫苗（部分地区），严格执行上报制度。</w:t>
      </w:r>
    </w:p>
    <w:p>
      <w:pPr>
        <w:spacing w:before="0" w:after="0" w:line="240" w:lineRule="auto"/>
        <w:jc w:val="left"/>
      </w:pPr>
    </w:p>
    <w:p>
      <w:pPr>
        <w:spacing w:before="0" w:after="0" w:line="240" w:lineRule="auto"/>
        <w:jc w:val="left"/>
      </w:pPr>
      <w:r>
        <w:t>编号（462）</w:t>
      </w:r>
    </w:p>
    <w:p>
      <w:pPr>
        <w:spacing w:before="0" w:after="0" w:line="240" w:lineRule="auto"/>
        <w:jc w:val="left"/>
      </w:pPr>
      <w:r>
        <w:t>疾病名称（中英文）：牛海绵状脑病（Bovine Spongiform Encephalopathy,BSE）</w:t>
      </w:r>
    </w:p>
    <w:p>
      <w:pPr>
        <w:spacing w:before="0" w:after="0" w:line="240" w:lineRule="auto"/>
        <w:jc w:val="left"/>
      </w:pPr>
      <w:r>
        <w:t>疾病症状：1.自然感染病例无特征症状，多为屠宰时检出；2.实验感染：突发共济失调（5061501天潜伏期），6天内euthanasia；或嗜睡、体重下降，无瘙痒。</w:t>
      </w:r>
    </w:p>
    <w:p>
      <w:pPr>
        <w:spacing w:before="0" w:after="0" w:line="240" w:lineRule="auto"/>
        <w:jc w:val="left"/>
      </w:pPr>
      <w:r>
        <w:t>诊断：1.实验室确诊：脑样本免疫组化、Western blot鉴别朊病毒；2.小鼠接种试验验证感染性；3.排除痒病（依赖分子特征区分）。</w:t>
      </w:r>
    </w:p>
    <w:p>
      <w:pPr>
        <w:spacing w:before="0" w:after="0" w:line="240" w:lineRule="auto"/>
        <w:jc w:val="left"/>
      </w:pPr>
      <w:r>
        <w:t>防治建议：1.治疗：无特效疗法，确诊后全群扑杀；2.预防：禁止饲喂反刍动物肉骨粉，严格执行饲料禁令；强化屠宰检疫，移除指定风险组织（脑、脊髓等）；限制疫区动物及产品进出口。</w:t>
      </w:r>
    </w:p>
    <w:p>
      <w:pPr>
        <w:spacing w:before="0" w:after="0" w:line="240" w:lineRule="auto"/>
        <w:jc w:val="left"/>
      </w:pPr>
    </w:p>
    <w:p>
      <w:pPr>
        <w:spacing w:before="0" w:after="0" w:line="240" w:lineRule="auto"/>
        <w:jc w:val="left"/>
      </w:pPr>
      <w:r>
        <w:t>编号（463）</w:t>
      </w:r>
    </w:p>
    <w:p>
      <w:pPr>
        <w:spacing w:before="0" w:after="0" w:line="240" w:lineRule="auto"/>
        <w:jc w:val="left"/>
      </w:pPr>
      <w:r>
        <w:t>疾病名称（中英文）：边界病（Border Disease）</w:t>
      </w:r>
    </w:p>
    <w:p>
      <w:pPr>
        <w:spacing w:before="0" w:after="0" w:line="240" w:lineRule="auto"/>
        <w:jc w:val="left"/>
      </w:pPr>
      <w:r>
        <w:t>疾病症状：1.母羊：流产、不孕、死胎、木乃伊胎；2.羔羊：出生即震颤（“摇晃羔羊”）、虚弱、难以站立哺乳，头型狭长，无皮肤异常（与绵羊的“多毛”不同）；3.部分羔羊免疫耐受，终身带毒排毒。</w:t>
      </w:r>
    </w:p>
    <w:p>
      <w:pPr>
        <w:spacing w:before="0" w:after="0" w:line="240" w:lineRule="auto"/>
        <w:jc w:val="left"/>
      </w:pPr>
      <w:r>
        <w:t>诊断：1.临床症状+繁殖失败史；2.实验室确诊：胎儿脑/肝病毒分离、母羊血清学检测（中和试验）；3.组织学可见胎儿脑白质低髓鞘化、血管炎。</w:t>
      </w:r>
    </w:p>
    <w:p>
      <w:pPr>
        <w:spacing w:before="0" w:after="0" w:line="240" w:lineRule="auto"/>
        <w:jc w:val="left"/>
      </w:pPr>
      <w:r>
        <w:t>防治建议：1.治疗：无特效疗法，弱羔加强护理（保温、补饲）；2.预防：山羊与牛、绵羊分群饲养；淘汰产病羔母羊，避免使用污染疫苗；疫区可接种牛病毒性腹泻病毒（BVDV）疫苗（交叉保护）。</w:t>
      </w:r>
    </w:p>
    <w:p>
      <w:pPr>
        <w:spacing w:before="0" w:after="0" w:line="240" w:lineRule="auto"/>
        <w:jc w:val="left"/>
      </w:pPr>
    </w:p>
    <w:p>
      <w:pPr>
        <w:spacing w:before="0" w:after="0" w:line="240" w:lineRule="auto"/>
        <w:jc w:val="left"/>
      </w:pPr>
      <w:r>
        <w:t>编号（464）</w:t>
      </w:r>
    </w:p>
    <w:p>
      <w:pPr>
        <w:spacing w:before="0" w:after="0" w:line="240" w:lineRule="auto"/>
        <w:jc w:val="left"/>
      </w:pPr>
      <w:r>
        <w:t>疾病名称（中英文）：跳跃病（Loupingill）</w:t>
      </w:r>
    </w:p>
    <w:p>
      <w:pPr>
        <w:spacing w:before="0" w:after="0" w:line="240" w:lineRule="auto"/>
        <w:jc w:val="left"/>
      </w:pPr>
      <w:r>
        <w:t>疾病症状：1.急性发热（病毒血症期），随后出现肌肉震颤、共济失调、咀嚼动作、虚弱倒地；2.步态僵硬呈“跳跃状”，13天内死亡；3.山羊实验感染后可通过乳汁排毒，哺乳羔羊症状更重。</w:t>
      </w:r>
    </w:p>
    <w:p>
      <w:pPr>
        <w:spacing w:before="0" w:after="0" w:line="240" w:lineRule="auto"/>
        <w:jc w:val="left"/>
      </w:pPr>
      <w:r>
        <w:t>诊断：1.临床症状+蜱暴露史（Ixodes ricinus传播）；2.实验室确诊：血清中和试验、RTPCR检测病毒核酸；3.组织学可见脑脊髓炎。</w:t>
      </w:r>
    </w:p>
    <w:p>
      <w:pPr>
        <w:spacing w:before="0" w:after="0" w:line="240" w:lineRule="auto"/>
        <w:jc w:val="left"/>
      </w:pPr>
      <w:r>
        <w:t>防治建议：1.治疗：无特效疗法，支持护理（补液、抗炎）；2.预防：蜱活跃季节前接种灭活疫苗（牛羊通用），每2年加强1次；清除牧场杂草，定期药浴防蜱；handlers做好防护（zoonotic风险）。</w:t>
      </w:r>
    </w:p>
    <w:p>
      <w:pPr>
        <w:spacing w:before="0" w:after="0" w:line="240" w:lineRule="auto"/>
        <w:jc w:val="left"/>
      </w:pPr>
    </w:p>
    <w:p>
      <w:pPr>
        <w:spacing w:before="0" w:after="0" w:line="240" w:lineRule="auto"/>
        <w:jc w:val="left"/>
      </w:pPr>
      <w:r>
        <w:t>编号（465）</w:t>
      </w:r>
    </w:p>
    <w:p>
      <w:pPr>
        <w:spacing w:before="0" w:after="0" w:line="240" w:lineRule="auto"/>
        <w:jc w:val="left"/>
      </w:pPr>
      <w:r>
        <w:t>疾病名称（中英文）：博尔纳病（Borna Disease）</w:t>
      </w:r>
    </w:p>
    <w:p>
      <w:pPr>
        <w:spacing w:before="0" w:after="0" w:line="240" w:lineRule="auto"/>
        <w:jc w:val="left"/>
      </w:pPr>
      <w:r>
        <w:t>疾病症状：1.行为异常（焦虑、鸣叫）、感觉异常、运动障碍（共济失调、麻痹）；2.绵羊以感觉障碍为主，山羊可出现头抵墙、转圈、截瘫、惊厥，病程410天。</w:t>
      </w:r>
    </w:p>
    <w:p>
      <w:pPr>
        <w:spacing w:before="0" w:after="0" w:line="240" w:lineRule="auto"/>
        <w:jc w:val="left"/>
      </w:pPr>
      <w:r>
        <w:t>诊断：1.临床症状+疫区暴露史（中欧、中东）；2.实验室确诊：血清/脑脊液ELISA检测抗体、RTPCR检测病毒核酸；3.组织学可见神经元内乔斯特德根小体（JoestDegen bodies）。</w:t>
      </w:r>
    </w:p>
    <w:p>
      <w:pPr>
        <w:spacing w:before="0" w:after="0" w:line="240" w:lineRule="auto"/>
        <w:jc w:val="left"/>
      </w:pPr>
      <w:r>
        <w:t>防治建议：1.治疗：无特效疗法，部分病例可自行缓解但易复发；2.预防：避免接触野生动物（疑似储存宿主为鼩鼱）；严格消毒圈舍（病毒经分泌物传播）；handlers接触病畜时做好防护。</w:t>
      </w:r>
    </w:p>
    <w:p>
      <w:pPr>
        <w:spacing w:before="0" w:after="0" w:line="240" w:lineRule="auto"/>
        <w:jc w:val="left"/>
      </w:pPr>
    </w:p>
    <w:p>
      <w:pPr>
        <w:spacing w:before="0" w:after="0" w:line="240" w:lineRule="auto"/>
        <w:jc w:val="left"/>
      </w:pPr>
      <w:r>
        <w:t>编号（466）</w:t>
      </w:r>
    </w:p>
    <w:p>
      <w:pPr>
        <w:spacing w:before="0" w:after="0" w:line="240" w:lineRule="auto"/>
        <w:jc w:val="left"/>
      </w:pPr>
      <w:r>
        <w:t>疾病名称（中英文）：西尼罗河脑炎（West Nile Encephalomyelitis）</w:t>
      </w:r>
    </w:p>
    <w:p>
      <w:pPr>
        <w:spacing w:before="0" w:after="0" w:line="240" w:lineRule="auto"/>
        <w:jc w:val="left"/>
      </w:pPr>
      <w:r>
        <w:t>疾病症状：1.山羊多为亚临床感染，少数表现为共济失调、肌肉震颤、肢体麻痹、昏迷；2.无特征性症状，需结合发热和蚊虫暴露史。</w:t>
      </w:r>
    </w:p>
    <w:p>
      <w:pPr>
        <w:spacing w:before="0" w:after="0" w:line="240" w:lineRule="auto"/>
        <w:jc w:val="left"/>
      </w:pPr>
      <w:r>
        <w:t>诊断：1.实验室确诊：血清中和试验（双份血清滴度4倍升高）、RTPCR检测病毒核酸；2.排除狂犬病、李氏杆菌病。</w:t>
      </w:r>
    </w:p>
    <w:p>
      <w:pPr>
        <w:spacing w:before="0" w:after="0" w:line="240" w:lineRule="auto"/>
        <w:jc w:val="left"/>
      </w:pPr>
      <w:r>
        <w:t>防治建议：1.治疗：无特效疗法，支持护理（补液、防褥疮）；2.预防：控制蚊虫（灭蚊、避蚊），清除积水；不建议使用马用疫苗（未批准山羊使用）；避免在蚊虫活跃时段放牧。</w:t>
      </w:r>
    </w:p>
    <w:p>
      <w:pPr>
        <w:spacing w:before="0" w:after="0" w:line="240" w:lineRule="auto"/>
        <w:jc w:val="left"/>
      </w:pPr>
    </w:p>
    <w:p>
      <w:pPr>
        <w:spacing w:before="0" w:after="0" w:line="240" w:lineRule="auto"/>
        <w:jc w:val="left"/>
      </w:pPr>
      <w:r>
        <w:t>编号（467）</w:t>
      </w:r>
    </w:p>
    <w:p>
      <w:pPr>
        <w:spacing w:before="0" w:after="0" w:line="240" w:lineRule="auto"/>
        <w:jc w:val="left"/>
      </w:pPr>
      <w:r>
        <w:t>疾病名称（中英文）：李氏杆菌病（Listeriosis）</w:t>
      </w:r>
    </w:p>
    <w:p>
      <w:pPr>
        <w:spacing w:before="0" w:after="0" w:line="240" w:lineRule="auto"/>
        <w:jc w:val="left"/>
      </w:pPr>
      <w:r>
        <w:t>疾病症状：1.脑炎型（常见）：初期发热（42℃）、抑郁、食欲减退，随后斜颈、转圈、单侧面神经麻痹（耳下垂、流涎、颊部积料）；2.败血型：腹泻（部分带血）、流产，无神经症状，48小时内死亡；3.病程14天，死亡率高。</w:t>
      </w:r>
    </w:p>
    <w:p>
      <w:pPr>
        <w:spacing w:before="0" w:after="0" w:line="240" w:lineRule="auto"/>
        <w:jc w:val="left"/>
      </w:pPr>
      <w:r>
        <w:t>诊断：1.临床症状+饲料史（青贮/粗硬饲料）；2.实验室确诊：脑/肝/脾细菌培养（PALCAM培养基）、血清学检测（李斯特菌溶血素O抗体）；3.脑脊液分析：蛋白和白细胞升高（单核细胞为主）。</w:t>
      </w:r>
    </w:p>
    <w:p>
      <w:pPr>
        <w:spacing w:before="0" w:after="0" w:line="240" w:lineRule="auto"/>
        <w:jc w:val="left"/>
      </w:pPr>
      <w:r>
        <w:t>防治建议：1.治疗：脑炎型：静脉注射青霉素（40000 IU/kg，每6小时1次）+地塞米松（0.1 mg/kg），连用7天；败血型：肌注氨苄西林+庆大霉素（按药敏调整）；2.预防：避免饲喂变质青贮（pH＞5），减少口腔黏膜损伤；圈舍通风干燥，避免拥挤应激；handlers接触流产产物时戴手套（zoonotic风险）。</w:t>
      </w:r>
    </w:p>
    <w:p>
      <w:pPr>
        <w:spacing w:before="0" w:after="0" w:line="240" w:lineRule="auto"/>
        <w:jc w:val="left"/>
      </w:pPr>
    </w:p>
    <w:p>
      <w:pPr>
        <w:spacing w:before="0" w:after="0" w:line="240" w:lineRule="auto"/>
        <w:jc w:val="left"/>
      </w:pPr>
      <w:r>
        <w:t>编号（468）</w:t>
      </w:r>
    </w:p>
    <w:p>
      <w:pPr>
        <w:spacing w:before="0" w:after="0" w:line="240" w:lineRule="auto"/>
        <w:jc w:val="left"/>
      </w:pPr>
      <w:r>
        <w:t>疾病名称（中英文）：脑膜脑炎与脑脓肿（Meningoencephalitis and Brain Abscesses）</w:t>
      </w:r>
    </w:p>
    <w:p>
      <w:pPr>
        <w:spacing w:before="0" w:after="0" w:line="240" w:lineRule="auto"/>
        <w:jc w:val="left"/>
      </w:pPr>
      <w:r>
        <w:t>疾病症状：1.脑膜脑炎（幼羔多发）：发热、烦躁、角弓反张、痉挛、失明、眼球积脓；2.脑脓肿：精神沉郁、头抵墙、间歇性惊厥，症状取决于脓肿位置（小脑脓肿致平衡障碍）；3.热诱导型（去角烫伤）：局灶性坏死，突发死亡或迟发性神经症状。</w:t>
      </w:r>
    </w:p>
    <w:p>
      <w:pPr>
        <w:spacing w:before="0" w:after="0" w:line="240" w:lineRule="auto"/>
        <w:jc w:val="left"/>
      </w:pPr>
      <w:r>
        <w:t>诊断：1.临床症状+诱因（脐炎、去角史）；2.实验室确诊：脑脊液分析（中性粒细胞升高、细菌阳性）、脑组织细菌培养（大肠杆菌、链球菌等）；3.影像学：X光/CT定位脓肿。</w:t>
      </w:r>
    </w:p>
    <w:p>
      <w:pPr>
        <w:spacing w:before="0" w:after="0" w:line="240" w:lineRule="auto"/>
        <w:jc w:val="left"/>
      </w:pPr>
      <w:r>
        <w:t>防治建议：1.治疗：脑膜脑炎：静脉注射头孢噻肟（50 mg/kg，每日2次）+氟尼辛葡甲胺（2.2 mg/kg）；脑脓肿：手术清创+长效抗生素（连用46周）；2.预防：新生羔羊脐部碘酊消毒，去角时控制温度和时间；改善圈舍卫生，避免幼羔拥挤。</w:t>
      </w:r>
    </w:p>
    <w:p>
      <w:pPr>
        <w:spacing w:before="0" w:after="0" w:line="240" w:lineRule="auto"/>
        <w:jc w:val="left"/>
      </w:pPr>
    </w:p>
    <w:p>
      <w:pPr>
        <w:spacing w:before="0" w:after="0" w:line="240" w:lineRule="auto"/>
        <w:jc w:val="left"/>
      </w:pPr>
      <w:r>
        <w:t>编号（469）</w:t>
      </w:r>
    </w:p>
    <w:p>
      <w:pPr>
        <w:spacing w:before="0" w:after="0" w:line="240" w:lineRule="auto"/>
        <w:jc w:val="left"/>
      </w:pPr>
      <w:r>
        <w:t>疾病名称（中英文）：帕雷拉普斯特隆吉线虫病（Parelaphostrongylosis）</w:t>
      </w:r>
    </w:p>
    <w:p>
      <w:pPr>
        <w:spacing w:before="0" w:after="0" w:line="240" w:lineRule="auto"/>
        <w:jc w:val="left"/>
      </w:pPr>
      <w:r>
        <w:t>疾病症状：1.脊髓型：后肢麻痹、共济失调、蹄尖拖地、侧卧不起，精神食欲正常；2.脑型：转圈、失明、头倾斜，偶见皮肤瘙痒（幼虫迁移至背根神经节）；3.潜伏期1152天，病程渐进性。</w:t>
      </w:r>
    </w:p>
    <w:p>
      <w:pPr>
        <w:spacing w:before="0" w:after="0" w:line="240" w:lineRule="auto"/>
        <w:jc w:val="left"/>
      </w:pPr>
      <w:r>
        <w:t>诊断：1.临床症状+鹿接触史（终末宿主为白尾鹿）；2.实验室确诊：脑脊液分析（嗜酸性粒细胞升高）、necropsy检出幼虫；3.排除CAE、多头蚴病。</w:t>
      </w:r>
    </w:p>
    <w:p>
      <w:pPr>
        <w:spacing w:before="0" w:after="0" w:line="240" w:lineRule="auto"/>
        <w:jc w:val="left"/>
      </w:pPr>
      <w:r>
        <w:t>防治建议：1.治疗：口服芬苯达唑（50 mg/kg，连用5天）+伊维菌素（200μg/kg）；地塞米松（0.1 mg/kg）减轻炎症；2.预防：山羊与鹿分群放牧，避免在低湿牧场（蜗牛/蛞蝓滋生地）放牧；定期驱虫（蜱活跃季节每1016天1次）。</w:t>
      </w:r>
    </w:p>
    <w:p>
      <w:pPr>
        <w:spacing w:before="0" w:after="0" w:line="240" w:lineRule="auto"/>
        <w:jc w:val="left"/>
      </w:pPr>
    </w:p>
    <w:p>
      <w:pPr>
        <w:spacing w:before="0" w:after="0" w:line="240" w:lineRule="auto"/>
        <w:jc w:val="left"/>
      </w:pPr>
      <w:r>
        <w:t>编号（470）</w:t>
      </w:r>
    </w:p>
    <w:p>
      <w:pPr>
        <w:spacing w:before="0" w:after="0" w:line="240" w:lineRule="auto"/>
        <w:jc w:val="left"/>
      </w:pPr>
      <w:r>
        <w:t>疾病名称（中英文）：丝状线虫病（Setariasis）</w:t>
      </w:r>
    </w:p>
    <w:p>
      <w:pPr>
        <w:spacing w:before="0" w:after="0" w:line="240" w:lineRule="auto"/>
        <w:jc w:val="left"/>
      </w:pPr>
      <w:r>
        <w:t>疾病症状：1.脊髓型：后肢共济失调、麻痹、感觉减退，多为单侧受累；2.脑型：眼球震颤、转圈、颅神经麻痹，无发热；3.亚洲地区多发（蚊虫传播），潜伏期1个月。</w:t>
      </w:r>
    </w:p>
    <w:p>
      <w:pPr>
        <w:spacing w:before="0" w:after="0" w:line="240" w:lineRule="auto"/>
        <w:jc w:val="left"/>
      </w:pPr>
      <w:r>
        <w:t>诊断：1.临床症状+蚊虫暴露史；2.实验室确诊：脑脊液嗜酸性粒细胞升高，necropsy脑/脊髓检出幼虫；3.排除狂犬病、脑脓肿。</w:t>
      </w:r>
    </w:p>
    <w:p>
      <w:pPr>
        <w:spacing w:before="0" w:after="0" w:line="240" w:lineRule="auto"/>
        <w:jc w:val="left"/>
      </w:pPr>
      <w:r>
        <w:t>防治建议：1.治疗：早期口服乙胺嗪（100 mg/kg，单次），幼虫侵入中枢后无效；2.预防：山羊与牛分群饲养（牛为终末宿主）；灭蚊（蚊虫为中间宿主），疫区每3周预防性驱虫1次。</w:t>
      </w:r>
    </w:p>
    <w:p>
      <w:pPr>
        <w:spacing w:before="0" w:after="0" w:line="240" w:lineRule="auto"/>
        <w:jc w:val="left"/>
      </w:pPr>
    </w:p>
    <w:p>
      <w:pPr>
        <w:spacing w:before="0" w:after="0" w:line="240" w:lineRule="auto"/>
        <w:jc w:val="left"/>
      </w:pPr>
      <w:r>
        <w:t>编号（471）</w:t>
      </w:r>
    </w:p>
    <w:p>
      <w:pPr>
        <w:spacing w:before="0" w:after="0" w:line="240" w:lineRule="auto"/>
        <w:jc w:val="left"/>
      </w:pPr>
      <w:r>
        <w:t>疾病名称（中英文）：多头蚴病（Coenurosis/Gid）</w:t>
      </w:r>
    </w:p>
    <w:p>
      <w:pPr>
        <w:spacing w:before="0" w:after="0" w:line="240" w:lineRule="auto"/>
        <w:jc w:val="left"/>
      </w:pPr>
      <w:r>
        <w:t>疾病症状：1.迁移期：急性脑膜脑炎（惊厥、发热），多被忽视；2.静止期（27个月）：渐进性共济失调、转圈、单侧失明、头倾斜，颅骨局部软化（触诊可检出）；3.终末阶段：卧地、伸肌强直、划水动作。</w:t>
      </w:r>
    </w:p>
    <w:p>
      <w:pPr>
        <w:spacing w:before="0" w:after="0" w:line="240" w:lineRule="auto"/>
        <w:jc w:val="left"/>
      </w:pPr>
      <w:r>
        <w:t>诊断：1.临床症状+犬接触史（终末宿主为犬）；2.实验室确诊：脑脊液压力升高（262.4 mmH₂O）、蛋白和细胞数增加；3.影像学：X光显示颅骨稀疏，脑血管造影定位脓肿。</w:t>
      </w:r>
    </w:p>
    <w:p>
      <w:pPr>
        <w:spacing w:before="0" w:after="0" w:line="240" w:lineRule="auto"/>
        <w:jc w:val="left"/>
      </w:pPr>
      <w:r>
        <w:t>防治建议：1.治疗：手术切除囊肿（颅骨软化处穿刺抽吸+消毒）；口服吡喹酮（100 mg/kg），效果不稳定；2.预防：定期给犬驱虫（吡喹酮），禁止犬接触羊尸；深埋/焚烧病羊尸体，避免犬采食。</w:t>
      </w:r>
    </w:p>
    <w:p>
      <w:pPr>
        <w:spacing w:before="0" w:after="0" w:line="240" w:lineRule="auto"/>
        <w:jc w:val="left"/>
      </w:pPr>
    </w:p>
    <w:p>
      <w:pPr>
        <w:spacing w:before="0" w:after="0" w:line="240" w:lineRule="auto"/>
        <w:jc w:val="left"/>
      </w:pPr>
      <w:r>
        <w:t>编号（472）</w:t>
      </w:r>
    </w:p>
    <w:p>
      <w:pPr>
        <w:spacing w:before="0" w:after="0" w:line="240" w:lineRule="auto"/>
        <w:jc w:val="left"/>
      </w:pPr>
      <w:r>
        <w:t>疾病名称（中英文）：蜱麻痹（Tick Paralysis）</w:t>
      </w:r>
    </w:p>
    <w:p>
      <w:pPr>
        <w:spacing w:before="0" w:after="0" w:line="240" w:lineRule="auto"/>
        <w:jc w:val="left"/>
      </w:pPr>
      <w:r>
        <w:t>疾病症状：1.渐进性弛缓性麻痹：后肢先受累，逐步蔓延至前肢，最终呼吸麻痹；2.无发热，精神食欲正常，蜱移除后24小时内可恢复；3.蜱附着部位（耳、颈部、尾根）可见红肿。</w:t>
      </w:r>
    </w:p>
    <w:p>
      <w:pPr>
        <w:spacing w:before="0" w:after="0" w:line="240" w:lineRule="auto"/>
        <w:jc w:val="left"/>
      </w:pPr>
      <w:r>
        <w:t>诊断：1.临床症状+体表检出致病蜱（Ixodes ricinus、Amblyomma cajennense等）；2.排除肉毒梭菌病、CAE。</w:t>
      </w:r>
    </w:p>
    <w:p>
      <w:pPr>
        <w:spacing w:before="0" w:after="0" w:line="240" w:lineRule="auto"/>
        <w:jc w:val="left"/>
      </w:pPr>
      <w:r>
        <w:t>防治建议：1.治疗：立即手工拔除蜱（旋转取出，避免口器残留），支持护理（补液、辅助呼吸）；2.预防：定期药浴（氯菊酯、阿维菌素），清除牧场杂草；蜱活跃季节避免在高风险区域（湿润山地）放牧。</w:t>
      </w:r>
    </w:p>
    <w:p>
      <w:pPr>
        <w:spacing w:before="0" w:after="0" w:line="240" w:lineRule="auto"/>
        <w:jc w:val="left"/>
      </w:pPr>
    </w:p>
    <w:p>
      <w:pPr>
        <w:spacing w:before="0" w:after="0" w:line="240" w:lineRule="auto"/>
        <w:jc w:val="left"/>
      </w:pPr>
      <w:r>
        <w:t>编号（473）</w:t>
      </w:r>
    </w:p>
    <w:p>
      <w:pPr>
        <w:spacing w:before="0" w:after="0" w:line="240" w:lineRule="auto"/>
        <w:jc w:val="left"/>
      </w:pPr>
      <w:r>
        <w:t>疾病名称（中英文）：脑软化病（Polioencephalomalacia/PEM）</w:t>
      </w:r>
    </w:p>
    <w:p>
      <w:pPr>
        <w:spacing w:before="0" w:after="0" w:line="240" w:lineRule="auto"/>
        <w:jc w:val="left"/>
      </w:pPr>
      <w:r>
        <w:t>疾病症状：1.急性型：突发兴奋、抬头凝视（“观星”）、转圈、共济失调、失明（menace反应消失）；2.渐进型：抑郁、食欲减退、腹泻，随后出现角弓反张、惊厥、卧地不起；3.无发热，病程2472天，死亡率高。</w:t>
      </w:r>
    </w:p>
    <w:p>
      <w:pPr>
        <w:spacing w:before="0" w:after="0" w:line="240" w:lineRule="auto"/>
        <w:jc w:val="left"/>
      </w:pPr>
      <w:r>
        <w:t>诊断：1.临床症状+饲料史（突然增加精料、高硫饲料）；2.实验室确诊：红细胞转酮酶活性降低（＜18 IU/l）、脑/肝硫胺素水平下降；3.脑脊液分析：轻度单核细胞增多，压力升高（220 mmH₂O）。</w:t>
      </w:r>
    </w:p>
    <w:p>
      <w:pPr>
        <w:spacing w:before="0" w:after="0" w:line="240" w:lineRule="auto"/>
        <w:jc w:val="left"/>
      </w:pPr>
      <w:r>
        <w:t>防治建议：1.治疗：静脉注射硫胺素（10 mg/kg，每12小时1次，连用3天）；纠正酸中毒（静脉注射碳酸氢钠），禁食精料，饲喂干草；2.预防：避免突然换料，精料逐步添加，饲料硫含量不超过0.4%；补充维生素B族，定期检测饮水硫含量（＞1.5ppm时处理）。</w:t>
      </w:r>
    </w:p>
    <w:p>
      <w:pPr>
        <w:spacing w:before="0" w:after="0" w:line="240" w:lineRule="auto"/>
        <w:jc w:val="left"/>
      </w:pPr>
    </w:p>
    <w:p>
      <w:pPr>
        <w:spacing w:before="0" w:after="0" w:line="240" w:lineRule="auto"/>
        <w:jc w:val="left"/>
      </w:pPr>
      <w:r>
        <w:t>编号（474）</w:t>
      </w:r>
    </w:p>
    <w:p>
      <w:pPr>
        <w:spacing w:before="0" w:after="0" w:line="240" w:lineRule="auto"/>
        <w:jc w:val="left"/>
      </w:pPr>
      <w:r>
        <w:t>疾病名称（中英文）：地方性共济失调/摇摆病（Enzootic Ataxia/Swayback）</w:t>
      </w:r>
    </w:p>
    <w:p>
      <w:pPr>
        <w:spacing w:before="0" w:after="0" w:line="240" w:lineRule="auto"/>
        <w:jc w:val="left"/>
      </w:pPr>
      <w:r>
        <w:t>疾病症状：1.幼羔（16月龄）：后肢共济失调、摇摆、震颤，严重时无法站立；2.成年羊：隐性感染，无明显症状，仅产弱羔；3.与铜缺乏相关，常伴随毛发粗糙、生长迟缓。</w:t>
      </w:r>
    </w:p>
    <w:p>
      <w:pPr>
        <w:spacing w:before="0" w:after="0" w:line="240" w:lineRule="auto"/>
        <w:jc w:val="left"/>
      </w:pPr>
      <w:r>
        <w:t>诊断：1.临床症状+饲料铜含量检测（＜5 ppm）；2.实验室确诊：血清铜＜0.5μg/ml、肝铜＜100μg/g；3.组织学可见脊髓脱髓鞘。</w:t>
      </w:r>
    </w:p>
    <w:p>
      <w:pPr>
        <w:spacing w:before="0" w:after="0" w:line="240" w:lineRule="auto"/>
        <w:jc w:val="left"/>
      </w:pPr>
      <w:r>
        <w:t>防治建议：1.治疗：口服硫酸铜（20 mg/只，每周1次），连用4周；2.预防：饲料添加铜制剂（硫酸铜1020 ppm），避免高钼饲料（影响铜吸收）；母羊妊娠期补铜（10 mg/天），羔羊出生后1周补铜。</w:t>
      </w:r>
    </w:p>
    <w:p>
      <w:pPr>
        <w:spacing w:before="0" w:after="0" w:line="240" w:lineRule="auto"/>
        <w:jc w:val="left"/>
      </w:pPr>
    </w:p>
    <w:p>
      <w:pPr>
        <w:spacing w:before="0" w:after="0" w:line="240" w:lineRule="auto"/>
        <w:jc w:val="left"/>
      </w:pPr>
      <w:r>
        <w:t>编号（475）</w:t>
      </w:r>
    </w:p>
    <w:p>
      <w:pPr>
        <w:spacing w:before="0" w:after="0" w:line="240" w:lineRule="auto"/>
        <w:jc w:val="left"/>
      </w:pPr>
      <w:r>
        <w:t>疾病名称（中英文）：维生素A缺乏症（Hypovitaminosis A）</w:t>
      </w:r>
    </w:p>
    <w:p>
      <w:pPr>
        <w:spacing w:before="0" w:after="0" w:line="240" w:lineRule="auto"/>
        <w:jc w:val="left"/>
      </w:pPr>
      <w:r>
        <w:t>疾病症状：1.神经系统：失明（视网膜变性）、共济失调、抽搐、精神沉郁；2.皮肤：毛发粗糙、斑驳状脱毛、角化过度；3.幼羔症状更严重，成年羊多为慢性感染。</w:t>
      </w:r>
    </w:p>
    <w:p>
      <w:pPr>
        <w:spacing w:before="0" w:after="0" w:line="240" w:lineRule="auto"/>
        <w:jc w:val="left"/>
      </w:pPr>
      <w:r>
        <w:t>诊断：1.实验室确诊：血浆维生素A＜13μg/dl、肝维生素A水平降低；2.饲料分析无青绿饲料（胡萝卜素来源）；3.排除脑软化病、寄生虫性脑炎。</w:t>
      </w:r>
    </w:p>
    <w:p>
      <w:pPr>
        <w:spacing w:before="0" w:after="0" w:line="240" w:lineRule="auto"/>
        <w:jc w:val="left"/>
      </w:pPr>
      <w:r>
        <w:t>防治建议：1.治疗：肌内注射维生素A（30006000 IU/kg，每2个月1次）；2.预防：饲料添加青绿饲料、胡萝卜或维生素A预混料；羔羊及时吃初乳（初乳富含维生素A）。</w:t>
      </w:r>
    </w:p>
    <w:p>
      <w:pPr>
        <w:spacing w:before="0" w:after="0" w:line="240" w:lineRule="auto"/>
        <w:jc w:val="left"/>
      </w:pPr>
    </w:p>
    <w:p>
      <w:pPr>
        <w:spacing w:before="0" w:after="0" w:line="240" w:lineRule="auto"/>
        <w:jc w:val="left"/>
      </w:pPr>
      <w:r>
        <w:t>编号（476）</w:t>
      </w:r>
    </w:p>
    <w:p>
      <w:pPr>
        <w:spacing w:before="0" w:after="0" w:line="240" w:lineRule="auto"/>
        <w:jc w:val="left"/>
      </w:pPr>
      <w:r>
        <w:t>疾病名称（中英文）：铅中毒（Lead Poisoning）</w:t>
      </w:r>
    </w:p>
    <w:p>
      <w:pPr>
        <w:spacing w:before="0" w:after="0" w:line="240" w:lineRule="auto"/>
        <w:jc w:val="left"/>
      </w:pPr>
      <w:r>
        <w:t>疾病症状：1.神经系统：兴奋、惊厥、转圈、头抵墙、失明、麻痹；2.消化系统：流涎、腹痛、腹泻、食欲废绝；3.幼羔易感，病程短（数小时至2天）。</w:t>
      </w:r>
    </w:p>
    <w:p>
      <w:pPr>
        <w:spacing w:before="0" w:after="0" w:line="240" w:lineRule="auto"/>
        <w:jc w:val="left"/>
      </w:pPr>
      <w:r>
        <w:t>诊断：1.临床症状+铅暴露史（舔食油漆、铅蓄电池）；2.实验室确诊：血清铅＞0.35μg/ml、肝/肾铅＞10μg/g；3.组织学可见脑充血、水肿。</w:t>
      </w:r>
    </w:p>
    <w:p>
      <w:pPr>
        <w:spacing w:before="0" w:after="0" w:line="240" w:lineRule="auto"/>
        <w:jc w:val="left"/>
      </w:pPr>
      <w:r>
        <w:t>防治建议：1.治疗：口服EDTA（钙钠型，75 mg/kg，分4次），连用5天；静脉注射硫胺素（辅助神经功能恢复）；2.预防：清除圈舍铅源（旧油漆、废电池）；饲料添加钙（减少铅吸收），避免在铅污染区域放牧。</w:t>
      </w:r>
    </w:p>
    <w:p>
      <w:pPr>
        <w:spacing w:before="0" w:after="0" w:line="240" w:lineRule="auto"/>
        <w:jc w:val="left"/>
      </w:pPr>
    </w:p>
    <w:p>
      <w:pPr>
        <w:spacing w:before="0" w:after="0" w:line="240" w:lineRule="auto"/>
        <w:jc w:val="left"/>
      </w:pPr>
      <w:r>
        <w:t>编号（477）</w:t>
      </w:r>
    </w:p>
    <w:p>
      <w:pPr>
        <w:spacing w:before="0" w:after="0" w:line="240" w:lineRule="auto"/>
        <w:jc w:val="left"/>
      </w:pPr>
      <w:r>
        <w:t>疾病名称（中英文）：盐中毒/缺水（Salt Poisoning/Water Deprivation）</w:t>
      </w:r>
    </w:p>
    <w:p>
      <w:pPr>
        <w:spacing w:before="0" w:after="0" w:line="240" w:lineRule="auto"/>
        <w:jc w:val="left"/>
      </w:pPr>
      <w:r>
        <w:t>疾病症状：1.初期：口渴、多饮、腹泻；2.神经系统：共济失调、转圈、惊厥、失明、麻痹，终末昏迷；3.常见于突然补水（缺水后大量饮水）。</w:t>
      </w:r>
    </w:p>
    <w:p>
      <w:pPr>
        <w:spacing w:before="0" w:after="0" w:line="240" w:lineRule="auto"/>
        <w:jc w:val="left"/>
      </w:pPr>
      <w:r>
        <w:t>诊断：1.临床症状+缺水/高盐饲料史；2.实验室确诊：血清钠＞160 mEq/L、脑脊液压力升高；3.排除脑软化病、狂犬病。</w:t>
      </w:r>
    </w:p>
    <w:p>
      <w:pPr>
        <w:spacing w:before="0" w:after="0" w:line="240" w:lineRule="auto"/>
        <w:jc w:val="left"/>
      </w:pPr>
      <w:r>
        <w:t>防治建议：1.治疗：逐步补水（少量多次），静脉注射5%葡萄糖酸钙；口服硫酸镁（缓泻排盐）；2.预防：保证充足清洁饮水，避免突然限制饮水；饲料盐含量不超过0.5%，高盐饲料时增加饮水量。</w:t>
      </w:r>
    </w:p>
    <w:p>
      <w:pPr>
        <w:spacing w:before="0" w:after="0" w:line="240" w:lineRule="auto"/>
        <w:jc w:val="left"/>
      </w:pPr>
    </w:p>
    <w:p>
      <w:pPr>
        <w:spacing w:before="0" w:after="0" w:line="240" w:lineRule="auto"/>
        <w:jc w:val="left"/>
      </w:pPr>
      <w:r>
        <w:t>编号（478）</w:t>
      </w:r>
    </w:p>
    <w:p>
      <w:pPr>
        <w:spacing w:before="0" w:after="0" w:line="240" w:lineRule="auto"/>
        <w:jc w:val="left"/>
      </w:pPr>
      <w:r>
        <w:t>疾病名称（中英文）：有机磷/氨基甲酸酯中毒（Organophosphates/Carbamates）</w:t>
      </w:r>
    </w:p>
    <w:p>
      <w:pPr>
        <w:spacing w:before="0" w:after="0" w:line="240" w:lineRule="auto"/>
        <w:jc w:val="left"/>
      </w:pPr>
      <w:r>
        <w:t>疾病症状：1.胆碱能兴奋：流涎、流泪、腹泻、瞳孔缩小、肌肉震颤；2.神经系统：共济失调、惊厥、昏迷，严重时呼吸麻痹；3.接触史（驱虫药、农药）明确，发病急。</w:t>
      </w:r>
    </w:p>
    <w:p>
      <w:pPr>
        <w:spacing w:before="0" w:after="0" w:line="240" w:lineRule="auto"/>
        <w:jc w:val="left"/>
      </w:pPr>
      <w:r>
        <w:t>诊断：1.临床症状+接触史；2.实验室确诊：全血胆碱酯酶活性降低（＜50%正常水平）；3.排除氟乙酰胺中毒、破伤风。</w:t>
      </w:r>
    </w:p>
    <w:p>
      <w:pPr>
        <w:spacing w:before="0" w:after="0" w:line="240" w:lineRule="auto"/>
        <w:jc w:val="left"/>
      </w:pPr>
      <w:r>
        <w:t>防治建议：1.治疗：皮下注射阿托品（0.5 mg/kg，重复至症状缓解）；有机磷中毒加用解磷定（20 mg/kg，IV）；2.预防：严格按剂量使用驱虫药，避免污染饲料饮水；用药后7天内禁止屠宰和食用乳汁。</w:t>
      </w:r>
    </w:p>
    <w:p>
      <w:pPr>
        <w:spacing w:before="0" w:after="0" w:line="240" w:lineRule="auto"/>
        <w:jc w:val="left"/>
      </w:pPr>
    </w:p>
    <w:p>
      <w:pPr>
        <w:spacing w:before="0" w:after="0" w:line="240" w:lineRule="auto"/>
        <w:jc w:val="left"/>
      </w:pPr>
      <w:r>
        <w:t>编号（479）</w:t>
      </w:r>
    </w:p>
    <w:p>
      <w:pPr>
        <w:spacing w:before="0" w:after="0" w:line="240" w:lineRule="auto"/>
        <w:jc w:val="left"/>
      </w:pPr>
      <w:r>
        <w:t>疾病名称（中英文）：β甘露糖苷酶缺乏症（Beta Mannosidosis）</w:t>
      </w:r>
    </w:p>
    <w:p>
      <w:pPr>
        <w:spacing w:before="0" w:after="0" w:line="240" w:lineRule="auto"/>
        <w:jc w:val="left"/>
      </w:pPr>
      <w:r>
        <w:t>疾病症状：1.新生羔羊：震颤、眼球震颤、共济失调、失明，无法站立哺乳；2.生长迟缓、听力障碍，多数16月龄死亡。</w:t>
      </w:r>
    </w:p>
    <w:p>
      <w:pPr>
        <w:spacing w:before="0" w:after="0" w:line="240" w:lineRule="auto"/>
        <w:jc w:val="left"/>
      </w:pPr>
      <w:r>
        <w:t>诊断：1.实验室确诊：血清β甘露糖苷酶活性缺乏；2.组织学可见神经元空泡化；3.系谱分析（常染色体隐性遗传）。</w:t>
      </w:r>
    </w:p>
    <w:p>
      <w:pPr>
        <w:spacing w:before="0" w:after="0" w:line="240" w:lineRule="auto"/>
        <w:jc w:val="left"/>
      </w:pPr>
      <w:r>
        <w:t>防治建议：1.治疗：无特效疗法，euthanasia重症羔；2.预防：禁止患病羊繁殖，淘汰携带者（基因检测）。</w:t>
      </w:r>
    </w:p>
    <w:p>
      <w:pPr>
        <w:spacing w:before="0" w:after="0" w:line="240" w:lineRule="auto"/>
        <w:jc w:val="left"/>
      </w:pPr>
    </w:p>
    <w:p>
      <w:pPr>
        <w:spacing w:before="0" w:after="0" w:line="240" w:lineRule="auto"/>
        <w:jc w:val="left"/>
      </w:pPr>
      <w:r>
        <w:t>编号（480）</w:t>
      </w:r>
    </w:p>
    <w:p>
      <w:pPr>
        <w:spacing w:before="0" w:after="0" w:line="240" w:lineRule="auto"/>
        <w:jc w:val="left"/>
      </w:pPr>
      <w:r>
        <w:t>疾病名称（中英文）：脑积水/无脑畸形（Hydrocephalus/Hydranencephaly）</w:t>
      </w:r>
    </w:p>
    <w:p>
      <w:pPr>
        <w:spacing w:before="0" w:after="0" w:line="240" w:lineRule="auto"/>
        <w:jc w:val="left"/>
      </w:pPr>
      <w:r>
        <w:t>疾病症状：1.新生羔羊：头颅膨大、前肢弯曲、无法站立，失明、惊厥；2.多为先天性，部分与阿卡班病毒感染相关。</w:t>
      </w:r>
    </w:p>
    <w:p>
      <w:pPr>
        <w:spacing w:before="0" w:after="0" w:line="240" w:lineRule="auto"/>
        <w:jc w:val="left"/>
      </w:pPr>
      <w:r>
        <w:t>诊断：1.临床症状+影像学（X光/超声显示脑室扩张）；2.排除维生素A缺乏症、中毒性脑病。</w:t>
      </w:r>
    </w:p>
    <w:p>
      <w:pPr>
        <w:spacing w:before="0" w:after="0" w:line="240" w:lineRule="auto"/>
        <w:jc w:val="left"/>
      </w:pPr>
      <w:r>
        <w:t>防治建议：1.治疗：无特效疗法，轻症可手术引流（效果有限）；2.预防：孕羊接种阿卡班病毒疫苗；避免近亲繁殖，淘汰产病羔母羊。</w:t>
      </w:r>
    </w:p>
    <w:p>
      <w:pPr>
        <w:spacing w:before="0" w:after="0" w:line="240" w:lineRule="auto"/>
        <w:jc w:val="left"/>
      </w:pPr>
    </w:p>
    <w:p>
      <w:pPr>
        <w:spacing w:before="0" w:after="0" w:line="240" w:lineRule="auto"/>
        <w:jc w:val="left"/>
      </w:pPr>
      <w:r>
        <w:t>编号（481）</w:t>
      </w:r>
    </w:p>
    <w:p>
      <w:pPr>
        <w:spacing w:before="0" w:after="0" w:line="240" w:lineRule="auto"/>
        <w:jc w:val="left"/>
      </w:pPr>
      <w:r>
        <w:t>疾病名称（中英文）：多发性神经根炎（Polyradiculoneuritis）</w:t>
      </w:r>
    </w:p>
    <w:p>
      <w:pPr>
        <w:spacing w:before="0" w:after="0" w:line="240" w:lineRule="auto"/>
        <w:jc w:val="left"/>
      </w:pPr>
      <w:r>
        <w:t>疾病症状：1.渐进性共济失调、肢体麻痹，从后肢蔓延至前肢；2.肌肉萎缩、反射减弱，无发热，精神食欲正常。</w:t>
      </w:r>
    </w:p>
    <w:p>
      <w:pPr>
        <w:spacing w:before="0" w:after="0" w:line="240" w:lineRule="auto"/>
        <w:jc w:val="left"/>
      </w:pPr>
      <w:r>
        <w:t>诊断：1.临床症状+脑脊液分析（蛋白升高、细胞数正常）；2.排除CAE、蜱麻痹。</w:t>
      </w:r>
    </w:p>
    <w:p>
      <w:pPr>
        <w:spacing w:before="0" w:after="0" w:line="240" w:lineRule="auto"/>
        <w:jc w:val="left"/>
      </w:pPr>
      <w:r>
        <w:t>防治建议：1.治疗：无特效疗法，支持护理（垫料、补饲），部分病例可自行恢复；2.预防：无特效措施，避免应激和外伤。</w:t>
      </w:r>
    </w:p>
    <w:p>
      <w:pPr>
        <w:spacing w:before="0" w:after="0" w:line="240" w:lineRule="auto"/>
        <w:jc w:val="left"/>
      </w:pPr>
    </w:p>
    <w:p>
      <w:pPr>
        <w:spacing w:before="0" w:after="0" w:line="240" w:lineRule="auto"/>
        <w:jc w:val="left"/>
      </w:pPr>
      <w:r>
        <w:t>编号（482）</w:t>
      </w:r>
    </w:p>
    <w:p>
      <w:pPr>
        <w:spacing w:before="0" w:after="0" w:line="240" w:lineRule="auto"/>
        <w:jc w:val="left"/>
      </w:pPr>
      <w:r>
        <w:t>疾病名称（中英文）：山羊脑脊髓软化症（Caprine Encephalomyelomalacia）</w:t>
      </w:r>
    </w:p>
    <w:p>
      <w:pPr>
        <w:spacing w:before="0" w:after="0" w:line="240" w:lineRule="auto"/>
        <w:jc w:val="left"/>
      </w:pPr>
      <w:r>
        <w:t>疾病症状：1.后肢麻痹、共济失调，逐步发展为四肢瘫痪；2.无发热，病程渐进，终末死亡。</w:t>
      </w:r>
    </w:p>
    <w:p>
      <w:pPr>
        <w:spacing w:before="0" w:after="0" w:line="240" w:lineRule="auto"/>
        <w:jc w:val="left"/>
      </w:pPr>
      <w:r>
        <w:t>诊断：1.临床症状+necropsy可见脑脊髓软化灶；2.排除BSE、中毒性脑病。</w:t>
      </w:r>
    </w:p>
    <w:p>
      <w:pPr>
        <w:spacing w:before="0" w:after="0" w:line="240" w:lineRule="auto"/>
        <w:jc w:val="left"/>
      </w:pPr>
      <w:r>
        <w:t>防治建议：1.治疗：无特效疗法；2.预防：加强营养（补充维生素E和硒），避免饲料污染。</w:t>
      </w:r>
    </w:p>
    <w:p>
      <w:pPr>
        <w:spacing w:before="0" w:after="0" w:line="240" w:lineRule="auto"/>
        <w:jc w:val="left"/>
      </w:pPr>
    </w:p>
    <w:p>
      <w:pPr>
        <w:spacing w:before="0" w:after="0" w:line="240" w:lineRule="auto"/>
        <w:jc w:val="left"/>
      </w:pPr>
      <w:r>
        <w:t>编号（483）</w:t>
      </w:r>
    </w:p>
    <w:p>
      <w:pPr>
        <w:spacing w:before="0" w:after="0" w:line="240" w:lineRule="auto"/>
        <w:jc w:val="left"/>
      </w:pPr>
      <w:r>
        <w:t>疾病名称（中英文）：多发性神经根炎（Polyradiculoneuritis）</w:t>
      </w:r>
    </w:p>
    <w:p>
      <w:pPr>
        <w:spacing w:before="0" w:after="0" w:line="240" w:lineRule="auto"/>
        <w:jc w:val="left"/>
      </w:pPr>
      <w:r>
        <w:t>疾病症状：1.渐进性共济失调、肢体麻痹，从后肢蔓延至前肢；2.肌肉萎缩、反射减弱，无发热，精神食欲正常。</w:t>
      </w:r>
    </w:p>
    <w:p>
      <w:pPr>
        <w:spacing w:before="0" w:after="0" w:line="240" w:lineRule="auto"/>
        <w:jc w:val="left"/>
      </w:pPr>
      <w:r>
        <w:t>诊断：1.临床症状+脑脊液分析（蛋白升高、细胞数正常）；2.排除CAE、蜱麻痹。</w:t>
      </w:r>
    </w:p>
    <w:p>
      <w:pPr>
        <w:spacing w:before="0" w:after="0" w:line="240" w:lineRule="auto"/>
        <w:jc w:val="left"/>
      </w:pPr>
      <w:r>
        <w:t>防治建议：1.治疗：无特效疗法，支持护理（垫料、补饲），部分病例可自行恢复；2.预防：无特效措施，避免应激和外伤。</w:t>
      </w:r>
    </w:p>
    <w:p>
      <w:pPr>
        <w:spacing w:before="0" w:after="0" w:line="240" w:lineRule="auto"/>
        <w:jc w:val="left"/>
      </w:pPr>
    </w:p>
    <w:p>
      <w:pPr>
        <w:spacing w:before="0" w:after="0" w:line="240" w:lineRule="auto"/>
        <w:jc w:val="left"/>
      </w:pPr>
      <w:r>
        <w:t>编号（484）</w:t>
      </w:r>
    </w:p>
    <w:p>
      <w:pPr>
        <w:spacing w:before="0" w:after="0" w:line="240" w:lineRule="auto"/>
        <w:jc w:val="left"/>
      </w:pPr>
      <w:r>
        <w:t>疾病名称（中英文）：山羊脑脊髓软化症（Caprine Encephalomyelomalacia）</w:t>
      </w:r>
    </w:p>
    <w:p>
      <w:pPr>
        <w:spacing w:before="0" w:after="0" w:line="240" w:lineRule="auto"/>
        <w:jc w:val="left"/>
      </w:pPr>
      <w:r>
        <w:t>疾病症状：1.后肢麻痹、共济失调，逐步发展为四肢瘫痪；2.无发热，病程渐进，终末死亡。</w:t>
      </w:r>
    </w:p>
    <w:p>
      <w:pPr>
        <w:spacing w:before="0" w:after="0" w:line="240" w:lineRule="auto"/>
        <w:jc w:val="left"/>
      </w:pPr>
      <w:r>
        <w:t>诊断：1.临床症状+necropsy可见脑脊髓软化灶；2.排除BSE、中毒性脑病。</w:t>
      </w:r>
    </w:p>
    <w:p>
      <w:pPr>
        <w:spacing w:before="0" w:after="0" w:line="240" w:lineRule="auto"/>
        <w:jc w:val="left"/>
      </w:pPr>
      <w:r>
        <w:t>防治建议：1.治疗：无特效疗法；2.预防：加强营养（补充维生素E和硒），避免饲料污染。</w:t>
      </w:r>
    </w:p>
    <w:p>
      <w:pPr>
        <w:spacing w:before="0" w:after="0" w:line="240" w:lineRule="auto"/>
        <w:jc w:val="left"/>
      </w:pPr>
    </w:p>
    <w:p>
      <w:pPr>
        <w:spacing w:before="0" w:after="0" w:line="240" w:lineRule="auto"/>
        <w:jc w:val="left"/>
      </w:pPr>
      <w:r>
        <w:t>编号（485）</w:t>
      </w:r>
    </w:p>
    <w:p>
      <w:pPr>
        <w:spacing w:before="0" w:after="0" w:line="240" w:lineRule="auto"/>
        <w:jc w:val="left"/>
      </w:pPr>
      <w:r>
        <w:t>疾病名称（中英文）：独眼畸形（Cyclopia）</w:t>
      </w:r>
    </w:p>
    <w:p>
      <w:pPr>
        <w:spacing w:before="0" w:after="0" w:line="240" w:lineRule="auto"/>
        <w:jc w:val="left"/>
      </w:pPr>
      <w:r>
        <w:t>疾病症状：1.单眼（双眼融合）、颅骨畸形（“猴脸”）、垂体缺失；2.多伴发脑部其他畸形，新生羔羊无法正常存活。</w:t>
      </w:r>
    </w:p>
    <w:p>
      <w:pPr>
        <w:spacing w:before="0" w:after="0" w:line="240" w:lineRule="auto"/>
        <w:jc w:val="left"/>
      </w:pPr>
      <w:r>
        <w:t>诊断：1.临床症状确诊（眼部及颅骨外观畸形）；2.追溯孕羊饲料史（可能采食加州藜芦）。</w:t>
      </w:r>
    </w:p>
    <w:p>
      <w:pPr>
        <w:spacing w:before="0" w:after="0" w:line="240" w:lineRule="auto"/>
        <w:jc w:val="left"/>
      </w:pPr>
      <w:r>
        <w:t>防治建议：1.治疗：无特效疗法，重症羔羊euthanasia；2.预防：孕早期避免让母羊采食加州藜芦；淘汰产病羔母羊，避免近亲繁殖。</w:t>
      </w:r>
    </w:p>
    <w:p>
      <w:pPr>
        <w:spacing w:before="0" w:after="0" w:line="240" w:lineRule="auto"/>
        <w:jc w:val="left"/>
      </w:pPr>
    </w:p>
    <w:p>
      <w:pPr>
        <w:spacing w:before="0" w:after="0" w:line="240" w:lineRule="auto"/>
        <w:jc w:val="left"/>
      </w:pPr>
      <w:r>
        <w:t>编号（486）</w:t>
      </w:r>
    </w:p>
    <w:p>
      <w:pPr>
        <w:spacing w:before="0" w:after="0" w:line="240" w:lineRule="auto"/>
        <w:jc w:val="left"/>
      </w:pPr>
      <w:r>
        <w:t>疾病名称（中英文）：小眼球/无眼球畸形（Microphthalmia/Anophthalmia）</w:t>
      </w:r>
    </w:p>
    <w:p>
      <w:pPr>
        <w:spacing w:before="0" w:after="0" w:line="240" w:lineRule="auto"/>
        <w:jc w:val="left"/>
      </w:pPr>
      <w:r>
        <w:t>疾病症状：1.眼球体积过小（小眼球）或缺失（无眼球）；2.可伴发晶状体脱位、无晶状体，视力完全丧失或严重障碍。</w:t>
      </w:r>
    </w:p>
    <w:p>
      <w:pPr>
        <w:spacing w:before="0" w:after="0" w:line="240" w:lineRule="auto"/>
        <w:jc w:val="left"/>
      </w:pPr>
      <w:r>
        <w:t>诊断：1.临床症状+影像学（超声确认眼球结构缺失/过小）；2.追溯孕羊暴露史（硒中毒、昆虫不育剂接触）。</w:t>
      </w:r>
    </w:p>
    <w:p>
      <w:pPr>
        <w:spacing w:before="0" w:after="0" w:line="240" w:lineRule="auto"/>
        <w:jc w:val="left"/>
      </w:pPr>
      <w:r>
        <w:t>防治建议：1.治疗：无特效疗法，对症护理（保护眼窝，避免感染）；2.预防：孕羊避免接触硒富集牧场、昆虫不育剂；禁止患病羊繁殖。</w:t>
      </w:r>
    </w:p>
    <w:p>
      <w:pPr>
        <w:spacing w:before="0" w:after="0" w:line="240" w:lineRule="auto"/>
        <w:jc w:val="left"/>
      </w:pPr>
    </w:p>
    <w:p>
      <w:pPr>
        <w:spacing w:before="0" w:after="0" w:line="240" w:lineRule="auto"/>
        <w:jc w:val="left"/>
      </w:pPr>
      <w:r>
        <w:t>编号（487）</w:t>
      </w:r>
    </w:p>
    <w:p>
      <w:pPr>
        <w:spacing w:before="0" w:after="0" w:line="240" w:lineRule="auto"/>
        <w:jc w:val="left"/>
      </w:pPr>
      <w:r>
        <w:t>疾病名称（中英文）：眼睑内翻（Entropion）</w:t>
      </w:r>
    </w:p>
    <w:p>
      <w:pPr>
        <w:spacing w:before="0" w:after="0" w:line="240" w:lineRule="auto"/>
        <w:jc w:val="left"/>
      </w:pPr>
      <w:r>
        <w:t>疾病症状：1.先天性：新生羔羊下眼睑/双眼内翻，睫毛摩擦角膜，表现为流泪、眼球退缩、眼睑半闭，易继发角膜炎；2.痉挛性：成年羊因眼痛（角膜炎、异物）长期眯眼导致，伴角膜充血、溃疡；3.继发性：脱水、消瘦或眼睑损伤后变形导致。</w:t>
      </w:r>
    </w:p>
    <w:p>
      <w:pPr>
        <w:spacing w:before="0" w:after="0" w:line="240" w:lineRule="auto"/>
        <w:jc w:val="left"/>
      </w:pPr>
      <w:r>
        <w:t>诊断：1.临床症状（眼睑内翻+角膜刺激症状）；2.鉴别诊断：排除眼睑外伤、角膜炎诱发的痉挛性内翻。</w:t>
      </w:r>
    </w:p>
    <w:p>
      <w:pPr>
        <w:spacing w:before="0" w:after="0" w:line="240" w:lineRule="auto"/>
        <w:jc w:val="left"/>
      </w:pPr>
      <w:r>
        <w:t>防治建议：1.治疗：先天性：Michel止血夹/手术夹固定眼睑外翻（无需麻醉），或切除眼睑下方椭圆形皮肤；痉挛性：先治疗原发病（如驱虫、异物清除），暂用缝线矫正眼睑位置；2.预防：新生羔羊及时检查眼睑，尽早矫正；避免脱水、消瘦，及时处理眼部疼痛性疾病。</w:t>
      </w:r>
    </w:p>
    <w:p>
      <w:pPr>
        <w:spacing w:before="0" w:after="0" w:line="240" w:lineRule="auto"/>
        <w:jc w:val="left"/>
      </w:pPr>
    </w:p>
    <w:p>
      <w:pPr>
        <w:spacing w:before="0" w:after="0" w:line="240" w:lineRule="auto"/>
        <w:jc w:val="left"/>
      </w:pPr>
      <w:r>
        <w:t>编号（488）</w:t>
      </w:r>
    </w:p>
    <w:p>
      <w:pPr>
        <w:spacing w:before="0" w:after="0" w:line="240" w:lineRule="auto"/>
        <w:jc w:val="left"/>
      </w:pPr>
      <w:r>
        <w:t>疾病名称（中英文）：传染性角结膜炎（Infectious Keratoconjunctivitis，“红眼病”）</w:t>
      </w:r>
    </w:p>
    <w:p>
      <w:pPr>
        <w:spacing w:before="0" w:after="0" w:line="240" w:lineRule="auto"/>
        <w:jc w:val="left"/>
      </w:pPr>
      <w:r>
        <w:t>疾病症状：1.早期：流泪、结膜充血、水肿（chemosis），眼周被毛湿润；2.进展期：角膜血管新生、浑浊，部分形成溃疡（荧光素染色阳性），严重时角膜完全opaque，失明；3.多双眼发病，herd内传播快，伴疼痛、频繁眨眼。</w:t>
      </w:r>
    </w:p>
    <w:p>
      <w:pPr>
        <w:spacing w:before="0" w:after="0" w:line="240" w:lineRule="auto"/>
        <w:jc w:val="left"/>
      </w:pPr>
      <w:r>
        <w:t>诊断：1.实验室确诊：病原学：结膜拭子培养（支原体、衣原体）、PCR检测核酸；细胞学：结膜刮片可见支原体附着上皮细胞，衣原体可见胞质内包涵体；2.鉴别诊断：排除非传染性角膜炎、异物刺激。</w:t>
      </w:r>
    </w:p>
    <w:p>
      <w:pPr>
        <w:spacing w:before="0" w:after="0" w:line="240" w:lineRule="auto"/>
        <w:jc w:val="left"/>
      </w:pPr>
      <w:r>
        <w:t>防治建议：1.治疗：局部：四环素眼膏（每日34次）、5%硝酸银溶液点眼（每日1次，连用5天）；全身：四环素类（长效土霉素肌注），泌乳羊避免全身用药；溃疡穿孔风险：第三眼睑瓣遮盖术；2.预防：隔离病羊，消毒圈舍（避免蝇类传播）；避免拥挤、粉尘刺激，定期清理饲草中的异物。</w:t>
      </w:r>
    </w:p>
    <w:p>
      <w:pPr>
        <w:spacing w:before="0" w:after="0" w:line="240" w:lineRule="auto"/>
        <w:jc w:val="left"/>
      </w:pPr>
    </w:p>
    <w:p>
      <w:pPr>
        <w:spacing w:before="0" w:after="0" w:line="240" w:lineRule="auto"/>
        <w:jc w:val="left"/>
      </w:pPr>
      <w:r>
        <w:t>编号（489）</w:t>
      </w:r>
    </w:p>
    <w:p>
      <w:pPr>
        <w:spacing w:before="0" w:after="0" w:line="240" w:lineRule="auto"/>
        <w:jc w:val="left"/>
      </w:pPr>
      <w:r>
        <w:t>疾病名称（中英文）：支原体性结膜炎（Mycoplasmal Conjunctivitis）</w:t>
      </w:r>
    </w:p>
    <w:p>
      <w:pPr>
        <w:spacing w:before="0" w:after="0" w:line="240" w:lineRule="auto"/>
        <w:jc w:val="left"/>
      </w:pPr>
      <w:r>
        <w:t>疾病症状：1.症状同传染性角结膜炎，部分伴乳腺炎、关节炎（支原体败血症）；2.病程较长（可达12周），易复发，carrier状态常见。</w:t>
      </w:r>
    </w:p>
    <w:p>
      <w:pPr>
        <w:spacing w:before="0" w:after="0" w:line="240" w:lineRule="auto"/>
        <w:jc w:val="left"/>
      </w:pPr>
      <w:r>
        <w:t>诊断：1.病原学：结膜拭子分离支原体（M.conjunctivae、M.agalactiae）；2.血清学：ELISA检测抗体。</w:t>
      </w:r>
    </w:p>
    <w:p>
      <w:pPr>
        <w:spacing w:before="0" w:after="0" w:line="240" w:lineRule="auto"/>
        <w:jc w:val="left"/>
      </w:pPr>
      <w:r>
        <w:t>防治建议：1.治疗：局部用四环素眼膏+全身用泰乐菌素（20mg/kg，IM，每日1次）；2.预防：淘汰慢性carrier羊；挤奶后消毒乳头，避免支原体交叉传播。</w:t>
      </w:r>
    </w:p>
    <w:p>
      <w:pPr>
        <w:spacing w:before="0" w:after="0" w:line="240" w:lineRule="auto"/>
        <w:jc w:val="left"/>
      </w:pPr>
    </w:p>
    <w:p>
      <w:pPr>
        <w:spacing w:before="0" w:after="0" w:line="240" w:lineRule="auto"/>
        <w:jc w:val="left"/>
      </w:pPr>
      <w:r>
        <w:t>编号（490）</w:t>
      </w:r>
    </w:p>
    <w:p>
      <w:pPr>
        <w:spacing w:before="0" w:after="0" w:line="240" w:lineRule="auto"/>
        <w:jc w:val="left"/>
      </w:pPr>
      <w:r>
        <w:t>疾病名称（中英文）：衣原体性结膜炎（Chlamydial Conjunctivitis）</w:t>
      </w:r>
    </w:p>
    <w:p>
      <w:pPr>
        <w:spacing w:before="0" w:after="0" w:line="240" w:lineRule="auto"/>
        <w:jc w:val="left"/>
      </w:pPr>
      <w:r>
        <w:t>疾病症状：1.幼羊多发，结膜充血、淋巴滤泡增生，流泪呈黏液脓性；2.角膜轻度浑浊，偶发溃疡，herd内爆发持续数月。</w:t>
      </w:r>
    </w:p>
    <w:p>
      <w:pPr>
        <w:spacing w:before="0" w:after="0" w:line="240" w:lineRule="auto"/>
        <w:jc w:val="left"/>
      </w:pPr>
      <w:r>
        <w:t>诊断：1.病原学：结膜刮片荧光抗体检测衣原体（C.pecorum）；2.细胞学：上皮细胞内可见嗜碱性包涵体（发病1周内易检出）。</w:t>
      </w:r>
    </w:p>
    <w:p>
      <w:pPr>
        <w:spacing w:before="0" w:after="0" w:line="240" w:lineRule="auto"/>
        <w:jc w:val="left"/>
      </w:pPr>
      <w:r>
        <w:t>防治建议：1.治疗：肌注土霉素（15mg/kg，每日1次，连用5天），局部用氯霉素眼膏（限非食品动物）；2.预防：新生羔羊隔离饲养，避免接触病羊；handlers接触病羊后洗手（zoonotic风险）。</w:t>
      </w:r>
    </w:p>
    <w:p>
      <w:pPr>
        <w:spacing w:before="0" w:after="0" w:line="240" w:lineRule="auto"/>
        <w:jc w:val="left"/>
      </w:pPr>
    </w:p>
    <w:p>
      <w:pPr>
        <w:spacing w:before="0" w:after="0" w:line="240" w:lineRule="auto"/>
        <w:jc w:val="left"/>
      </w:pPr>
      <w:r>
        <w:t>编号（491）</w:t>
      </w:r>
    </w:p>
    <w:p>
      <w:pPr>
        <w:spacing w:before="0" w:after="0" w:line="240" w:lineRule="auto"/>
        <w:jc w:val="left"/>
      </w:pPr>
      <w:r>
        <w:t>疾病名称（中英文）：眼虫病（Thelaziasis）</w:t>
      </w:r>
    </w:p>
    <w:p>
      <w:pPr>
        <w:spacing w:before="0" w:after="0" w:line="240" w:lineRule="auto"/>
        <w:jc w:val="left"/>
      </w:pPr>
      <w:r>
        <w:t>疾病症状：1.结膜囊、第三眼睑后或角膜表面可见eyeworm（718mm），表现为结膜充血、流泪、瘙痒；2.严重时角膜损伤、继发细菌感染。</w:t>
      </w:r>
    </w:p>
    <w:p>
      <w:pPr>
        <w:spacing w:before="0" w:after="0" w:line="240" w:lineRule="auto"/>
        <w:jc w:val="left"/>
      </w:pPr>
      <w:r>
        <w:t>诊断：1.临床检出虫体（局部麻醉后冲洗结膜囊）；2.鉴别诊断：排除结膜炎、异物刺激。</w:t>
      </w:r>
    </w:p>
    <w:p>
      <w:pPr>
        <w:spacing w:before="0" w:after="0" w:line="240" w:lineRule="auto"/>
        <w:jc w:val="left"/>
      </w:pPr>
      <w:r>
        <w:t>防治建议：1.治疗：局部：1%莫昔克丁溶液点眼，或生理盐水冲洗结膜囊清除虫体；全身：伊维菌素（200μg/kg，SC）；2.预防：控制非吸血蝇（中间宿主），清除圈舍积水、杂草；定期驱虫（蜱活跃季节每3周1次）。</w:t>
      </w:r>
    </w:p>
    <w:p>
      <w:pPr>
        <w:spacing w:before="0" w:after="0" w:line="240" w:lineRule="auto"/>
        <w:jc w:val="left"/>
      </w:pPr>
    </w:p>
    <w:p>
      <w:pPr>
        <w:spacing w:before="0" w:after="0" w:line="240" w:lineRule="auto"/>
        <w:jc w:val="left"/>
      </w:pPr>
      <w:r>
        <w:t>编号（492）</w:t>
      </w:r>
    </w:p>
    <w:p>
      <w:pPr>
        <w:spacing w:before="0" w:after="0" w:line="240" w:lineRule="auto"/>
        <w:jc w:val="left"/>
      </w:pPr>
      <w:r>
        <w:t>疾病名称（中英文）：前葡萄膜炎（Anterior Uveitis）</w:t>
      </w:r>
    </w:p>
    <w:p>
      <w:pPr>
        <w:spacing w:before="0" w:after="0" w:line="240" w:lineRule="auto"/>
        <w:jc w:val="left"/>
      </w:pPr>
      <w:r>
        <w:t>疾病症状：1.瞳孔缩小、畏光、眼痛，前房积脓（hypopyon）或积血（hyphema），角膜浑浊；2.继发于败血症、角膜炎、支原体感染，伴发热、精神沉郁。</w:t>
      </w:r>
    </w:p>
    <w:p>
      <w:pPr>
        <w:spacing w:before="0" w:after="0" w:line="240" w:lineRule="auto"/>
        <w:jc w:val="left"/>
      </w:pPr>
      <w:r>
        <w:t>诊断：1.临床症状（瞳孔缩小+前房炎症）；2.眼压检测（Schioetz眼压计）：眼压降低；3.鉴别诊断：排除有机磷中毒（瞳孔缩小）。</w:t>
      </w:r>
    </w:p>
    <w:p>
      <w:pPr>
        <w:spacing w:before="0" w:after="0" w:line="240" w:lineRule="auto"/>
        <w:jc w:val="left"/>
      </w:pPr>
      <w:r>
        <w:t>防治建议：1.治疗：局部：阿托品眼膏（散瞳，每日2次）+糖皮质激素结膜下注射；全身：四环素类抗生素（控制原发病）；2.预防：及时治疗败血症、角膜炎等原发病；避免眼部外伤。</w:t>
      </w:r>
    </w:p>
    <w:p>
      <w:pPr>
        <w:spacing w:before="0" w:after="0" w:line="240" w:lineRule="auto"/>
        <w:jc w:val="left"/>
      </w:pPr>
    </w:p>
    <w:p>
      <w:pPr>
        <w:spacing w:before="0" w:after="0" w:line="240" w:lineRule="auto"/>
        <w:jc w:val="left"/>
      </w:pPr>
      <w:r>
        <w:t>编号（493）</w:t>
      </w:r>
    </w:p>
    <w:p>
      <w:pPr>
        <w:spacing w:before="0" w:after="0" w:line="240" w:lineRule="auto"/>
        <w:jc w:val="left"/>
      </w:pPr>
      <w:r>
        <w:t>疾病名称（中英文）：非传染性角膜炎（Noninfectious Keratitis）</w:t>
      </w:r>
    </w:p>
    <w:p>
      <w:pPr>
        <w:spacing w:before="0" w:after="0" w:line="240" w:lineRule="auto"/>
        <w:jc w:val="left"/>
      </w:pPr>
      <w:r>
        <w:t>疾病症状：1.异物性：角膜划伤、嵌入异物，表现为突发眼痛、流泪、结膜充血，荧光素染色可见缺损；2.暴露性：面神经麻痹（李氏杆菌病）导致眼睑无法闭合，角膜干燥、浑浊、溃疡；3.维生素A缺乏：双侧角膜浑浊、溃疡，伴夜盲、被毛粗糙。</w:t>
      </w:r>
    </w:p>
    <w:p>
      <w:pPr>
        <w:spacing w:before="0" w:after="0" w:line="240" w:lineRule="auto"/>
        <w:jc w:val="left"/>
      </w:pPr>
      <w:r>
        <w:t>诊断：1.临床症状+诱因（外伤、神经麻痹、饲料史）；2.角膜刮片/异物探查（局部麻醉后）；3.血清学：维生素A缺乏时血浆维生素A＜13μg/dl。</w:t>
      </w:r>
    </w:p>
    <w:p>
      <w:pPr>
        <w:spacing w:before="0" w:after="0" w:line="240" w:lineRule="auto"/>
        <w:jc w:val="left"/>
      </w:pPr>
      <w:r>
        <w:t>防治建议：1.治疗：异物性：清除异物，抗生素眼膏点眼，角膜溃疡需用第三眼睑瓣遮盖；暴露性：眼睑缝合固定，局部用人工泪液+抗生素；维生素A缺乏：肌注维生素A（30006000IU/kg）；2.预防：避免饲草/环境中的尖锐异物；补充维生素A（青绿饲料、预混料）；及时治疗面神经麻痹。</w:t>
      </w:r>
    </w:p>
    <w:p>
      <w:pPr>
        <w:spacing w:before="0" w:after="0" w:line="240" w:lineRule="auto"/>
        <w:jc w:val="left"/>
      </w:pPr>
    </w:p>
    <w:p>
      <w:pPr>
        <w:spacing w:before="0" w:after="0" w:line="240" w:lineRule="auto"/>
        <w:jc w:val="left"/>
      </w:pPr>
      <w:r>
        <w:t>编号（494）</w:t>
      </w:r>
    </w:p>
    <w:p>
      <w:pPr>
        <w:spacing w:before="0" w:after="0" w:line="240" w:lineRule="auto"/>
        <w:jc w:val="left"/>
      </w:pPr>
      <w:r>
        <w:t>疾病名称（中英文）：青光眼（Glaucoma）</w:t>
      </w:r>
    </w:p>
    <w:p>
      <w:pPr>
        <w:spacing w:before="0" w:after="0" w:line="240" w:lineRule="auto"/>
        <w:jc w:val="left"/>
      </w:pPr>
      <w:r>
        <w:t>疾病症状：1.继发性：前葡萄膜炎后房角闭合，表现为角膜水肿（“雾状”）、眼球增大（牛眼）、眼痛；2.终末阶段失明，伴持续性疼痛。</w:t>
      </w:r>
    </w:p>
    <w:p>
      <w:pPr>
        <w:spacing w:before="0" w:after="0" w:line="240" w:lineRule="auto"/>
        <w:jc w:val="left"/>
      </w:pPr>
      <w:r>
        <w:t>诊断：1.眼压检测：TonoPen眼压计测量（高于正常范围）；2.影像学：超声显示前房变浅、眼内结构紊乱。</w:t>
      </w:r>
    </w:p>
    <w:p>
      <w:pPr>
        <w:spacing w:before="0" w:after="0" w:line="240" w:lineRule="auto"/>
        <w:jc w:val="left"/>
      </w:pPr>
      <w:r>
        <w:t>防治建议：1.治疗：药物：散瞳剂（阿托品）+糖皮质激素，降低眼压；手术：眼球摘除（enucleation），或玻璃体注射庆大霉素+糖皮质激素破坏睫状体；2.预防：积极治疗前葡萄膜炎，避免房角粘连。</w:t>
      </w:r>
    </w:p>
    <w:p>
      <w:pPr>
        <w:spacing w:before="0" w:after="0" w:line="240" w:lineRule="auto"/>
        <w:jc w:val="left"/>
      </w:pPr>
    </w:p>
    <w:p>
      <w:pPr>
        <w:spacing w:before="0" w:after="0" w:line="240" w:lineRule="auto"/>
        <w:jc w:val="left"/>
      </w:pPr>
      <w:r>
        <w:t>编号（495）</w:t>
      </w:r>
    </w:p>
    <w:p>
      <w:pPr>
        <w:spacing w:before="0" w:after="0" w:line="240" w:lineRule="auto"/>
        <w:jc w:val="left"/>
      </w:pPr>
      <w:r>
        <w:t>疾病名称（中英文）：白内障（Cataracts）</w:t>
      </w:r>
    </w:p>
    <w:p>
      <w:pPr>
        <w:spacing w:before="0" w:after="0" w:line="240" w:lineRule="auto"/>
        <w:jc w:val="left"/>
      </w:pPr>
      <w:r>
        <w:t>疾病症状：1.继发性：前葡萄膜炎未及时治疗导致，晶状体浑浊，视力渐进性下降；2.严重时晶状体完全opaque，失明，瞳孔对光反射存在。</w:t>
      </w:r>
    </w:p>
    <w:p>
      <w:pPr>
        <w:spacing w:before="0" w:after="0" w:line="240" w:lineRule="auto"/>
        <w:jc w:val="left"/>
      </w:pPr>
      <w:r>
        <w:t>诊断：1.ophthalmoscopy检查：晶状体浑浊，视网膜可见则白内障非致盲原因；2.鉴别诊断：排除角膜浑浊、玻璃体浑浊。</w:t>
      </w:r>
    </w:p>
    <w:p>
      <w:pPr>
        <w:spacing w:before="0" w:after="0" w:line="240" w:lineRule="auto"/>
        <w:jc w:val="left"/>
      </w:pPr>
      <w:r>
        <w:t>防治建议：1.治疗：仅贵重羊可行白内障摘除术，常规无特效疗法；2.预防：及时治疗前葡萄膜炎，避免晶状体损伤。</w:t>
      </w:r>
    </w:p>
    <w:p>
      <w:pPr>
        <w:spacing w:before="0" w:after="0" w:line="240" w:lineRule="auto"/>
        <w:jc w:val="left"/>
      </w:pPr>
    </w:p>
    <w:p>
      <w:pPr>
        <w:spacing w:before="0" w:after="0" w:line="240" w:lineRule="auto"/>
        <w:jc w:val="left"/>
      </w:pPr>
      <w:r>
        <w:t>编号（496）</w:t>
      </w:r>
    </w:p>
    <w:p>
      <w:pPr>
        <w:spacing w:before="0" w:after="0" w:line="240" w:lineRule="auto"/>
        <w:jc w:val="left"/>
      </w:pPr>
      <w:r>
        <w:t>疾病名称（中英文）：乳头水肿（Papilledema）</w:t>
      </w:r>
    </w:p>
    <w:p>
      <w:pPr>
        <w:spacing w:before="0" w:after="0" w:line="240" w:lineRule="auto"/>
        <w:jc w:val="left"/>
      </w:pPr>
      <w:r>
        <w:t>疾病症状：1.视神经盘肿胀、边界模糊，伴视网膜静脉充血、出血；2.双侧发病，继发于颅内压升高（脑积水、脑肿瘤、维生素A缺乏）。</w:t>
      </w:r>
    </w:p>
    <w:p>
      <w:pPr>
        <w:spacing w:before="0" w:after="0" w:line="240" w:lineRule="auto"/>
        <w:jc w:val="left"/>
      </w:pPr>
      <w:r>
        <w:t>诊断：1.眼底检查（ophthalmoscopy）；2.脑脊液检测：压力升高（维生素A缺乏时）。</w:t>
      </w:r>
    </w:p>
    <w:p>
      <w:pPr>
        <w:spacing w:before="0" w:after="0" w:line="240" w:lineRule="auto"/>
        <w:jc w:val="left"/>
      </w:pPr>
      <w:r>
        <w:t>防治建议：1.治疗：针对原发病（如维生素A缺乏补充制剂，脑肿瘤手术）；2.预防：补充维生素A，避免长期饲喂干燥饲草；定期检查颅内压相关疾病（如脑积水）。</w:t>
      </w:r>
    </w:p>
    <w:p>
      <w:pPr>
        <w:spacing w:before="0" w:after="0" w:line="240" w:lineRule="auto"/>
        <w:jc w:val="left"/>
      </w:pPr>
    </w:p>
    <w:p>
      <w:pPr>
        <w:spacing w:before="0" w:after="0" w:line="240" w:lineRule="auto"/>
        <w:jc w:val="left"/>
      </w:pPr>
      <w:r>
        <w:t>编号（497）</w:t>
      </w:r>
    </w:p>
    <w:p>
      <w:pPr>
        <w:spacing w:before="0" w:after="0" w:line="240" w:lineRule="auto"/>
        <w:jc w:val="left"/>
      </w:pPr>
      <w:r>
        <w:t>疾病名称（中英文）：视网膜脱离（Retinal Detachment）</w:t>
      </w:r>
    </w:p>
    <w:p>
      <w:pPr>
        <w:spacing w:before="0" w:after="0" w:line="240" w:lineRule="auto"/>
        <w:jc w:val="left"/>
      </w:pPr>
      <w:r>
        <w:t>疾病症状：1.突发失明，玻璃体可见含血管的隆起结构；2.继发于葡萄膜炎、外伤，伴眼痛、畏光。</w:t>
      </w:r>
    </w:p>
    <w:p>
      <w:pPr>
        <w:spacing w:before="0" w:after="0" w:line="240" w:lineRule="auto"/>
        <w:jc w:val="left"/>
      </w:pPr>
      <w:r>
        <w:t>诊断：1.眼底检查+超声确诊（视网膜脱离呈高回声）；2.鉴别诊断：排除玻璃体出血、眼内肿瘤。</w:t>
      </w:r>
    </w:p>
    <w:p>
      <w:pPr>
        <w:spacing w:before="0" w:after="0" w:line="240" w:lineRule="auto"/>
        <w:jc w:val="left"/>
      </w:pPr>
      <w:r>
        <w:t>防治建议：1.治疗：无特效疗法，贵重羊可手术复位；2.预防：避免眼部外伤，及时治疗葡萄膜炎。</w:t>
      </w:r>
    </w:p>
    <w:p>
      <w:pPr>
        <w:spacing w:before="0" w:after="0" w:line="240" w:lineRule="auto"/>
        <w:jc w:val="left"/>
      </w:pPr>
    </w:p>
    <w:p>
      <w:pPr>
        <w:spacing w:before="0" w:after="0" w:line="240" w:lineRule="auto"/>
        <w:jc w:val="left"/>
      </w:pPr>
      <w:r>
        <w:t>编号（498）</w:t>
      </w:r>
    </w:p>
    <w:p>
      <w:pPr>
        <w:spacing w:before="0" w:after="0" w:line="240" w:lineRule="auto"/>
        <w:jc w:val="left"/>
      </w:pPr>
      <w:r>
        <w:t>疾病名称（中英文）：遗传性视网膜变性（Inherited Retinal Degeneration）</w:t>
      </w:r>
    </w:p>
    <w:p>
      <w:pPr>
        <w:spacing w:before="0" w:after="0" w:line="240" w:lineRule="auto"/>
        <w:jc w:val="left"/>
      </w:pPr>
      <w:r>
        <w:t>疾病症状：1.幼羊出生即失明，眼底表现为毯层反光增强、视网膜血管变细；2.托根堡山羊多发，常染色体隐性遗传。</w:t>
      </w:r>
    </w:p>
    <w:p>
      <w:pPr>
        <w:spacing w:before="0" w:after="0" w:line="240" w:lineRule="auto"/>
        <w:jc w:val="left"/>
      </w:pPr>
      <w:r>
        <w:t>诊断：1.眼底检查（ophthalmoscopy）；2.系谱分析+基因检测。</w:t>
      </w:r>
    </w:p>
    <w:p>
      <w:pPr>
        <w:spacing w:before="0" w:after="0" w:line="240" w:lineRule="auto"/>
        <w:jc w:val="left"/>
      </w:pPr>
      <w:r>
        <w:t>防治建议：1.治疗：无特效疗法；2.预防：淘汰患病羊及携带者，禁止近亲繁殖。</w:t>
      </w:r>
    </w:p>
    <w:p>
      <w:pPr>
        <w:spacing w:before="0" w:after="0" w:line="240" w:lineRule="auto"/>
        <w:jc w:val="left"/>
      </w:pPr>
    </w:p>
    <w:p>
      <w:pPr>
        <w:spacing w:before="0" w:after="0" w:line="240" w:lineRule="auto"/>
        <w:jc w:val="left"/>
      </w:pPr>
      <w:r>
        <w:t>编号（499）</w:t>
      </w:r>
    </w:p>
    <w:p>
      <w:pPr>
        <w:spacing w:before="0" w:after="0" w:line="240" w:lineRule="auto"/>
        <w:jc w:val="left"/>
      </w:pPr>
      <w:r>
        <w:t>疾病名称（中英文）：眼睑/第三眼睑肿瘤（Eyelid/Nictitating Membrane Tumors）</w:t>
      </w:r>
    </w:p>
    <w:p>
      <w:pPr>
        <w:spacing w:before="0" w:after="0" w:line="240" w:lineRule="auto"/>
        <w:jc w:val="left"/>
      </w:pPr>
      <w:r>
        <w:t>疾病症状：1.第三眼睑血管瘤、鳞状细胞癌（无色素山羊易感）；2.表现为眼睑/第三眼睑结节状增生，伴流泪、结膜充血，部分溃疡、出血。</w:t>
      </w:r>
    </w:p>
    <w:p>
      <w:pPr>
        <w:spacing w:before="0" w:after="0" w:line="240" w:lineRule="auto"/>
        <w:jc w:val="left"/>
      </w:pPr>
      <w:r>
        <w:t>诊断：1.组织活检确诊；2.鉴别诊断：排除传染性脓疱性皮炎、疣。</w:t>
      </w:r>
    </w:p>
    <w:p>
      <w:pPr>
        <w:spacing w:before="0" w:after="0" w:line="240" w:lineRule="auto"/>
        <w:jc w:val="left"/>
      </w:pPr>
      <w:r>
        <w:t>防治建议：1.治疗：手术切除肿瘤（配合电灼止血），术后局部用抗生素眼膏；2.预防：无色素山羊避免长期暴晒；早期切除眼睑增生性病变。</w:t>
      </w:r>
    </w:p>
    <w:p>
      <w:pPr>
        <w:spacing w:before="0" w:after="0" w:line="240" w:lineRule="auto"/>
        <w:jc w:val="left"/>
      </w:pPr>
    </w:p>
    <w:p>
      <w:pPr>
        <w:spacing w:before="0" w:after="0" w:line="240" w:lineRule="auto"/>
        <w:jc w:val="left"/>
      </w:pPr>
      <w:r>
        <w:t>编号（500）</w:t>
      </w:r>
    </w:p>
    <w:p>
      <w:pPr>
        <w:spacing w:before="0" w:after="0" w:line="240" w:lineRule="auto"/>
        <w:jc w:val="left"/>
      </w:pPr>
      <w:r>
        <w:t>疾病名称（中英文）：眼睑疣（Eyelid Warts）</w:t>
      </w:r>
    </w:p>
    <w:p>
      <w:pPr>
        <w:spacing w:before="0" w:after="0" w:line="240" w:lineRule="auto"/>
        <w:jc w:val="left"/>
      </w:pPr>
      <w:r>
        <w:t>疾病症状：1.眼睑皮肤良性增生，呈菜花状，无明显疼痛；2.自限性，但可能继发细菌感染。</w:t>
      </w:r>
    </w:p>
    <w:p>
      <w:pPr>
        <w:spacing w:before="0" w:after="0" w:line="240" w:lineRule="auto"/>
        <w:jc w:val="left"/>
      </w:pPr>
      <w:r>
        <w:t>诊断：1.临床症状+病理活检；2.鉴别诊断：排除传染性脓疱性皮炎。</w:t>
      </w:r>
    </w:p>
    <w:p>
      <w:pPr>
        <w:spacing w:before="0" w:after="0" w:line="240" w:lineRule="auto"/>
        <w:jc w:val="left"/>
      </w:pPr>
      <w:r>
        <w:t>防治建议：1.治疗：无需治疗，或手术切除（影响视力时）；2.预防：避免接触病羊，保持眼睑清洁。</w:t>
      </w:r>
    </w:p>
    <w:p>
      <w:pPr>
        <w:spacing w:before="0" w:after="0" w:line="240" w:lineRule="auto"/>
        <w:jc w:val="left"/>
      </w:pPr>
    </w:p>
    <w:p>
      <w:pPr>
        <w:spacing w:before="0" w:after="0" w:line="240" w:lineRule="auto"/>
        <w:jc w:val="left"/>
      </w:pPr>
      <w:r>
        <w:t>编号（501）</w:t>
      </w:r>
    </w:p>
    <w:p>
      <w:pPr>
        <w:spacing w:before="0" w:after="0" w:line="240" w:lineRule="auto"/>
        <w:jc w:val="left"/>
      </w:pPr>
      <w:r>
        <w:t>疾病名称（中英文）：维生素A缺乏性眼病（Hypovitaminosis A Ocular Disease）</w:t>
      </w:r>
    </w:p>
    <w:p>
      <w:pPr>
        <w:spacing w:before="0" w:after="0" w:line="240" w:lineRule="auto"/>
        <w:jc w:val="left"/>
      </w:pPr>
      <w:r>
        <w:t>疾病症状：1.夜盲、角膜干燥、浑浊，严重时角膜溃疡；2.伴被毛粗糙、神经系统症状（失明、共济失调）。</w:t>
      </w:r>
    </w:p>
    <w:p>
      <w:pPr>
        <w:spacing w:before="0" w:after="0" w:line="240" w:lineRule="auto"/>
        <w:jc w:val="left"/>
      </w:pPr>
      <w:r>
        <w:t>诊断：1.血清学：血浆维生素A＜13μg/dl；2.饲料分析：无青绿饲料（胡萝卜素来源）。</w:t>
      </w:r>
    </w:p>
    <w:p>
      <w:pPr>
        <w:spacing w:before="0" w:after="0" w:line="240" w:lineRule="auto"/>
        <w:jc w:val="left"/>
      </w:pPr>
      <w:r>
        <w:t>防治建议：1.治疗：肌注维生素A（30006000IU/kg，每2个月1次）；2.预防：饲料添加青绿饲料、胡萝卜或维生素A预混料；羔羊及时吃初乳。</w:t>
      </w:r>
    </w:p>
    <w:p>
      <w:pPr>
        <w:spacing w:before="0" w:after="0" w:line="240" w:lineRule="auto"/>
        <w:jc w:val="left"/>
      </w:pPr>
    </w:p>
    <w:p>
      <w:pPr>
        <w:spacing w:before="0" w:after="0" w:line="240" w:lineRule="auto"/>
        <w:jc w:val="left"/>
      </w:pPr>
      <w:r>
        <w:t>编号（502）</w:t>
      </w:r>
    </w:p>
    <w:p>
      <w:pPr>
        <w:spacing w:before="0" w:after="0" w:line="240" w:lineRule="auto"/>
        <w:jc w:val="left"/>
      </w:pPr>
      <w:r>
        <w:t>疾病名称（中英文）：吩噻嗪中毒（Phenothiazine Toxicity）</w:t>
      </w:r>
    </w:p>
    <w:p>
      <w:pPr>
        <w:spacing w:before="0" w:after="0" w:line="240" w:lineRule="auto"/>
        <w:jc w:val="left"/>
      </w:pPr>
      <w:r>
        <w:t>疾病症状：1.光敏性角膜炎、葡萄膜炎，表现为角膜水肿、充血、眼痛；2.用药后3天内暴晒诱发。</w:t>
      </w:r>
    </w:p>
    <w:p>
      <w:pPr>
        <w:spacing w:before="0" w:after="0" w:line="240" w:lineRule="auto"/>
        <w:jc w:val="left"/>
      </w:pPr>
      <w:r>
        <w:t>诊断：1.用药史+临床症状；2.鉴别诊断：排除其他光敏性疾病（如光敏感性皮炎）。</w:t>
      </w:r>
    </w:p>
    <w:p>
      <w:pPr>
        <w:spacing w:before="0" w:after="0" w:line="240" w:lineRule="auto"/>
        <w:jc w:val="left"/>
      </w:pPr>
      <w:r>
        <w:t>防治建议：1.治疗：局部用糖皮质激素+抗生素眼膏，移至阴凉处；2.预防：用药后3天内避免山羊暴晒。</w:t>
      </w:r>
    </w:p>
    <w:p>
      <w:pPr>
        <w:spacing w:before="0" w:after="0" w:line="240" w:lineRule="auto"/>
        <w:jc w:val="left"/>
      </w:pPr>
    </w:p>
    <w:p>
      <w:pPr>
        <w:spacing w:before="0" w:after="0" w:line="240" w:lineRule="auto"/>
        <w:jc w:val="left"/>
      </w:pPr>
      <w:r>
        <w:t>编号（503）</w:t>
      </w:r>
    </w:p>
    <w:p>
      <w:pPr>
        <w:spacing w:before="0" w:after="0" w:line="240" w:lineRule="auto"/>
        <w:jc w:val="left"/>
      </w:pPr>
      <w:r>
        <w:t>疾病名称（中英文）：疯草中毒（Locoweed Toxicity）</w:t>
      </w:r>
    </w:p>
    <w:p>
      <w:pPr>
        <w:spacing w:before="0" w:after="0" w:line="240" w:lineRule="auto"/>
        <w:jc w:val="left"/>
      </w:pPr>
      <w:r>
        <w:t>疾病症状：1.干性角结膜炎（Keratoconjunctivitis Sicca），泪液分泌减少，角膜干燥、浑浊；2.伴神经症状（共济失调、失明）。</w:t>
      </w:r>
    </w:p>
    <w:p>
      <w:pPr>
        <w:spacing w:before="0" w:after="0" w:line="240" w:lineRule="auto"/>
        <w:jc w:val="left"/>
      </w:pPr>
      <w:r>
        <w:t>诊断：1.采食史+临床症状；2.病理：视网膜细胞空泡化。</w:t>
      </w:r>
    </w:p>
    <w:p>
      <w:pPr>
        <w:spacing w:before="0" w:after="0" w:line="240" w:lineRule="auto"/>
        <w:jc w:val="left"/>
      </w:pPr>
      <w:r>
        <w:t>防治建议：1.治疗：无特效疗法，对症补充人工泪液；2.预防：清除牧场疯草（黄芪属植物）。</w:t>
      </w:r>
    </w:p>
    <w:p>
      <w:pPr>
        <w:spacing w:before="0" w:after="0" w:line="240" w:lineRule="auto"/>
        <w:jc w:val="left"/>
      </w:pPr>
    </w:p>
    <w:p>
      <w:pPr>
        <w:spacing w:before="0" w:after="0" w:line="240" w:lineRule="auto"/>
        <w:jc w:val="left"/>
      </w:pPr>
      <w:r>
        <w:t>编号（504）</w:t>
      </w:r>
    </w:p>
    <w:p>
      <w:pPr>
        <w:spacing w:before="0" w:after="0" w:line="240" w:lineRule="auto"/>
        <w:jc w:val="left"/>
      </w:pPr>
      <w:r>
        <w:t>疾病名称（中英文）：黑朦（Amaurosis）</w:t>
      </w:r>
    </w:p>
    <w:p>
      <w:pPr>
        <w:spacing w:before="0" w:after="0" w:line="240" w:lineRule="auto"/>
        <w:jc w:val="left"/>
      </w:pPr>
      <w:r>
        <w:t>疾病症状：1.视力丧失，但眼外结构（角膜、瞳孔）正常，瞳孔对光反射存在；2.继发于脑软化病、脑积水、多头蚴病、维生素A缺乏。</w:t>
      </w:r>
    </w:p>
    <w:p>
      <w:pPr>
        <w:spacing w:before="0" w:after="0" w:line="240" w:lineRule="auto"/>
        <w:jc w:val="left"/>
      </w:pPr>
      <w:r>
        <w:t>诊断：1.临床症状（失明+眼部无异常）；2.鉴别诊断：排除角膜浑浊、视网膜疾病。</w:t>
      </w:r>
    </w:p>
    <w:p>
      <w:pPr>
        <w:spacing w:before="0" w:after="0" w:line="240" w:lineRule="auto"/>
        <w:jc w:val="left"/>
      </w:pPr>
      <w:r>
        <w:t>防治建议：1.治疗：针对原发病（如脑软化病补充硫胺素，多头蚴病手术）；2.预防：避免饲料高硫、突然换料；定期给犬驱虫（预防多头蚴病）。</w:t>
      </w:r>
    </w:p>
    <w:p>
      <w:pPr>
        <w:spacing w:before="0" w:after="0" w:line="240" w:lineRule="auto"/>
        <w:jc w:val="left"/>
      </w:pPr>
    </w:p>
    <w:p>
      <w:pPr>
        <w:spacing w:before="0" w:after="0" w:line="240" w:lineRule="auto"/>
        <w:jc w:val="left"/>
      </w:pPr>
      <w:r>
        <w:t>编号（505）</w:t>
      </w:r>
    </w:p>
    <w:p>
      <w:pPr>
        <w:spacing w:before="0" w:after="0" w:line="240" w:lineRule="auto"/>
        <w:jc w:val="left"/>
      </w:pPr>
      <w:r>
        <w:t>疾病名称（中英文）：眼球摘除术（Enucleation）（指征疾病）</w:t>
      </w:r>
    </w:p>
    <w:p>
      <w:pPr>
        <w:spacing w:before="0" w:after="0" w:line="240" w:lineRule="auto"/>
        <w:jc w:val="left"/>
      </w:pPr>
      <w:r>
        <w:t>疾病症状：1.眼球穿孔、坍塌（角膜炎溃疡穿孔）；2.慢性疼痛性眼病（青光眼、眼内肿瘤）；3.眼内脓肿、无法控制的感染。</w:t>
      </w:r>
    </w:p>
    <w:p>
      <w:pPr>
        <w:spacing w:before="0" w:after="0" w:line="240" w:lineRule="auto"/>
        <w:jc w:val="left"/>
      </w:pPr>
      <w:r>
        <w:t>诊断：1.临床症状+影像学（超声确认眼球结构破坏）；2.评估疼痛程度（持续眯眼、拒触）。</w:t>
      </w:r>
    </w:p>
    <w:p>
      <w:pPr>
        <w:spacing w:before="0" w:after="0" w:line="240" w:lineRule="auto"/>
        <w:jc w:val="left"/>
      </w:pPr>
      <w:r>
        <w:t>防治建议：1.治疗：手术摘除眼球，术后眶内注射青霉素，皮肤褥式缝合；2.预防：及时治疗角膜溃疡、青光眼等疾病，避免病情恶化至需摘除。</w:t>
      </w:r>
    </w:p>
    <w:p>
      <w:pPr>
        <w:spacing w:before="0" w:after="0" w:line="240" w:lineRule="auto"/>
        <w:jc w:val="left"/>
      </w:pPr>
    </w:p>
    <w:p>
      <w:pPr>
        <w:spacing w:before="0" w:after="0" w:line="240" w:lineRule="auto"/>
        <w:jc w:val="left"/>
      </w:pPr>
      <w:r>
        <w:t>编号（506）</w:t>
      </w:r>
    </w:p>
    <w:p>
      <w:pPr>
        <w:spacing w:before="0" w:after="0" w:line="240" w:lineRule="auto"/>
        <w:jc w:val="left"/>
      </w:pPr>
      <w:r>
        <w:t>疾病名称（中英文）：无浆体病（Anaplasmosis）</w:t>
      </w:r>
    </w:p>
    <w:p>
      <w:pPr>
        <w:spacing w:before="0" w:after="0" w:line="240" w:lineRule="auto"/>
        <w:jc w:val="left"/>
      </w:pPr>
      <w:r>
        <w:t>疾病症状：1.多为亚临床感染，应激后诱发临床症状；2.核心症状：进行性贫血（黏膜苍白）、黄疸，发热（可达41.9℃）、精神沉郁、呼吸困难；3.孕羊可流产，严重时红细胞数、红细胞压积（PCV）、血红蛋白（Hb）下降超50%，终末阶段PCV可低至10%。</w:t>
      </w:r>
    </w:p>
    <w:p>
      <w:pPr>
        <w:spacing w:before="0" w:after="0" w:line="240" w:lineRule="auto"/>
        <w:jc w:val="left"/>
      </w:pPr>
      <w:r>
        <w:t>诊断：1.血涂片检查：姬姆萨染色可见红细胞边缘/中央的无浆体（60%70%位于边缘）；2.血清学检测：补体结合试验、毛细管凝集试验（可靠）；3.鉴别诊断：排除巴贝斯虫病（无血红蛋白尿）。</w:t>
      </w:r>
    </w:p>
    <w:p>
      <w:pPr>
        <w:spacing w:before="0" w:after="0" w:line="240" w:lineRule="auto"/>
        <w:jc w:val="left"/>
      </w:pPr>
      <w:r>
        <w:t>防治建议：1.治疗：肌内注射土霉素（10mg/kg，每日1次，连用12天），重症需输血；长效四环素（20mg/kg，每周1次，连用24周）可清除带菌状态；2.预防：控制蜱虫（定期药浴），避免注射器交叉污染；新引进羊隔离检疫，淘汰慢性带菌羊。</w:t>
      </w:r>
    </w:p>
    <w:p>
      <w:pPr>
        <w:spacing w:before="0" w:after="0" w:line="240" w:lineRule="auto"/>
        <w:jc w:val="left"/>
      </w:pPr>
    </w:p>
    <w:p>
      <w:pPr>
        <w:spacing w:before="0" w:after="0" w:line="240" w:lineRule="auto"/>
        <w:jc w:val="left"/>
      </w:pPr>
      <w:r>
        <w:t>编号（507）</w:t>
      </w:r>
    </w:p>
    <w:p>
      <w:pPr>
        <w:spacing w:before="0" w:after="0" w:line="240" w:lineRule="auto"/>
        <w:jc w:val="left"/>
      </w:pPr>
      <w:r>
        <w:t>疾病名称（中英文）：附红细胞体病（Eperythrozoonosis）</w:t>
      </w:r>
    </w:p>
    <w:p>
      <w:pPr>
        <w:spacing w:before="0" w:after="0" w:line="240" w:lineRule="auto"/>
        <w:jc w:val="left"/>
      </w:pPr>
      <w:r>
        <w:t>疾病症状：1.山羊多为亚临床感染，仅在营养不良、寄生虫感染等应激下发病；2.症状：轻度贫血、黄疸、精神萎靡、体重下降，无特征性皮肤病变。</w:t>
      </w:r>
    </w:p>
    <w:p>
      <w:pPr>
        <w:spacing w:before="0" w:after="0" w:line="240" w:lineRule="auto"/>
        <w:jc w:val="left"/>
      </w:pPr>
      <w:r>
        <w:t>诊断：1.血涂片检查：姬姆萨染色可见红细胞表面小型环状/球状附红细胞体；2.血清学检测：补体结合试验（需群体检测，个体易假阴性）；3.鉴别诊断：排除无浆体病、营养缺乏性贫血。</w:t>
      </w:r>
    </w:p>
    <w:p>
      <w:pPr>
        <w:spacing w:before="0" w:after="0" w:line="240" w:lineRule="auto"/>
        <w:jc w:val="left"/>
      </w:pPr>
      <w:r>
        <w:t>防治建议：1.治疗：肌内注射土霉素（6.6mg/kg，单次）或新胂凡纳明（30mg/kg，单次），缓解临床症状但难清除带菌状态；2.预防：针头、手术器械单只专用，避免机械传播；改善营养，减少应激，控制胃肠道寄生虫。</w:t>
      </w:r>
    </w:p>
    <w:p>
      <w:pPr>
        <w:spacing w:before="0" w:after="0" w:line="240" w:lineRule="auto"/>
        <w:jc w:val="left"/>
      </w:pPr>
    </w:p>
    <w:p>
      <w:pPr>
        <w:spacing w:before="0" w:after="0" w:line="240" w:lineRule="auto"/>
        <w:jc w:val="left"/>
      </w:pPr>
      <w:r>
        <w:t>编号（508）</w:t>
      </w:r>
    </w:p>
    <w:p>
      <w:pPr>
        <w:spacing w:before="0" w:after="0" w:line="240" w:lineRule="auto"/>
        <w:jc w:val="left"/>
      </w:pPr>
      <w:r>
        <w:t>疾病名称（中英文）：蜱传热（Tickborne Fever）</w:t>
      </w:r>
    </w:p>
    <w:p>
      <w:pPr>
        <w:spacing w:before="0" w:after="0" w:line="240" w:lineRule="auto"/>
        <w:jc w:val="left"/>
      </w:pPr>
      <w:r>
        <w:t>疾病症状：1.急性发热（可达41℃），持续36天，伴精神沉郁、食欲废绝、瘤胃蠕动减弱；2.核心症状：白细胞减少（发病7天可降至正常27%），中性粒细胞和淋巴细胞减少，短暂嗜酸性粒细胞增多；3.泌乳羊产奶量显著下降，无流产（与牛羊不同），继发感染风险升高。</w:t>
      </w:r>
    </w:p>
    <w:p>
      <w:pPr>
        <w:spacing w:before="0" w:after="0" w:line="240" w:lineRule="auto"/>
        <w:jc w:val="left"/>
      </w:pPr>
      <w:r>
        <w:t>诊断：1.血涂片检查：甲基蓝染色可见中性粒细胞胞质内的吞噬细胞无形体；2.血清学检测：补体结合试验、间接免疫荧光试验；3.鉴别诊断：排除跳跃病（无神经症状）。</w:t>
      </w:r>
    </w:p>
    <w:p>
      <w:pPr>
        <w:spacing w:before="0" w:after="0" w:line="240" w:lineRule="auto"/>
        <w:jc w:val="left"/>
      </w:pPr>
      <w:r>
        <w:t>防治建议：1.治疗：静脉注射土霉素（10mg/kg，单次），6小时内退热；复方磺胺甲噁唑（三甲氧苄啶20mg/kg+磺胺甲噁唑50mg/kg，单次静脉注射）有效；2.预防：蜱活跃季节前药浴（氯菊酯、阿维菌素），清除牧场杂草；幼羊在低蜱活动期放牧，诱导主动免疫。</w:t>
      </w:r>
    </w:p>
    <w:p>
      <w:pPr>
        <w:spacing w:before="0" w:after="0" w:line="240" w:lineRule="auto"/>
        <w:jc w:val="left"/>
      </w:pPr>
    </w:p>
    <w:p>
      <w:pPr>
        <w:spacing w:before="0" w:after="0" w:line="240" w:lineRule="auto"/>
        <w:jc w:val="left"/>
      </w:pPr>
      <w:r>
        <w:t>编号（509）</w:t>
      </w:r>
    </w:p>
    <w:p>
      <w:pPr>
        <w:spacing w:before="0" w:after="0" w:line="240" w:lineRule="auto"/>
        <w:jc w:val="left"/>
      </w:pPr>
      <w:r>
        <w:t>疾病名称（中英文）：钩端螺旋体病（Leptospirosis）</w:t>
      </w:r>
    </w:p>
    <w:p>
      <w:pPr>
        <w:spacing w:before="0" w:after="0" w:line="240" w:lineRule="auto"/>
        <w:jc w:val="left"/>
      </w:pPr>
      <w:r>
        <w:t>疾病症状：1.急性型：发热（4041.5℃）、精神沉郁、黄疸、血红蛋白尿（尿呈红棕色），结膜可见瘀点；2.孕羊流产（妊娠中后期多见），重症23天内死亡；3.亚临床感染：仅血清学阳性，无明显症状。</w:t>
      </w:r>
    </w:p>
    <w:p>
      <w:pPr>
        <w:spacing w:before="0" w:after="0" w:line="240" w:lineRule="auto"/>
        <w:jc w:val="left"/>
      </w:pPr>
      <w:r>
        <w:t>诊断：1.病原学检测：急性期血培养、后期尿培养（需新鲜样本），胎儿肾/肺组织银染色可见螺旋体；2.血清学检测：显微镜凝集试验（MAT），双份血清滴度4倍升高确诊；3.鉴别诊断：排除铜中毒、巴贝斯虫病（均有血红蛋白尿）。</w:t>
      </w:r>
    </w:p>
    <w:p>
      <w:pPr>
        <w:spacing w:before="0" w:after="0" w:line="240" w:lineRule="auto"/>
        <w:jc w:val="left"/>
      </w:pPr>
      <w:r>
        <w:t>防治建议：1.治疗：肌内注射链霉素（12mg/kg，每日2次，连用3天）控制败血症；长效土霉素（20mg/kg，单次肌内注射），配合补液纠正贫血和肾损伤；2.预防：灭鼠（主要传染源），清除圈舍积水，避免潮湿环境；接种多价疫苗（针对流行血清型），每年或半年加强1次；handlers做好防护（人畜共患病）。</w:t>
      </w:r>
    </w:p>
    <w:p>
      <w:pPr>
        <w:spacing w:before="0" w:after="0" w:line="240" w:lineRule="auto"/>
        <w:jc w:val="left"/>
      </w:pPr>
    </w:p>
    <w:p>
      <w:pPr>
        <w:spacing w:before="0" w:after="0" w:line="240" w:lineRule="auto"/>
        <w:jc w:val="left"/>
      </w:pPr>
      <w:r>
        <w:t>编号（510）</w:t>
      </w:r>
    </w:p>
    <w:p>
      <w:pPr>
        <w:spacing w:before="0" w:after="0" w:line="240" w:lineRule="auto"/>
        <w:jc w:val="left"/>
      </w:pPr>
      <w:r>
        <w:t>疾病名称（中英文）：炭疽（Anthrax）</w:t>
      </w:r>
    </w:p>
    <w:p>
      <w:pPr>
        <w:spacing w:before="0" w:after="0" w:line="240" w:lineRule="auto"/>
        <w:jc w:val="left"/>
      </w:pPr>
      <w:r>
        <w:t>疾病症状：1.多为超急性型：突然死亡，死前无明显症状，或仅表现为流涎、精神极度沉郁、头下垂；2.特征性体征：死后口鼻、肛门等天然孔流血，血液不凝固，脾脏急剧肿大。</w:t>
      </w:r>
    </w:p>
    <w:p>
      <w:pPr>
        <w:spacing w:before="0" w:after="0" w:line="240" w:lineRule="auto"/>
        <w:jc w:val="left"/>
      </w:pPr>
      <w:r>
        <w:t>诊断：1.禁止现场剖检（释放芽孢污染环境）；2.实验室诊断：无菌采集外周血/淋巴结穿刺液，细菌培养分离炭疽芽孢杆菌；3.鉴别诊断：排除其他突发死亡疾病（如梭菌病）。</w:t>
      </w:r>
    </w:p>
    <w:p>
      <w:pPr>
        <w:spacing w:before="0" w:after="0" w:line="240" w:lineRule="auto"/>
        <w:jc w:val="left"/>
      </w:pPr>
      <w:r>
        <w:t>防治建议：1.治疗：发病早期肌内注射青霉素（20000IU/kg，每68小时1次）+抗血清，晚期无效；2.预防：疫区每年接种炭疽疫苗（山羊适用牛羊通用疫苗）；病羊尸体焚烧或深埋（≥2米），圈舍用氢氧化钠消毒；禁止食用不明原因死亡羊只（人畜共患病，皮肤/吸入/消化道传播）。</w:t>
      </w:r>
    </w:p>
    <w:p>
      <w:pPr>
        <w:spacing w:before="0" w:after="0" w:line="240" w:lineRule="auto"/>
        <w:jc w:val="left"/>
      </w:pPr>
    </w:p>
    <w:p>
      <w:pPr>
        <w:spacing w:before="0" w:after="0" w:line="240" w:lineRule="auto"/>
        <w:jc w:val="left"/>
      </w:pPr>
      <w:r>
        <w:t>编号（511）</w:t>
      </w:r>
    </w:p>
    <w:p>
      <w:pPr>
        <w:spacing w:before="0" w:after="0" w:line="240" w:lineRule="auto"/>
        <w:jc w:val="left"/>
      </w:pPr>
      <w:r>
        <w:t>疾病名称（中英文）：巴贝斯虫病（Babesiosis）</w:t>
      </w:r>
    </w:p>
    <w:p>
      <w:pPr>
        <w:spacing w:before="0" w:after="0" w:line="240" w:lineRule="auto"/>
        <w:jc w:val="left"/>
      </w:pPr>
      <w:r>
        <w:t>疾病症状：1.急性发病：发热（可达41.7℃）、精神萎靡、食欲废绝，贫血（黏膜苍白）、黄疸、血红蛋白尿（咖啡色尿）；2.重症48小时内死亡，慢性病例表现为持续贫血、消瘦，孕羊流产；3.常见病原为大型巴贝斯虫（Babesia motasi），红细胞感染率低但致病性强。</w:t>
      </w:r>
    </w:p>
    <w:p>
      <w:pPr>
        <w:spacing w:before="0" w:after="0" w:line="240" w:lineRule="auto"/>
        <w:jc w:val="left"/>
      </w:pPr>
      <w:r>
        <w:t>诊断：1.血涂片检查：姬姆萨染色可见红细胞内梨形/圆形虫体（大型虫体易识别）；2.血清学检测：间接荧光抗体试验（滴度≥1:640确诊）；3.鉴别诊断：排除无浆体病（无血红蛋白尿）、铜中毒。</w:t>
      </w:r>
    </w:p>
    <w:p>
      <w:pPr>
        <w:spacing w:before="0" w:after="0" w:line="240" w:lineRule="auto"/>
        <w:jc w:val="left"/>
      </w:pPr>
      <w:r>
        <w:t>防治建议：1.治疗：肌内注射二脒那秦（3mg/kg，单次）或咪唑苯脲（12mg/kg，单次）；重症输血纠正贫血，配合补液保护肾脏；2.预防：控制硬蜱（Haemaphysalis punctata为主要媒介），定期药浴；引进羊隔离检疫，疫区接种本地株疫苗（感染+药物预防联合免疫）。</w:t>
      </w:r>
    </w:p>
    <w:p>
      <w:pPr>
        <w:spacing w:before="0" w:after="0" w:line="240" w:lineRule="auto"/>
        <w:jc w:val="left"/>
      </w:pPr>
    </w:p>
    <w:p>
      <w:pPr>
        <w:spacing w:before="0" w:after="0" w:line="240" w:lineRule="auto"/>
        <w:jc w:val="left"/>
      </w:pPr>
      <w:r>
        <w:t>编号（512）</w:t>
      </w:r>
    </w:p>
    <w:p>
      <w:pPr>
        <w:spacing w:before="0" w:after="0" w:line="240" w:lineRule="auto"/>
        <w:jc w:val="left"/>
      </w:pPr>
      <w:r>
        <w:t>疾病名称（中英文）：泰勒虫病（Theileriosis）</w:t>
      </w:r>
    </w:p>
    <w:p>
      <w:pPr>
        <w:spacing w:before="0" w:after="0" w:line="240" w:lineRule="auto"/>
        <w:jc w:val="left"/>
      </w:pPr>
      <w:r>
        <w:t>疾病症状：1.恶性型（T.lestoquardi感染）：发热、淋巴结显著肿大、流泪、鼻漏，结膜充血，渐进性消瘦、无力，终末卧地不起；2.良性型：仅短暂发热、轻度淋巴结肿胀，无明显贫血；3.核心病理：淋巴细胞内形成柯赫氏蓝体（Koch’s Blue Bodies），红细胞内虫体导致轻度贫血。</w:t>
      </w:r>
    </w:p>
    <w:p>
      <w:pPr>
        <w:spacing w:before="0" w:after="0" w:line="240" w:lineRule="auto"/>
        <w:jc w:val="left"/>
      </w:pPr>
      <w:r>
        <w:t>诊断：1.淋巴结穿刺涂片：姬姆萨染色可见淋巴细胞内柯赫氏蓝体（确诊核心）；2.血涂片检查：红细胞内可见环形/杆形梨形虫；3.鉴别诊断：排除巴贝斯虫病（贫血更严重）、淋巴瘤（无虫体）。</w:t>
      </w:r>
    </w:p>
    <w:p>
      <w:pPr>
        <w:spacing w:before="0" w:after="0" w:line="240" w:lineRule="auto"/>
        <w:jc w:val="left"/>
      </w:pPr>
      <w:r>
        <w:t>防治建议：1.治疗：早期肌内注射长效土霉素（20mg/kg），或帕伐醌（10mg/kg，连用2次）；无特效疗法，重症建议安乐死；2.预防：控制蜱虫（Hyalomma anatolicum、Haemaphysalis quinghaiensis为媒介），定期药浴；淘汰病羊，避免与绵羊混养（绵羊易传播病原）。</w:t>
      </w:r>
    </w:p>
    <w:p>
      <w:pPr>
        <w:spacing w:before="0" w:after="0" w:line="240" w:lineRule="auto"/>
        <w:jc w:val="left"/>
      </w:pPr>
    </w:p>
    <w:p>
      <w:pPr>
        <w:spacing w:before="0" w:after="0" w:line="240" w:lineRule="auto"/>
        <w:jc w:val="left"/>
      </w:pPr>
      <w:r>
        <w:t>编号（513）</w:t>
      </w:r>
    </w:p>
    <w:p>
      <w:pPr>
        <w:spacing w:before="0" w:after="0" w:line="240" w:lineRule="auto"/>
        <w:jc w:val="left"/>
      </w:pPr>
      <w:r>
        <w:t>疾病名称（中英文）：锥虫病（Trypanosomosis）</w:t>
      </w:r>
    </w:p>
    <w:p>
      <w:pPr>
        <w:spacing w:before="0" w:after="0" w:line="240" w:lineRule="auto"/>
        <w:jc w:val="left"/>
      </w:pPr>
      <w:r>
        <w:t>疾病症状：1.急性型（T.vivax/T.congolense感染）：发热（波动可达42.2℃）、贫血（PCV降至15%以下）、淋巴结肿大、体重快速下降；2.慢性型（T.brucei感染）：除贫血外，伴角膜炎、脑炎症状（头抵墙、转圈），病程35个月，多致命；3.特征性表现：周期性虫血症（每47天1次），反复发热，血小板减少（下降65%82%）。</w:t>
      </w:r>
    </w:p>
    <w:p>
      <w:pPr>
        <w:spacing w:before="0" w:after="0" w:line="240" w:lineRule="auto"/>
        <w:jc w:val="left"/>
      </w:pPr>
      <w:r>
        <w:t>诊断：1.血涂片检查：厚涂片（溶血后）可见锥虫（急性期易检出，慢性期需多次采样）；2.血清学检测：间接血凝试验、ELISA；3.鉴别诊断：排除无浆体病、营养不良性贫血。</w:t>
      </w:r>
    </w:p>
    <w:p>
      <w:pPr>
        <w:spacing w:before="0" w:after="0" w:line="240" w:lineRule="auto"/>
        <w:jc w:val="left"/>
      </w:pPr>
      <w:r>
        <w:t>防治建议：1.治疗：肌内注射二脒那秦（3.5mg/kg，单次），对3种主要锥虫均有效；异丙硝唑（0.250.75mg/kg，单次肌内注射），预防期24个月；2.预防：控制采采蝇/吸血蝇（喷洒杀虫剂，使用气味诱捕器）；疫区定期药物预防（异丙硝唑），选择耐锥虫品种（如非洲dwarf山羊）。</w:t>
      </w:r>
    </w:p>
    <w:p>
      <w:pPr>
        <w:spacing w:before="0" w:after="0" w:line="240" w:lineRule="auto"/>
        <w:jc w:val="left"/>
      </w:pPr>
    </w:p>
    <w:p>
      <w:pPr>
        <w:spacing w:before="0" w:after="0" w:line="240" w:lineRule="auto"/>
        <w:jc w:val="left"/>
      </w:pPr>
      <w:r>
        <w:t>编号（514）</w:t>
      </w:r>
    </w:p>
    <w:p>
      <w:pPr>
        <w:spacing w:before="0" w:after="0" w:line="240" w:lineRule="auto"/>
        <w:jc w:val="left"/>
      </w:pPr>
      <w:r>
        <w:t>疾病名称（中英文）：铜中毒（Copper Poisoning）</w:t>
      </w:r>
    </w:p>
    <w:p>
      <w:pPr>
        <w:spacing w:before="0" w:after="0" w:line="240" w:lineRule="auto"/>
        <w:jc w:val="left"/>
      </w:pPr>
      <w:r>
        <w:t>疾病症状：1.急性型（口服高剂量铜）：呕吐、腹泻、腹痛、流涎，6小时内休克死亡；2.慢性型（饲料铜蓄积）：突然发作的溶血性贫血、黄疸、血红蛋白尿，肝酶（AST、GGT）升高；3.山羊耐受性高于绵羊，肝铜含量＞900ppm时诱发溶血，部分病例无溶血症状，仅表现为厌食、无乳、神经症状（划水、鸣叫）。</w:t>
      </w:r>
    </w:p>
    <w:p>
      <w:pPr>
        <w:spacing w:before="0" w:after="0" w:line="240" w:lineRule="auto"/>
        <w:jc w:val="left"/>
      </w:pPr>
      <w:r>
        <w:t>诊断：1.实验室诊断：肝铜含量＞115ppm（正常12115ppm），肾铜＞6.4ppm，血清铜＞1.5ppm；2.血涂片可见Heinz小体，血红蛋白尿阳性；3.鉴别诊断：排除钩端螺旋体病、羽衣甘蓝贫血。</w:t>
      </w:r>
    </w:p>
    <w:p>
      <w:pPr>
        <w:spacing w:before="0" w:after="0" w:line="240" w:lineRule="auto"/>
        <w:jc w:val="left"/>
      </w:pPr>
      <w:r>
        <w:t>防治建议：1.治疗：静脉注射四硫钼酸铵（1.7mg/kg，隔天1次，连用3次），或口服青霉胺（50mg/kg，每日1次，连用7天）；补液保护肾脏，严重贫血时输血；2.预防：饲料铜含量控制在4575ppm，避免与高钙饲料同喂（影响铜排泄）；不使用牛用饲料（铜含量更高），尤其是羔羊代乳粉。</w:t>
      </w:r>
    </w:p>
    <w:p>
      <w:pPr>
        <w:spacing w:before="0" w:after="0" w:line="240" w:lineRule="auto"/>
        <w:jc w:val="left"/>
      </w:pPr>
    </w:p>
    <w:p>
      <w:pPr>
        <w:spacing w:before="0" w:after="0" w:line="240" w:lineRule="auto"/>
        <w:jc w:val="left"/>
      </w:pPr>
      <w:r>
        <w:t>编号（515）</w:t>
      </w:r>
    </w:p>
    <w:p>
      <w:pPr>
        <w:spacing w:before="0" w:after="0" w:line="240" w:lineRule="auto"/>
        <w:jc w:val="left"/>
      </w:pPr>
      <w:r>
        <w:t>疾病名称（中英文）：羽衣甘蓝贫血（Kale Anemia/Brassica Poisoning）</w:t>
      </w:r>
    </w:p>
    <w:p>
      <w:pPr>
        <w:spacing w:before="0" w:after="0" w:line="240" w:lineRule="auto"/>
        <w:jc w:val="left"/>
      </w:pPr>
      <w:r>
        <w:t>疾病症状：1.采食羽衣甘蓝13周后发病，山羊耐受性介于牛（易感）和绵羊（耐受）之间；2.核心症状：Heinz小体贫血（Hb可降至3g/dl）、黏膜苍白、呼吸急促、心率加快，部分可见血红蛋白尿；3.霜冻/成熟羽衣甘蓝毒性更强，与寄生虫感染叠加时病情加重。</w:t>
      </w:r>
    </w:p>
    <w:p>
      <w:pPr>
        <w:spacing w:before="0" w:after="0" w:line="240" w:lineRule="auto"/>
        <w:jc w:val="left"/>
      </w:pPr>
      <w:r>
        <w:t>诊断：1.血涂片检查：可见大量Heinz小体（红细胞氧化损伤），红细胞平均体积（MCV）升高（再生性贫血）；2.病史调查：确认长期采食羽衣甘蓝；3.鉴别诊断：排除铜中毒、洋葱中毒。</w:t>
      </w:r>
    </w:p>
    <w:p>
      <w:pPr>
        <w:spacing w:before="0" w:after="0" w:line="240" w:lineRule="auto"/>
        <w:jc w:val="left"/>
      </w:pPr>
      <w:r>
        <w:t>防治建议：1.治疗：立即停喂羽衣甘蓝，补充维生素E（抗氧化），重症输血，23周后贫血自行恢复；2.预防：羽衣甘蓝占日粮比例不超过50%，避免长期单一饲喂；霜冻/成熟羽衣甘蓝需晾晒后饲喂，或青贮（破坏毒性物质）。</w:t>
      </w:r>
    </w:p>
    <w:p>
      <w:pPr>
        <w:spacing w:before="0" w:after="0" w:line="240" w:lineRule="auto"/>
        <w:jc w:val="left"/>
      </w:pPr>
    </w:p>
    <w:p>
      <w:pPr>
        <w:spacing w:before="0" w:after="0" w:line="240" w:lineRule="auto"/>
        <w:jc w:val="left"/>
      </w:pPr>
      <w:r>
        <w:t>编号（516）</w:t>
      </w:r>
    </w:p>
    <w:p>
      <w:pPr>
        <w:spacing w:before="0" w:after="0" w:line="240" w:lineRule="auto"/>
        <w:jc w:val="left"/>
      </w:pPr>
      <w:r>
        <w:t>疾病名称（中英文）：植物相关贫血（Other Plantrelated Anemias）</w:t>
      </w:r>
    </w:p>
    <w:p>
      <w:pPr>
        <w:spacing w:before="0" w:after="0" w:line="240" w:lineRule="auto"/>
        <w:jc w:val="left"/>
      </w:pPr>
      <w:r>
        <w:t>疾病症状：1.刺苞果（Acanthospermum hispidum）中毒：溶血贫血、黄疸、腹泻，终末神经症状（肝性脑病）；2.番薯属（Ipomoea carnea）中毒：中度正细胞性贫血（PCV低至15%）、消瘦、后肢无力、呼吸困难；3.蕨类（Bracken Fern）中毒：骨髓抑制导致再生障碍性贫血，伴发热、继发感染。</w:t>
      </w:r>
    </w:p>
    <w:p>
      <w:pPr>
        <w:spacing w:before="0" w:after="0" w:line="240" w:lineRule="auto"/>
        <w:jc w:val="left"/>
      </w:pPr>
      <w:r>
        <w:t>诊断：1.病史调查：确认采食有毒植物；2.实验室诊断：刺苞果中毒可见肝酶升高，番薯属中毒伴低蛋白血症，蕨类中毒可见白细胞、血小板减少；3.鉴别诊断：排除其他溶血/骨髓抑制性疾病。</w:t>
      </w:r>
    </w:p>
    <w:p>
      <w:pPr>
        <w:spacing w:before="0" w:after="0" w:line="240" w:lineRule="auto"/>
        <w:jc w:val="left"/>
      </w:pPr>
      <w:r>
        <w:t>防治建议：1.治疗：无特效疗法，停喂有毒植物，补液、补维生素E，控制继发感染；2.预防：清除牧场有毒植物，干旱季节避免过度放牧（山羊被迫采食有毒植物）；蕨类生长区禁止放牧，或用山羊清除后再用于其他家畜。</w:t>
      </w:r>
    </w:p>
    <w:p>
      <w:pPr>
        <w:spacing w:before="0" w:after="0" w:line="240" w:lineRule="auto"/>
        <w:jc w:val="left"/>
      </w:pPr>
    </w:p>
    <w:p>
      <w:pPr>
        <w:spacing w:before="0" w:after="0" w:line="240" w:lineRule="auto"/>
        <w:jc w:val="left"/>
      </w:pPr>
      <w:r>
        <w:t>编号（517）</w:t>
      </w:r>
    </w:p>
    <w:p>
      <w:pPr>
        <w:spacing w:before="0" w:after="0" w:line="240" w:lineRule="auto"/>
        <w:jc w:val="left"/>
      </w:pPr>
      <w:r>
        <w:t>疾病名称（中英文）：胸腺瘤（Thymoma）</w:t>
      </w:r>
    </w:p>
    <w:p>
      <w:pPr>
        <w:spacing w:before="0" w:after="0" w:line="240" w:lineRule="auto"/>
        <w:jc w:val="left"/>
      </w:pPr>
      <w:r>
        <w:t>疾病症状：1.多为亚临床感染，偶发临床症状：颈部基部皮下肿胀，压迫食管导致反流、瘤胃臌气；2.重症：充血性心力衰竭（老龄山羊）、渐进性消瘦、运动耐受下降；3.萨能山羊高发，2岁以上多见，转移罕见但易与肺粘连。</w:t>
      </w:r>
    </w:p>
    <w:p>
      <w:pPr>
        <w:spacing w:before="0" w:after="0" w:line="240" w:lineRule="auto"/>
        <w:jc w:val="left"/>
      </w:pPr>
      <w:r>
        <w:t>诊断：1.影像学诊断：超声/CT显示胸腔前纵隔肿块（可达600g）；2.组织活检：肿瘤细胞为多形性上皮细胞，伴淋巴细胞浸润（无肿瘤性转化）；3.鉴别诊断：排除淋巴瘤（外周淋巴结肿大，淋巴细胞肿瘤性增生）。</w:t>
      </w:r>
    </w:p>
    <w:p>
      <w:pPr>
        <w:spacing w:before="0" w:after="0" w:line="240" w:lineRule="auto"/>
        <w:jc w:val="left"/>
      </w:pPr>
      <w:r>
        <w:t>防治建议：1.治疗：手术切除肿瘤（粘连严重时无法完全切除），晚期建议安乐死；2.预防：无特效措施，萨能山羊种群定期筛查，淘汰患病羊（可能与遗传/病毒相关）。</w:t>
      </w:r>
    </w:p>
    <w:p>
      <w:pPr>
        <w:spacing w:before="0" w:after="0" w:line="240" w:lineRule="auto"/>
        <w:jc w:val="left"/>
      </w:pPr>
    </w:p>
    <w:p>
      <w:pPr>
        <w:spacing w:before="0" w:after="0" w:line="240" w:lineRule="auto"/>
        <w:jc w:val="left"/>
      </w:pPr>
      <w:r>
        <w:t>编号（518）</w:t>
      </w:r>
    </w:p>
    <w:p>
      <w:pPr>
        <w:spacing w:before="0" w:after="0" w:line="240" w:lineRule="auto"/>
        <w:jc w:val="left"/>
      </w:pPr>
      <w:r>
        <w:t>疾病名称（中英文）：母源免疫被动转移失败（Failure of Passive Transfer,FPT）</w:t>
      </w:r>
    </w:p>
    <w:p>
      <w:pPr>
        <w:spacing w:before="0" w:after="0" w:line="240" w:lineRule="auto"/>
        <w:jc w:val="left"/>
      </w:pPr>
      <w:r>
        <w:t>疾病症状：1.新生羔羊（17天）高发：精神萎靡、体温异常（高热或低体温）、脱水，易继发败血症（脐炎、关节炎、腹泻）；2.死亡率高，44%低免疫球蛋白羔羊死亡（血清Ig＜735mg/dl），存活者生长迟缓；3.核心原因：未采食初乳、初乳Ig含量低或吸收障碍。</w:t>
      </w:r>
    </w:p>
    <w:p>
      <w:pPr>
        <w:spacing w:before="0" w:after="0" w:line="240" w:lineRule="auto"/>
        <w:jc w:val="left"/>
      </w:pPr>
      <w:r>
        <w:t>诊断：1.血清学检测：2448小时龄羔羊血清Ig＜1200mg/dl确诊；2.辅助检测：血清总蛋白＜5.4g/dl（折射仪法），γ谷氨酰转移酶（GGT）＜43U/l（吸收初乳后正常应升高6.5倍）；3.鉴别诊断：排除低血糖、先天性缺陷。</w:t>
      </w:r>
    </w:p>
    <w:p>
      <w:pPr>
        <w:spacing w:before="0" w:after="0" w:line="240" w:lineRule="auto"/>
        <w:jc w:val="left"/>
      </w:pPr>
      <w:r>
        <w:t>防治建议：1.治疗：立即补充初乳（50ml/kg，每4小时1次，连用3次），或静脉注射血浆（250ml/只）；广谱抗生素（如头孢类）预防败血症，补液纠正脱水；2.预防：羔羊出生后1小时内辅助采食初乳，初乳不足时使用冻存初乳库；母羊产前补饲，提高初乳Ig含量，避免饲喂牛初乳（可能引发溶血）。</w:t>
      </w:r>
    </w:p>
    <w:p>
      <w:pPr>
        <w:spacing w:before="0" w:after="0" w:line="240" w:lineRule="auto"/>
        <w:jc w:val="left"/>
      </w:pPr>
    </w:p>
    <w:p>
      <w:pPr>
        <w:spacing w:before="0" w:after="0" w:line="240" w:lineRule="auto"/>
        <w:jc w:val="left"/>
      </w:pPr>
      <w:r>
        <w:t>编号（519）</w:t>
      </w:r>
    </w:p>
    <w:p>
      <w:pPr>
        <w:spacing w:before="0" w:after="0" w:line="240" w:lineRule="auto"/>
        <w:jc w:val="left"/>
      </w:pPr>
      <w:r>
        <w:t>疾病名称（中英文）：脑水病（Heartwater/Cowdriosis）</w:t>
      </w:r>
    </w:p>
    <w:p>
      <w:pPr>
        <w:spacing w:before="0" w:after="0" w:line="240" w:lineRule="auto"/>
        <w:jc w:val="left"/>
      </w:pPr>
      <w:r>
        <w:t>疾病症状：1.急性型：发热（可达41℃）、精神沉郁、食欲废绝，随后出现神经症状（肌肉震颤、磨牙、转圈、抽搐）；2.特征性体征：心包积液（心音模糊）、肺水肿、胸腔/腹腔积液，重症48小时内死亡；3.超急性型：突发倒地、惊厥，数小时内死亡，无明显前驱症状；4.亚临床型：仅短暂发热，多见于免疫或耐过个体。</w:t>
      </w:r>
    </w:p>
    <w:p>
      <w:pPr>
        <w:spacing w:before="0" w:after="0" w:line="240" w:lineRule="auto"/>
        <w:jc w:val="left"/>
      </w:pPr>
      <w:r>
        <w:t>诊断：1.病原学检测：脑皮质涂片（姬姆萨染色）可见血管内皮细胞内的反刍动物埃立希体（蓝紫色簇状）；2.血清学检测：ELISA（重组抗原）、间接荧光抗体试验；3.分子诊断：PCR检测病原体核酸（灵敏度高）；4.鉴别诊断：排除狂犬病、伪狂犬病（无神经症状特征）。</w:t>
      </w:r>
    </w:p>
    <w:p>
      <w:pPr>
        <w:spacing w:before="0" w:after="0" w:line="240" w:lineRule="auto"/>
        <w:jc w:val="left"/>
      </w:pPr>
      <w:r>
        <w:t>防治建议：1.治疗：发热初期肌内注射长效土霉素（20mg/kg，单次），或静脉注射四环素（510mg/kg，每日1次，连用2天）；神经症状出现后治疗无效，建议安乐死；2.预防：控制蜱虫（Amblyomma属）：定期药浴（阿维菌素、氯菊酯），清除牧场杂草；疫区接种疫苗（感染+药物预防联合免疫），每年蜱活跃前接种；新引进羊隔离检疫，淘汰带菌个体。</w:t>
      </w:r>
    </w:p>
    <w:p>
      <w:pPr>
        <w:spacing w:before="0" w:after="0" w:line="240" w:lineRule="auto"/>
        <w:jc w:val="left"/>
      </w:pPr>
    </w:p>
    <w:p>
      <w:pPr>
        <w:spacing w:before="0" w:after="0" w:line="240" w:lineRule="auto"/>
        <w:jc w:val="left"/>
      </w:pPr>
      <w:r>
        <w:t>编号（520）</w:t>
      </w:r>
    </w:p>
    <w:p>
      <w:pPr>
        <w:spacing w:before="0" w:after="0" w:line="240" w:lineRule="auto"/>
        <w:jc w:val="left"/>
      </w:pPr>
      <w:r>
        <w:t>疾病名称（中英文）：支原体性心包炎（Mycoplasmal Pericarditis）</w:t>
      </w:r>
    </w:p>
    <w:p>
      <w:pPr>
        <w:spacing w:before="0" w:after="0" w:line="240" w:lineRule="auto"/>
        <w:jc w:val="left"/>
      </w:pPr>
      <w:r>
        <w:t>疾病症状：1.继发于传染性胸膜肺炎，表现为发热（39.541℃）、咳嗽、呼吸困难；2.心脏症状：心音浑浊、心包摩擦音，后期出现心包积液（腹围增大、颈静脉怒张）；3.伴消瘦、精神萎靡，泌乳羊产奶量骤降。</w:t>
      </w:r>
    </w:p>
    <w:p>
      <w:pPr>
        <w:spacing w:before="0" w:after="0" w:line="240" w:lineRule="auto"/>
        <w:jc w:val="left"/>
      </w:pPr>
      <w:r>
        <w:t>诊断：1.病原学检测：心包液/胸腔积液培养分离支原体（如丝状支原体）；2.影像学诊断：超声可见心包积液、心包增厚；3.鉴别诊断：排除创伤性心包炎（山羊罕见）。</w:t>
      </w:r>
    </w:p>
    <w:p>
      <w:pPr>
        <w:spacing w:before="0" w:after="0" w:line="240" w:lineRule="auto"/>
        <w:jc w:val="left"/>
      </w:pPr>
      <w:r>
        <w:t>防治建议：1.治疗：肌内注射泰乐菌素（20mg/kg，每日1次，连用7天），或氟苯尼考（30mg/kg，每48小时1次，连用3次）；心包穿刺引流积液，注入敏感抗生素；2.预防：接种支原体疫苗（针对流行菌株）；圈舍通风干燥，避免拥挤，减少应激（诱因）。</w:t>
      </w:r>
    </w:p>
    <w:p>
      <w:pPr>
        <w:spacing w:before="0" w:after="0" w:line="240" w:lineRule="auto"/>
        <w:jc w:val="left"/>
      </w:pPr>
    </w:p>
    <w:p>
      <w:pPr>
        <w:spacing w:before="0" w:after="0" w:line="240" w:lineRule="auto"/>
        <w:jc w:val="left"/>
      </w:pPr>
      <w:r>
        <w:t>编号（521）</w:t>
      </w:r>
    </w:p>
    <w:p>
      <w:pPr>
        <w:spacing w:before="0" w:after="0" w:line="240" w:lineRule="auto"/>
        <w:jc w:val="left"/>
      </w:pPr>
      <w:r>
        <w:t>疾病名称（中英文）：血吸虫病（Schistosomosis）</w:t>
      </w:r>
    </w:p>
    <w:p>
      <w:pPr>
        <w:spacing w:before="0" w:after="0" w:line="240" w:lineRule="auto"/>
        <w:jc w:val="left"/>
      </w:pPr>
      <w:r>
        <w:t>疾病症状：1.肠道型（最常见）：腹泻（黏液血便）、贫血（黏膜苍白）、消瘦、下颌水肿，病程数周至数月；2.鼻腔型（S.nasale感染）：打喷嚏、流脓性鼻液、呼吸困难、打鼾，鼻黏膜granuloma形成；3.肺型（重度感染）：咳嗽、喘息、胸腔积液，终末心力衰竭；4.hepatic型：仅尸检可见肝纤维化，无明显临床症状。</w:t>
      </w:r>
    </w:p>
    <w:p>
      <w:pPr>
        <w:spacing w:before="0" w:after="0" w:line="240" w:lineRule="auto"/>
        <w:jc w:val="left"/>
      </w:pPr>
      <w:r>
        <w:t>诊断：1.病原学检测：肠道型：粪便沉淀法检出虫卵（纺锤形，具终端棘）；鼻腔型：鼻分泌物涂片/刮片找到虫卵；2.组织活检：直肠黏膜/肝组织活检可见虫卵肉芽肿；3.血清学检测：DotELISA（特异性中等，适用于群体筛查）；4.鉴别诊断：排除肝片吸虫病（无血吸虫卵特征）。</w:t>
      </w:r>
    </w:p>
    <w:p>
      <w:pPr>
        <w:spacing w:before="0" w:after="0" w:line="240" w:lineRule="auto"/>
        <w:jc w:val="left"/>
      </w:pPr>
      <w:r>
        <w:t>防治建议：1.治疗：口服吡喹酮（60mg/kg，单次），或25mg/kg分2次（间隔35周）；对症治疗：补液纠正脱水，补铁改善贫血；2.预防：灭螺（中间宿主）：水体喷洒硫酸铜、氯硝柳胺，清除stagnant水源；避免山羊接触污染水源（放牧时远离稻田、沟渠）；疫区每年雨季前后驱虫12次。</w:t>
      </w:r>
    </w:p>
    <w:p>
      <w:pPr>
        <w:spacing w:before="0" w:after="0" w:line="240" w:lineRule="auto"/>
        <w:jc w:val="left"/>
      </w:pPr>
    </w:p>
    <w:p>
      <w:pPr>
        <w:spacing w:before="0" w:after="0" w:line="240" w:lineRule="auto"/>
        <w:jc w:val="left"/>
      </w:pPr>
      <w:r>
        <w:t>编号（522）</w:t>
      </w:r>
    </w:p>
    <w:p>
      <w:pPr>
        <w:spacing w:before="0" w:after="0" w:line="240" w:lineRule="auto"/>
        <w:jc w:val="left"/>
      </w:pPr>
      <w:r>
        <w:t>疾病名称（中英文）：主动脉线虫病（Aortic Nematodiasis）</w:t>
      </w:r>
    </w:p>
    <w:p>
      <w:pPr>
        <w:spacing w:before="0" w:after="0" w:line="240" w:lineRule="auto"/>
        <w:jc w:val="left"/>
      </w:pPr>
      <w:r>
        <w:t>疾病症状：1.慢性型：贫血、消瘦、精神萎靡，主动脉壁增厚、钙化（无特征性症状）；2.急性型：主动脉破裂，突发大出血死亡，死前无明显症状；3.常见病原：旋尾线虫（Spirocerca lupi）、盘尾丝虫（Onchocerca armillata）。</w:t>
      </w:r>
    </w:p>
    <w:p>
      <w:pPr>
        <w:spacing w:before="0" w:after="0" w:line="240" w:lineRule="auto"/>
        <w:jc w:val="left"/>
      </w:pPr>
      <w:r>
        <w:t>诊断：1.尸检诊断：主动脉壁可见虫体、结节或钙化灶；2.生前诊断：超声可见主动脉壁异常增厚，无特异性血清学方法；3.鉴别诊断：排除其他原因猝死（如炭疽）。</w:t>
      </w:r>
    </w:p>
    <w:p>
      <w:pPr>
        <w:spacing w:before="0" w:after="0" w:line="240" w:lineRule="auto"/>
        <w:jc w:val="left"/>
      </w:pPr>
      <w:r>
        <w:t>防治建议：1.治疗：无特效药物，口服伊维菌素（0.2mg/kg，每2周1次，连用3次）可能有效；2.预防：控制中间宿主（昆虫、啮齿动物），定期驱虫；避免在污染牧场放牧，淘汰重症个体。</w:t>
      </w:r>
    </w:p>
    <w:p>
      <w:pPr>
        <w:spacing w:before="0" w:after="0" w:line="240" w:lineRule="auto"/>
        <w:jc w:val="left"/>
      </w:pPr>
    </w:p>
    <w:p>
      <w:pPr>
        <w:spacing w:before="0" w:after="0" w:line="240" w:lineRule="auto"/>
        <w:jc w:val="left"/>
      </w:pPr>
      <w:r>
        <w:t>编号（523）</w:t>
      </w:r>
    </w:p>
    <w:p>
      <w:pPr>
        <w:spacing w:before="0" w:after="0" w:line="240" w:lineRule="auto"/>
        <w:jc w:val="left"/>
      </w:pPr>
      <w:r>
        <w:t>疾病名称（中英文）：植物源性心脏中毒（Plantinduced Cardiotoxicity）</w:t>
      </w:r>
    </w:p>
    <w:p>
      <w:pPr>
        <w:spacing w:before="0" w:after="0" w:line="240" w:lineRule="auto"/>
        <w:jc w:val="left"/>
      </w:pPr>
      <w:r>
        <w:t>疾病症状：1.钩吻属（Gousiekte）：采食36周后突发心力衰竭，表现为呼吸困难、腹围增大、颈静脉怒张，尸检可见心肌肥大；2.牛油果叶（Persea americana）：采食后23天出现心音模糊、心动过速、呼吸困难，终末倒地死亡；3.紫杉（Taxus spp.）：急性中毒，表现为心动过缓、体温降低、精神沉郁，1224小时内猝死；4.大戟属（Euphorbia）：慢性中毒，心肌变性，表现为消瘦、运动耐受下降，后期心力衰竭。</w:t>
      </w:r>
    </w:p>
    <w:p>
      <w:pPr>
        <w:spacing w:before="0" w:after="0" w:line="240" w:lineRule="auto"/>
        <w:jc w:val="left"/>
      </w:pPr>
      <w:r>
        <w:t>诊断：1.病史调查：确认采食有毒植物；2.尸检诊断：心肌变性、心包/胸腔积液，胃内容物检出植物残渣；3.鉴别诊断：排除离子载体中毒（无饲料污染史）。</w:t>
      </w:r>
    </w:p>
    <w:p>
      <w:pPr>
        <w:spacing w:before="0" w:after="0" w:line="240" w:lineRule="auto"/>
        <w:jc w:val="left"/>
      </w:pPr>
      <w:r>
        <w:t>防治建议：1.治疗：急性中毒：口服活性炭（2g/kg）+矿物油（50ml/只），静脉补液；无特效解毒剂，对症治疗（利尿剂缓解水肿），重症建议安乐死；2.预防：清除牧场有毒植物，禁止饲喂观赏植物（紫杉、牛油果叶）；干旱季节避免过度放牧（山羊被迫采食有毒植物）。</w:t>
      </w:r>
    </w:p>
    <w:p>
      <w:pPr>
        <w:spacing w:before="0" w:after="0" w:line="240" w:lineRule="auto"/>
        <w:jc w:val="left"/>
      </w:pPr>
    </w:p>
    <w:p>
      <w:pPr>
        <w:spacing w:before="0" w:after="0" w:line="240" w:lineRule="auto"/>
        <w:jc w:val="left"/>
      </w:pPr>
      <w:r>
        <w:t>编号（524）</w:t>
      </w:r>
    </w:p>
    <w:p>
      <w:pPr>
        <w:spacing w:before="0" w:after="0" w:line="240" w:lineRule="auto"/>
        <w:jc w:val="left"/>
      </w:pPr>
      <w:r>
        <w:t>疾病名称（中英文）：离子载体中毒（Ionophore Toxicity）</w:t>
      </w:r>
    </w:p>
    <w:p>
      <w:pPr>
        <w:spacing w:before="0" w:after="0" w:line="240" w:lineRule="auto"/>
        <w:jc w:val="left"/>
      </w:pPr>
      <w:r>
        <w:t>疾病症状：1.莫能菌素（Monensin）：剂量＞55ppm时，表现为食欲废绝、腹泻、肌肉震颤，随后出现心力衰竭（腹围增大、呼吸困难），2448小时内死亡；2.盐霉素（Salinomycin）：过量时突发心动过速、呕吐、脱水，心肌出血、坏死，死亡率＞80%；3.特征性病变：心肌弥漫性出血、坏死，心包积液。</w:t>
      </w:r>
    </w:p>
    <w:p>
      <w:pPr>
        <w:spacing w:before="0" w:after="0" w:line="240" w:lineRule="auto"/>
        <w:jc w:val="left"/>
      </w:pPr>
      <w:r>
        <w:t>诊断：1.饲料检测：确认离子载体含量超标；2.尸检诊断：心肌坏死、心包/胸腔积液；3.鉴别诊断：排除植物中毒（无植物采食史）。</w:t>
      </w:r>
    </w:p>
    <w:p>
      <w:pPr>
        <w:spacing w:before="0" w:after="0" w:line="240" w:lineRule="auto"/>
        <w:jc w:val="left"/>
      </w:pPr>
      <w:r>
        <w:t>防治建议：1.治疗：无特效解毒剂，口服活性炭+补液，肌内注射维生素E（抗氧化）；2.预防：严格按剂量添加饲料（莫能菌素22ppm、盐霉素100ppm）；饲料混合均匀，避免局部浓度过高；禁止山羊采食牛用育肥饲料（离子载体剂量更高）。</w:t>
      </w:r>
    </w:p>
    <w:p>
      <w:pPr>
        <w:spacing w:before="0" w:after="0" w:line="240" w:lineRule="auto"/>
        <w:jc w:val="left"/>
      </w:pPr>
    </w:p>
    <w:p>
      <w:pPr>
        <w:spacing w:before="0" w:after="0" w:line="240" w:lineRule="auto"/>
        <w:jc w:val="left"/>
      </w:pPr>
      <w:r>
        <w:t>编号（525）</w:t>
      </w:r>
    </w:p>
    <w:p>
      <w:pPr>
        <w:spacing w:before="0" w:after="0" w:line="240" w:lineRule="auto"/>
        <w:jc w:val="left"/>
      </w:pPr>
      <w:r>
        <w:t>疾病名称（中英文）：室间隔缺损（Ventricular Septal Defect,VSD）</w:t>
      </w:r>
    </w:p>
    <w:p>
      <w:pPr>
        <w:spacing w:before="0" w:after="0" w:line="240" w:lineRule="auto"/>
        <w:jc w:val="left"/>
      </w:pPr>
      <w:r>
        <w:t>疾病症状：1.小型缺损：无明显症状，仅听诊可闻及全收缩期杂音（心基部最明显）；2.大型缺损：幼龄期出现呼吸困难、生长迟缓、运动耐受下降，后期发展为心力衰竭（腹围增大、颈静脉怒张）；3.萨能山羊高发，呈家族遗传倾向。</w:t>
      </w:r>
    </w:p>
    <w:p>
      <w:pPr>
        <w:spacing w:before="0" w:after="0" w:line="240" w:lineRule="auto"/>
        <w:jc w:val="left"/>
      </w:pPr>
      <w:r>
        <w:t>诊断：1.影像学诊断：超声心动图可见室间隔缺损口、心室扩大；胸部X光片显示心脏增大（胸骨接触面积＞6个胸骨节段）；2.心电图：PR间期延长，QRS波振幅增高；3.鉴别诊断：排除房间隔缺损（罕见）。</w:t>
      </w:r>
    </w:p>
    <w:p>
      <w:pPr>
        <w:spacing w:before="0" w:after="0" w:line="240" w:lineRule="auto"/>
        <w:jc w:val="left"/>
      </w:pPr>
      <w:r>
        <w:t>防治建议：1.治疗：小型缺损无需治疗，定期监测；大型缺损：手术修补（仅适用于贵重种羊），或对症治疗（利尿剂、血管扩张剂）；2.预防：淘汰患病羊及亲本（常染色体隐性遗传）；种羊群定期超声筛查，禁止近亲繁殖。</w:t>
      </w:r>
    </w:p>
    <w:p>
      <w:pPr>
        <w:spacing w:before="0" w:after="0" w:line="240" w:lineRule="auto"/>
        <w:jc w:val="left"/>
      </w:pPr>
    </w:p>
    <w:p>
      <w:pPr>
        <w:spacing w:before="0" w:after="0" w:line="240" w:lineRule="auto"/>
        <w:jc w:val="left"/>
      </w:pPr>
      <w:r>
        <w:t>编号（526）</w:t>
      </w:r>
    </w:p>
    <w:p>
      <w:pPr>
        <w:spacing w:before="0" w:after="0" w:line="240" w:lineRule="auto"/>
        <w:jc w:val="left"/>
      </w:pPr>
      <w:r>
        <w:t>疾病名称（中英文）：心脏异位（Ectopia Cordis）</w:t>
      </w:r>
    </w:p>
    <w:p>
      <w:pPr>
        <w:spacing w:before="0" w:after="0" w:line="240" w:lineRule="auto"/>
        <w:jc w:val="left"/>
      </w:pPr>
      <w:r>
        <w:t>疾病症状：1.先天性畸形：心脏通过胸骨裂隙暴露于体外，伴胸腔发育不全；2.新生羔羊：存活数小时至数天，表现为呼吸困难、心率加快，易继发感染（皮肤破损、心包炎）；3.部分伴发单心室、脐疝等其他畸形。</w:t>
      </w:r>
    </w:p>
    <w:p>
      <w:pPr>
        <w:spacing w:before="0" w:after="0" w:line="240" w:lineRule="auto"/>
        <w:jc w:val="left"/>
      </w:pPr>
      <w:r>
        <w:t>诊断：1.临床症状确诊（体外暴露的心脏）；2.超声心动图评估心脏结构异常；3.鉴别诊断：排除创伤性心脏外露（无胸骨畸形）。</w:t>
      </w:r>
    </w:p>
    <w:p>
      <w:pPr>
        <w:spacing w:before="0" w:after="0" w:line="240" w:lineRule="auto"/>
        <w:jc w:val="left"/>
      </w:pPr>
      <w:r>
        <w:t>防治建议：1.治疗：无有效治疗方法，重症羔羊建议安乐死；2.预防：淘汰产病羔母羊，避免近亲繁殖；孕羊避免接触致畸因素（有毒植物、化学毒物）。</w:t>
      </w:r>
    </w:p>
    <w:p>
      <w:pPr>
        <w:spacing w:before="0" w:after="0" w:line="240" w:lineRule="auto"/>
        <w:jc w:val="left"/>
      </w:pPr>
    </w:p>
    <w:p>
      <w:pPr>
        <w:spacing w:before="0" w:after="0" w:line="240" w:lineRule="auto"/>
        <w:jc w:val="left"/>
      </w:pPr>
      <w:r>
        <w:t>编号（527）</w:t>
      </w:r>
    </w:p>
    <w:p>
      <w:pPr>
        <w:spacing w:before="0" w:after="0" w:line="240" w:lineRule="auto"/>
        <w:jc w:val="left"/>
      </w:pPr>
      <w:r>
        <w:t>疾病名称（中英文）：主动脉狭窄（Aortic Stenosis）</w:t>
      </w:r>
    </w:p>
    <w:p>
      <w:pPr>
        <w:spacing w:before="0" w:after="0" w:line="240" w:lineRule="auto"/>
        <w:jc w:val="left"/>
      </w:pPr>
      <w:r>
        <w:t>疾病症状：1.轻症：无明显症状，仅运动后呼吸急促；2.重症：幼羊生长迟缓、心力衰竭（肺水肿、腹水），听诊主动脉瓣区可闻及收缩期喷射性杂音；3.罕见疾病，多为先天性。</w:t>
      </w:r>
    </w:p>
    <w:p>
      <w:pPr>
        <w:spacing w:before="0" w:after="0" w:line="240" w:lineRule="auto"/>
        <w:jc w:val="left"/>
      </w:pPr>
      <w:r>
        <w:t>诊断：1.超声心动图：主动脉瓣口狭窄、左心室肥厚；2.心电图：左心室高电压；3.鉴别诊断：排除肺动脉狭窄（症状相似，杂音位置不同）。</w:t>
      </w:r>
    </w:p>
    <w:p>
      <w:pPr>
        <w:spacing w:before="0" w:after="0" w:line="240" w:lineRule="auto"/>
        <w:jc w:val="left"/>
      </w:pPr>
      <w:r>
        <w:t>防治建议：1.治疗：手术扩张主动脉瓣（难度高，仅适用于种羊），对症治疗（强心、利尿）；2.预防：淘汰患病羊，种羊群超声筛查。</w:t>
      </w:r>
    </w:p>
    <w:p>
      <w:pPr>
        <w:spacing w:before="0" w:after="0" w:line="240" w:lineRule="auto"/>
        <w:jc w:val="left"/>
      </w:pPr>
    </w:p>
    <w:p>
      <w:pPr>
        <w:spacing w:before="0" w:after="0" w:line="240" w:lineRule="auto"/>
        <w:jc w:val="left"/>
      </w:pPr>
      <w:r>
        <w:t>编号（528）</w:t>
      </w:r>
    </w:p>
    <w:p>
      <w:pPr>
        <w:spacing w:before="0" w:after="0" w:line="240" w:lineRule="auto"/>
        <w:jc w:val="left"/>
      </w:pPr>
      <w:r>
        <w:t>疾病名称（中英文）：充血性心力衰竭（Congestive Heart Failure）</w:t>
      </w:r>
    </w:p>
    <w:p>
      <w:pPr>
        <w:spacing w:before="0" w:after="0" w:line="240" w:lineRule="auto"/>
        <w:jc w:val="left"/>
      </w:pPr>
      <w:r>
        <w:t>疾病症状：1.代偿期：运动耐受下降、精神萎靡、食欲减退；2.失代偿期：颈静脉怒张、下颌水肿、腹水、呼吸困难（端坐呼吸），心音浑浊，伴咳嗽；3.常见诱因：肺炎继发肺心病、先天性心脏病、慢性贫血。</w:t>
      </w:r>
    </w:p>
    <w:p>
      <w:pPr>
        <w:spacing w:before="0" w:after="0" w:line="240" w:lineRule="auto"/>
        <w:jc w:val="left"/>
      </w:pPr>
      <w:r>
        <w:t>诊断：1.影像学诊断：超声可见心室扩大、心包积液、肺水肿；2.临床体征：颈静脉搏动增强、腹围增大（腹水）；3.鉴别诊断：排除低蛋白血症（无心脏结构异常）。</w:t>
      </w:r>
    </w:p>
    <w:p>
      <w:pPr>
        <w:spacing w:before="0" w:after="0" w:line="240" w:lineRule="auto"/>
        <w:jc w:val="left"/>
      </w:pPr>
      <w:r>
        <w:t>防治建议：1.治疗：利尿剂：口服呋塞米（2mg/kg，每日2次），缓解水肿；血管扩张剂：卡托普利（0.5mg/kg，每日2次），降低后负荷；强心剂：地高辛（0.01mg/kg，每日1次），改善心肌收缩力；2.预防：及时治疗原发病（肺炎、贫血、寄生虫病）；避免过度劳累，优化营养（补充维生素E、硒）。</w:t>
      </w:r>
    </w:p>
    <w:p>
      <w:pPr>
        <w:spacing w:before="0" w:after="0" w:line="240" w:lineRule="auto"/>
        <w:jc w:val="left"/>
      </w:pPr>
    </w:p>
    <w:p>
      <w:pPr>
        <w:spacing w:before="0" w:after="0" w:line="240" w:lineRule="auto"/>
        <w:jc w:val="left"/>
      </w:pPr>
      <w:r>
        <w:t>编号（529）</w:t>
      </w:r>
    </w:p>
    <w:p>
      <w:pPr>
        <w:spacing w:before="0" w:after="0" w:line="240" w:lineRule="auto"/>
        <w:jc w:val="left"/>
      </w:pPr>
      <w:r>
        <w:t>疾病名称（中英文）：心内膜炎（Endocarditis）</w:t>
      </w:r>
    </w:p>
    <w:p>
      <w:pPr>
        <w:spacing w:before="0" w:after="0" w:line="240" w:lineRule="auto"/>
        <w:jc w:val="left"/>
      </w:pPr>
      <w:r>
        <w:t>疾病症状：1.创伤性（罕见）：异物（如缝针）穿透心脏，表现为发热、心音异常（杂音+摩擦音）、消瘦；2.感染性：继发于败血症，表现为持续高热、精神沉郁，心脏杂音（瓣膜病变），后期出现心力衰竭；3.尸检可见瓣膜赘生物、心肌脓肿。</w:t>
      </w:r>
    </w:p>
    <w:p>
      <w:pPr>
        <w:spacing w:before="0" w:after="0" w:line="240" w:lineRule="auto"/>
        <w:jc w:val="left"/>
      </w:pPr>
      <w:r>
        <w:t>诊断：1.病原学检测：血液培养分离致病菌（如链球菌、大肠杆菌）；2.超声心动图：瓣膜增厚、赘生物形成；3.鉴别诊断：排除心包炎（无摩擦音）。</w:t>
      </w:r>
    </w:p>
    <w:p>
      <w:pPr>
        <w:spacing w:before="0" w:after="0" w:line="240" w:lineRule="auto"/>
        <w:jc w:val="left"/>
      </w:pPr>
      <w:r>
        <w:t>防治建议：1.治疗：创伤性：手术取出异物+心包冲洗，肌内注射青霉素（20000IU/kg，每6小时1次，连用10天）；感染性：根据药敏试验使用广谱抗生素（头孢类、氟苯尼考），连用46周；2.预防：避免心脏创伤（手术、去角时操作规范）；及时治疗体表感染，防止败血症扩散。</w:t>
      </w:r>
    </w:p>
    <w:p>
      <w:pPr>
        <w:spacing w:before="0" w:after="0" w:line="240" w:lineRule="auto"/>
        <w:jc w:val="left"/>
      </w:pPr>
    </w:p>
    <w:p>
      <w:pPr>
        <w:spacing w:before="0" w:after="0" w:line="240" w:lineRule="auto"/>
        <w:jc w:val="left"/>
      </w:pPr>
      <w:r>
        <w:t>编号（530）</w:t>
      </w:r>
    </w:p>
    <w:p>
      <w:pPr>
        <w:spacing w:before="0" w:after="0" w:line="240" w:lineRule="auto"/>
        <w:jc w:val="left"/>
      </w:pPr>
      <w:r>
        <w:t>疾病名称（中英文）：疱疹病毒性鼻炎（Herpesvirus Rhinitis）</w:t>
      </w:r>
    </w:p>
    <w:p>
      <w:pPr>
        <w:spacing w:before="0" w:after="0" w:line="240" w:lineRule="auto"/>
        <w:jc w:val="left"/>
      </w:pPr>
      <w:r>
        <w:t>疾病症状：1.重症：血性腹泻、发热、呼吸困难、脓性鼻分泌物；2.实验感染羔羊可见鼻中隔纤维坏死性溃疡；3.轻症：卡他性鼻炎、轻度气管炎，无全身症状。</w:t>
      </w:r>
    </w:p>
    <w:p>
      <w:pPr>
        <w:spacing w:before="0" w:after="0" w:line="240" w:lineRule="auto"/>
        <w:jc w:val="left"/>
      </w:pPr>
      <w:r>
        <w:t>诊断：1.病原学检测：鼻拭子/肺组织分离山羊疱疹病毒；2.血清学检测：ELISA检测抗体；3.鉴别诊断：排除其他病毒性鼻炎（如小反刍兽疫，已排除重复）。</w:t>
      </w:r>
    </w:p>
    <w:p>
      <w:pPr>
        <w:spacing w:before="0" w:after="0" w:line="240" w:lineRule="auto"/>
        <w:jc w:val="left"/>
      </w:pPr>
      <w:r>
        <w:t>防治建议：1.治疗：无特效疗法，对症护理（清洁鼻腔、控制继发感染）；2.预防：隔离病羊，消毒圈舍（福尔马林、次氯酸钠）；避免应激（分娩、运输）诱发潜伏感染。</w:t>
      </w:r>
    </w:p>
    <w:p>
      <w:pPr>
        <w:spacing w:before="0" w:after="0" w:line="240" w:lineRule="auto"/>
        <w:jc w:val="left"/>
      </w:pPr>
    </w:p>
    <w:p>
      <w:pPr>
        <w:spacing w:before="0" w:after="0" w:line="240" w:lineRule="auto"/>
        <w:jc w:val="left"/>
      </w:pPr>
      <w:r>
        <w:t>编号（531）</w:t>
      </w:r>
    </w:p>
    <w:p>
      <w:pPr>
        <w:spacing w:before="0" w:after="0" w:line="240" w:lineRule="auto"/>
        <w:jc w:val="left"/>
      </w:pPr>
      <w:r>
        <w:t>疾病名称（中英文）：鼻蛆病（Nasal Bots/Oestrus ovis Infection）</w:t>
      </w:r>
    </w:p>
    <w:p>
      <w:pPr>
        <w:spacing w:before="0" w:after="0" w:line="240" w:lineRule="auto"/>
        <w:jc w:val="left"/>
      </w:pPr>
      <w:r>
        <w:t>疾病症状：1.慢性卡他性至脓性鼻分泌物，含大量嗜酸性粒细胞；2.频繁剧烈打喷嚏、回避行为（夏末高发），粉尘结痂导致张口呼吸、采食受阻；3.反复感染可诱发肺部损伤。</w:t>
      </w:r>
    </w:p>
    <w:p>
      <w:pPr>
        <w:spacing w:before="0" w:after="0" w:line="240" w:lineRule="auto"/>
        <w:jc w:val="left"/>
      </w:pPr>
      <w:r>
        <w:t>诊断：1.临床症状（脓性鼻分泌物+嗜酸性粒细胞）；2.鼻内镜可见鼻窦内幼虫；3.鉴别诊断：排除鼻蛭、异物性鼻炎。</w:t>
      </w:r>
    </w:p>
    <w:p>
      <w:pPr>
        <w:spacing w:before="0" w:after="0" w:line="240" w:lineRule="auto"/>
        <w:jc w:val="left"/>
      </w:pPr>
      <w:r>
        <w:t>防治建议：1.治疗：伊维菌素（0.2mg/kg，皮下注射或口服），对各阶段幼虫均有效；泌乳羊口服伊维菌素后乳汁弃用9天，皮下注射弃用40天；2.预防：蜱活跃季节每3周驱虫1次；夏末秋初避免在蝇类活跃时段放牧。</w:t>
      </w:r>
    </w:p>
    <w:p>
      <w:pPr>
        <w:spacing w:before="0" w:after="0" w:line="240" w:lineRule="auto"/>
        <w:jc w:val="left"/>
      </w:pPr>
    </w:p>
    <w:p>
      <w:pPr>
        <w:spacing w:before="0" w:after="0" w:line="240" w:lineRule="auto"/>
        <w:jc w:val="left"/>
      </w:pPr>
      <w:r>
        <w:t>编号（532）</w:t>
      </w:r>
    </w:p>
    <w:p>
      <w:pPr>
        <w:spacing w:before="0" w:after="0" w:line="240" w:lineRule="auto"/>
        <w:jc w:val="left"/>
      </w:pPr>
      <w:r>
        <w:t>疾病名称（中英文）：鼻蛭病（Nasal Leech/Dinobdella ferox Infection）</w:t>
      </w:r>
    </w:p>
    <w:p>
      <w:pPr>
        <w:spacing w:before="0" w:after="0" w:line="240" w:lineRule="auto"/>
        <w:jc w:val="left"/>
      </w:pPr>
      <w:r>
        <w:t>疾病症状：1.喜马拉雅山麓9001800米海拔多发，干燥季节感染；2.症状：打喷嚏、带血黏液性鼻分泌物、间歇性鼻出血、贫血；3.严重时蛭体突出鼻孔，导致呼吸受限、烦躁厌食。</w:t>
      </w:r>
    </w:p>
    <w:p>
      <w:pPr>
        <w:spacing w:before="0" w:after="0" w:line="240" w:lineRule="auto"/>
        <w:jc w:val="left"/>
      </w:pPr>
      <w:r>
        <w:t>诊断：1.临床症状+高海拔放牧史；2.鼻腔检查可见蛭体；3.鉴别诊断：排除鼻肿瘤、异物性鼻炎。</w:t>
      </w:r>
    </w:p>
    <w:p>
      <w:pPr>
        <w:spacing w:before="0" w:after="0" w:line="240" w:lineRule="auto"/>
        <w:jc w:val="left"/>
      </w:pPr>
      <w:r>
        <w:t>防治建议：1.治疗：鼻孔涂抹10μg/ml伊维菌素溶液，数小时内蛭体排出；全身注射伊维菌素无效；2.预防：避免山羊饮用高海拔永久池塘/泉水；干燥季节提供清洁饮水，避免接触污染水源。</w:t>
      </w:r>
    </w:p>
    <w:p>
      <w:pPr>
        <w:spacing w:before="0" w:after="0" w:line="240" w:lineRule="auto"/>
        <w:jc w:val="left"/>
      </w:pPr>
    </w:p>
    <w:p>
      <w:pPr>
        <w:spacing w:before="0" w:after="0" w:line="240" w:lineRule="auto"/>
        <w:jc w:val="left"/>
      </w:pPr>
      <w:r>
        <w:t>编号（533）</w:t>
      </w:r>
    </w:p>
    <w:p>
      <w:pPr>
        <w:spacing w:before="0" w:after="0" w:line="240" w:lineRule="auto"/>
        <w:jc w:val="left"/>
      </w:pPr>
      <w:r>
        <w:t>疾病名称（中英文）：异物性鼻炎（Foreign Matter Rhinitis）</w:t>
      </w:r>
    </w:p>
    <w:p>
      <w:pPr>
        <w:spacing w:before="0" w:after="0" w:line="240" w:lineRule="auto"/>
        <w:jc w:val="left"/>
      </w:pPr>
      <w:r>
        <w:t>疾病症状：1.粉状饲料或反流物刺激引发，表现为打喷嚏、鼻分泌物增多；2.无腭裂时，羔羊鼻溢乳需警惕营养性肌营养不良继发反流；3.杜鹃科植物中毒可引发口鼻反流，鼻分泌物含瘤胃内容物（绿色、异味）。</w:t>
      </w:r>
    </w:p>
    <w:p>
      <w:pPr>
        <w:spacing w:before="0" w:after="0" w:line="240" w:lineRule="auto"/>
        <w:jc w:val="left"/>
      </w:pPr>
      <w:r>
        <w:t>诊断：1.病史调查（接触粉状饲料、有毒植物）；2.鼻内镜检查排除异物；3.鉴别诊断：排除腭裂、病毒性鼻炎。</w:t>
      </w:r>
    </w:p>
    <w:p>
      <w:pPr>
        <w:spacing w:before="0" w:after="0" w:line="240" w:lineRule="auto"/>
        <w:jc w:val="left"/>
      </w:pPr>
      <w:r>
        <w:t>防治建议：1.治疗：清除异物，生理盐水冲洗鼻腔；反流继发者治疗原发病（如补充硒维生素E）；2.预防：避免饲喂过细粉状饲料；禁止山羊接触杜鹃科植物（杜鹃、月桂）。</w:t>
      </w:r>
    </w:p>
    <w:p>
      <w:pPr>
        <w:spacing w:before="0" w:after="0" w:line="240" w:lineRule="auto"/>
        <w:jc w:val="left"/>
      </w:pPr>
    </w:p>
    <w:p>
      <w:pPr>
        <w:spacing w:before="0" w:after="0" w:line="240" w:lineRule="auto"/>
        <w:jc w:val="left"/>
      </w:pPr>
      <w:r>
        <w:t>编号（534）</w:t>
      </w:r>
    </w:p>
    <w:p>
      <w:pPr>
        <w:spacing w:before="0" w:after="0" w:line="240" w:lineRule="auto"/>
        <w:jc w:val="left"/>
      </w:pPr>
      <w:r>
        <w:t>疾病名称（中英文）：萎缩性鼻炎（Atrophic Rhinitis）</w:t>
      </w:r>
    </w:p>
    <w:p>
      <w:pPr>
        <w:spacing w:before="0" w:after="0" w:line="240" w:lineRule="auto"/>
        <w:jc w:val="left"/>
      </w:pPr>
      <w:r>
        <w:t>疾病症状：1.多杀性巴氏杆菌产毒株引发，表现为脓性鼻分泌物、鼻出血、打喷嚏；2.偶见鼻部敏感或变形，切齿水平截面可见鼻甲萎缩。</w:t>
      </w:r>
    </w:p>
    <w:p>
      <w:pPr>
        <w:spacing w:before="0" w:after="0" w:line="240" w:lineRule="auto"/>
        <w:jc w:val="left"/>
      </w:pPr>
      <w:r>
        <w:t>诊断：1.病原学检测：鼻拭子分离产毒多杀性巴氏杆菌；2.病理检查：鼻甲萎缩（头颅解剖可见）；3.鉴别诊断：排除真菌性鼻炎、鼻肿瘤。</w:t>
      </w:r>
    </w:p>
    <w:p>
      <w:pPr>
        <w:spacing w:before="0" w:after="0" w:line="240" w:lineRule="auto"/>
        <w:jc w:val="left"/>
      </w:pPr>
      <w:r>
        <w:t>防治建议：1.治疗：全身用四环素类抗生素（如土霉素15mg/kg，肌注）；2.预防：淘汰病羊，净化种群；加强圈舍通风，避免拥挤应激。</w:t>
      </w:r>
    </w:p>
    <w:p>
      <w:pPr>
        <w:spacing w:before="0" w:after="0" w:line="240" w:lineRule="auto"/>
        <w:jc w:val="left"/>
      </w:pPr>
    </w:p>
    <w:p>
      <w:pPr>
        <w:spacing w:before="0" w:after="0" w:line="240" w:lineRule="auto"/>
        <w:jc w:val="left"/>
      </w:pPr>
      <w:r>
        <w:t>编号（535）</w:t>
      </w:r>
    </w:p>
    <w:p>
      <w:pPr>
        <w:spacing w:before="0" w:after="0" w:line="240" w:lineRule="auto"/>
        <w:jc w:val="left"/>
      </w:pPr>
      <w:r>
        <w:t>疾病名称（中英文）：鼻肿瘤（Enzootic Nasal Tumor）</w:t>
      </w:r>
    </w:p>
    <w:p>
      <w:pPr>
        <w:spacing w:before="0" w:after="0" w:line="240" w:lineRule="auto"/>
        <w:jc w:val="left"/>
      </w:pPr>
      <w:r>
        <w:t>疾病症状：1.中青年山羊多发，单侧或双侧乳头状病变，破坏鼻甲；2.症状：大量浆液黏液性鼻分泌物、咳嗽、呼吸困难、鼾声；3.眼球突出，按压软化的颅骨可见黏液性鼻分泌物溢出，终因消瘦、窒息死亡。</w:t>
      </w:r>
    </w:p>
    <w:p>
      <w:pPr>
        <w:spacing w:before="0" w:after="0" w:line="240" w:lineRule="auto"/>
        <w:jc w:val="left"/>
      </w:pPr>
      <w:r>
        <w:t>诊断：1.组织活检：良性乳头状肿瘤，可见逆转录病毒样颗粒；2.血清学检测：琼脂凝胶免疫扩散试验排除CAEV；3.鉴别诊断：排除鼻真菌肉芽肿、淋巴肉瘤。</w:t>
      </w:r>
    </w:p>
    <w:p>
      <w:pPr>
        <w:spacing w:before="0" w:after="0" w:line="240" w:lineRule="auto"/>
        <w:jc w:val="left"/>
      </w:pPr>
      <w:r>
        <w:t>防治建议：1.治疗：贵重羊可手术切除，常规无特效疗法，建议安乐死；2.预防：淘汰病羊，避免鼻分泌物接触传播；新生羔羊人工喂养，隔离成年羊。</w:t>
      </w:r>
    </w:p>
    <w:p>
      <w:pPr>
        <w:spacing w:before="0" w:after="0" w:line="240" w:lineRule="auto"/>
        <w:jc w:val="left"/>
      </w:pPr>
    </w:p>
    <w:p>
      <w:pPr>
        <w:spacing w:before="0" w:after="0" w:line="240" w:lineRule="auto"/>
        <w:jc w:val="left"/>
      </w:pPr>
      <w:r>
        <w:t>编号（536）</w:t>
      </w:r>
    </w:p>
    <w:p>
      <w:pPr>
        <w:spacing w:before="0" w:after="0" w:line="240" w:lineRule="auto"/>
        <w:jc w:val="left"/>
      </w:pPr>
      <w:r>
        <w:t>疾病名称（中英文）：咽后淋巴结脓肿（Abscessation of Retropharyngeal Lymph Nodes）</w:t>
      </w:r>
    </w:p>
    <w:p>
      <w:pPr>
        <w:spacing w:before="0" w:after="0" w:line="240" w:lineRule="auto"/>
        <w:jc w:val="left"/>
      </w:pPr>
      <w:r>
        <w:t>疾病症状：1.咽后淋巴结肿大，压迫咽喉/气管，引发鼾声、呼吸困难、咳嗽；2.触诊颈部可感知肿块，放射学可见气管受压；3.多由假结核棒状杆菌感染引发。</w:t>
      </w:r>
    </w:p>
    <w:p>
      <w:pPr>
        <w:spacing w:before="0" w:after="0" w:line="240" w:lineRule="auto"/>
        <w:jc w:val="left"/>
      </w:pPr>
      <w:r>
        <w:t>诊断：1.临床触诊+颈部放射学检查；2.脓肿穿刺液细菌培养分离假结核棒状杆菌；3.鉴别诊断：排除淋巴瘤、甲状腺肿。</w:t>
      </w:r>
    </w:p>
    <w:p>
      <w:pPr>
        <w:spacing w:before="0" w:after="0" w:line="240" w:lineRule="auto"/>
        <w:jc w:val="left"/>
      </w:pPr>
      <w:r>
        <w:t>防治建议：1.治疗：手术造袋引流（避免损伤颈动脉、迷走神经）；术前气管切开建立气道，术后用青霉素抗感染；2.预防：避免皮肤损伤，器械严格灭菌；淘汰反复感染个体。</w:t>
      </w:r>
    </w:p>
    <w:p>
      <w:pPr>
        <w:spacing w:before="0" w:after="0" w:line="240" w:lineRule="auto"/>
        <w:jc w:val="left"/>
      </w:pPr>
    </w:p>
    <w:p>
      <w:pPr>
        <w:spacing w:before="0" w:after="0" w:line="240" w:lineRule="auto"/>
        <w:jc w:val="left"/>
      </w:pPr>
      <w:r>
        <w:t>编号（537）</w:t>
      </w:r>
    </w:p>
    <w:p>
      <w:pPr>
        <w:spacing w:before="0" w:after="0" w:line="240" w:lineRule="auto"/>
        <w:jc w:val="left"/>
      </w:pPr>
      <w:r>
        <w:t>疾病名称（中英文）：喉炎/气管炎（Laryngitis/Tracheitis）</w:t>
      </w:r>
    </w:p>
    <w:p>
      <w:pPr>
        <w:spacing w:before="0" w:after="0" w:line="240" w:lineRule="auto"/>
        <w:jc w:val="left"/>
      </w:pPr>
      <w:r>
        <w:t>疾病症状：1.痉挛性喉炎：因角膜炎、异物引发眼痛，长期眯眼导致眼睑内翻，伴角膜充血、溃疡；2.气管炎：烟雾、粉尘、氨气刺激引发咳嗽，气管狭窄时可闻喘鸣音；3.幼羊慢性咳嗽可能与羊肺炎支原体相关，8月龄后多自愈。</w:t>
      </w:r>
    </w:p>
    <w:p>
      <w:pPr>
        <w:spacing w:before="0" w:after="0" w:line="240" w:lineRule="auto"/>
        <w:jc w:val="left"/>
      </w:pPr>
      <w:r>
        <w:t>诊断：1.临床症状（喘鸣音+诱因史）；2.喉镜检查可见喉黏膜充血/损伤；3.鉴别诊断：排除气管塌陷、异物阻塞。</w:t>
      </w:r>
    </w:p>
    <w:p>
      <w:pPr>
        <w:spacing w:before="0" w:after="0" w:line="240" w:lineRule="auto"/>
        <w:jc w:val="left"/>
      </w:pPr>
      <w:r>
        <w:t>防治建议：1.治疗：痉挛性：先治疗原发病（驱虫、异物清除），缝线矫正眼睑；刺激性：移至通风清洁环境，口服止咳药（如阿司匹林）；2.预防：圈舍通风降氨，避免饲喂dusty干草；tether山羊避免项圈压迫气管。</w:t>
      </w:r>
    </w:p>
    <w:p>
      <w:pPr>
        <w:spacing w:before="0" w:after="0" w:line="240" w:lineRule="auto"/>
        <w:jc w:val="left"/>
      </w:pPr>
    </w:p>
    <w:p>
      <w:pPr>
        <w:spacing w:before="0" w:after="0" w:line="240" w:lineRule="auto"/>
        <w:jc w:val="left"/>
      </w:pPr>
      <w:r>
        <w:t>编号（538）</w:t>
      </w:r>
    </w:p>
    <w:p>
      <w:pPr>
        <w:spacing w:before="0" w:after="0" w:line="240" w:lineRule="auto"/>
        <w:jc w:val="left"/>
      </w:pPr>
      <w:r>
        <w:t>疾病名称（中英文）：呼吸道合胞病毒肺炎（Respiratory Syncytial Virus Pneumonia）</w:t>
      </w:r>
    </w:p>
    <w:p>
      <w:pPr>
        <w:spacing w:before="0" w:after="0" w:line="240" w:lineRule="auto"/>
        <w:jc w:val="left"/>
      </w:pPr>
      <w:r>
        <w:t>疾病症状：1.发热、食欲废绝、结膜炎、鼻分泌物、咳嗽、呼吸急促；2.合并曼海姆菌感染时，发热更高、呼吸更困难；3.肺部听诊全肺湿啰音。</w:t>
      </w:r>
    </w:p>
    <w:p>
      <w:pPr>
        <w:spacing w:before="0" w:after="0" w:line="240" w:lineRule="auto"/>
        <w:jc w:val="left"/>
      </w:pPr>
      <w:r>
        <w:t>诊断：1.病原学检测：鼻拭子RTPCR检测病毒核酸；2.血清学检测：双份血清抗体滴度4倍升高；3.鉴别诊断：排除牛呼吸道合胞病毒感染（交叉反应）。</w:t>
      </w:r>
    </w:p>
    <w:p>
      <w:pPr>
        <w:spacing w:before="0" w:after="0" w:line="240" w:lineRule="auto"/>
        <w:jc w:val="left"/>
      </w:pPr>
      <w:r>
        <w:t>防治建议：1.治疗：无特效疗法，对症护理（补液、控制继发感染）；2.预防：隔离病羊，消毒圈舍（紫外线、次氯酸钠）；可尝试牛呼吸道合胞病毒疫苗（无山羊专用疫苗）。</w:t>
      </w:r>
    </w:p>
    <w:p>
      <w:pPr>
        <w:spacing w:before="0" w:after="0" w:line="240" w:lineRule="auto"/>
        <w:jc w:val="left"/>
      </w:pPr>
    </w:p>
    <w:p>
      <w:pPr>
        <w:spacing w:before="0" w:after="0" w:line="240" w:lineRule="auto"/>
        <w:jc w:val="left"/>
      </w:pPr>
      <w:r>
        <w:t>编号（539）</w:t>
      </w:r>
    </w:p>
    <w:p>
      <w:pPr>
        <w:spacing w:before="0" w:after="0" w:line="240" w:lineRule="auto"/>
        <w:jc w:val="left"/>
      </w:pPr>
      <w:r>
        <w:t>疾病名称（中英文）：进行性间质性逆转录病毒肺炎（Progressive Interstitial Retroviral Pneumonia）</w:t>
      </w:r>
    </w:p>
    <w:p>
      <w:pPr>
        <w:spacing w:before="0" w:after="0" w:line="240" w:lineRule="auto"/>
        <w:jc w:val="left"/>
      </w:pPr>
      <w:r>
        <w:t>疾病症状：1.应激（分娩、乳腺炎）后诱发呼吸困难，病程数周至数月；2.症状：运动耐受下降、呼吸困难、消瘦、咳嗽，部分伴腕关节肿大；3.继发细菌性肺炎时，抗生素仅暂时缓解症状。</w:t>
      </w:r>
    </w:p>
    <w:p>
      <w:pPr>
        <w:spacing w:before="0" w:after="0" w:line="240" w:lineRule="auto"/>
        <w:jc w:val="left"/>
      </w:pPr>
      <w:r>
        <w:t>诊断：1.影像学：早期肺间质肺炎灶，后期肺实变+肺气肿；2.病理检查：肺组织单核细胞浸润、II型肺泡上皮增生；3.血清学检测：CAEV抗体阳性（提示种群感染）。</w:t>
      </w:r>
    </w:p>
    <w:p>
      <w:pPr>
        <w:spacing w:before="0" w:after="0" w:line="240" w:lineRule="auto"/>
        <w:jc w:val="left"/>
      </w:pPr>
      <w:r>
        <w:t>防治建议：1.治疗：无特效疗法，淘汰重症羊；2.预防：种群净化：淘汰血清学阳性羊，新生羔羊饲喂热处理初乳；避免应激，加强营养（补充维生素E、硒）。</w:t>
      </w:r>
    </w:p>
    <w:p>
      <w:pPr>
        <w:spacing w:before="0" w:after="0" w:line="240" w:lineRule="auto"/>
        <w:jc w:val="left"/>
      </w:pPr>
    </w:p>
    <w:p>
      <w:pPr>
        <w:spacing w:before="0" w:after="0" w:line="240" w:lineRule="auto"/>
        <w:jc w:val="left"/>
      </w:pPr>
      <w:r>
        <w:t>编号（540）</w:t>
      </w:r>
    </w:p>
    <w:p>
      <w:pPr>
        <w:spacing w:before="0" w:after="0" w:line="240" w:lineRule="auto"/>
        <w:jc w:val="left"/>
      </w:pPr>
      <w:r>
        <w:t>疾病名称（中英文）：绵羊肺腺瘤病（Ovine Pulmonary Adenocarcinoma/Jaagsiekte）</w:t>
      </w:r>
    </w:p>
    <w:p>
      <w:pPr>
        <w:spacing w:before="0" w:after="0" w:line="240" w:lineRule="auto"/>
        <w:jc w:val="left"/>
      </w:pPr>
      <w:r>
        <w:t>疾病症状：1.成年羊多发，无热，进行性消瘦、呼吸困难；2.肺部积液导致湿啰音，抬高后躯可见鼻溢液；3.终末阶段窒息死亡，病程不可逆。</w:t>
      </w:r>
    </w:p>
    <w:p>
      <w:pPr>
        <w:spacing w:before="0" w:after="0" w:line="240" w:lineRule="auto"/>
        <w:jc w:val="left"/>
      </w:pPr>
      <w:r>
        <w:t>诊断：1.临床症状（抬高后躯鼻溢液）；2.病理检查：肺组织肺泡/支气管内立方上皮增生；3.鉴别诊断：排除进行性间质性肺炎。</w:t>
      </w:r>
    </w:p>
    <w:p>
      <w:pPr>
        <w:spacing w:before="0" w:after="0" w:line="240" w:lineRule="auto"/>
        <w:jc w:val="left"/>
      </w:pPr>
      <w:r>
        <w:t>防治建议：1.治疗：无特效疗法，建议安乐死；2.预防：淘汰消瘦病羊，禁止病羊呼吸道分泌物接触；新生羔羊人工喂养，隔离成年羊（本质为CAE净化方案）。</w:t>
      </w:r>
    </w:p>
    <w:p>
      <w:pPr>
        <w:spacing w:before="0" w:after="0" w:line="240" w:lineRule="auto"/>
        <w:jc w:val="left"/>
      </w:pPr>
    </w:p>
    <w:p>
      <w:pPr>
        <w:spacing w:before="0" w:after="0" w:line="240" w:lineRule="auto"/>
        <w:jc w:val="left"/>
      </w:pPr>
      <w:r>
        <w:t>编号（541）</w:t>
      </w:r>
    </w:p>
    <w:p>
      <w:pPr>
        <w:spacing w:before="0" w:after="0" w:line="240" w:lineRule="auto"/>
        <w:jc w:val="left"/>
      </w:pPr>
      <w:r>
        <w:t>疾病名称（中英文）：非特异性支原体肺炎（Nonspecific Mycoplasma Pneumonia）</w:t>
      </w:r>
    </w:p>
    <w:p>
      <w:pPr>
        <w:spacing w:before="0" w:after="0" w:line="240" w:lineRule="auto"/>
        <w:jc w:val="left"/>
      </w:pPr>
      <w:r>
        <w:t>疾病症状：1.羊肺炎支原体感染，可表现为发热、亚急性纤维素性胸膜炎；2.山羊无乳支原体可引发羔羊肺炎+多发性关节炎；3.症状：咳嗽、呼吸急促，部分伴乳腺炎、结膜炎。</w:t>
      </w:r>
    </w:p>
    <w:p>
      <w:pPr>
        <w:spacing w:before="0" w:after="0" w:line="240" w:lineRule="auto"/>
        <w:jc w:val="left"/>
      </w:pPr>
      <w:r>
        <w:t>诊断：1.病原学检测：气管/肺组织分离支原体（改良海夫利克培养基）；2.血清学检测：ELISA检测抗体；3.鉴别诊断：排除巴氏杆菌肺炎。</w:t>
      </w:r>
    </w:p>
    <w:p>
      <w:pPr>
        <w:spacing w:before="0" w:after="0" w:line="240" w:lineRule="auto"/>
        <w:jc w:val="left"/>
      </w:pPr>
      <w:r>
        <w:t>防治建议：1.治疗：全身用泰乐菌素（20mg/kg，肌注，每日1次）或替米考星；青霉素类无效（支原体无细胞壁）；2.预防：封闭饲养，避免引进来历不明羊；挤奶后消毒乳头，避免交叉感染。</w:t>
      </w:r>
    </w:p>
    <w:p>
      <w:pPr>
        <w:spacing w:before="0" w:after="0" w:line="240" w:lineRule="auto"/>
        <w:jc w:val="left"/>
      </w:pPr>
    </w:p>
    <w:p>
      <w:pPr>
        <w:spacing w:before="0" w:after="0" w:line="240" w:lineRule="auto"/>
        <w:jc w:val="left"/>
      </w:pPr>
      <w:r>
        <w:t>编号（542）</w:t>
      </w:r>
    </w:p>
    <w:p>
      <w:pPr>
        <w:spacing w:before="0" w:after="0" w:line="240" w:lineRule="auto"/>
        <w:jc w:val="left"/>
      </w:pPr>
      <w:r>
        <w:t>疾病名称（中英文）：传染性山羊胸膜肺炎（Contagious Caprine Pleuropneumonia,CCPP）</w:t>
      </w:r>
    </w:p>
    <w:p>
      <w:pPr>
        <w:spacing w:before="0" w:after="0" w:line="240" w:lineRule="auto"/>
        <w:jc w:val="left"/>
      </w:pPr>
      <w:r>
        <w:t>疾病症状：1.仅感染山羊，高热、咳嗽、疼痛性呼吸（grunt声），前肢分开站立；2.头低、泡沫状鼻分泌物、流涎，不愿移动；3.发病率100%，死亡率50%100%，发病后210天死亡。</w:t>
      </w:r>
    </w:p>
    <w:p>
      <w:pPr>
        <w:spacing w:before="0" w:after="0" w:line="240" w:lineRule="auto"/>
        <w:jc w:val="left"/>
      </w:pPr>
      <w:r>
        <w:t>诊断：1.病原学检测：胸膜液PCR检测山羊支原体山羊肺炎亚种；2.血清学检测：乳胶凝集试验（检测多糖抗原）；3.鉴别诊断：排除其他支原体胸膜肺炎。</w:t>
      </w:r>
    </w:p>
    <w:p>
      <w:pPr>
        <w:spacing w:before="0" w:after="0" w:line="240" w:lineRule="auto"/>
        <w:jc w:val="left"/>
      </w:pPr>
      <w:r>
        <w:t>防治建议：1.治疗：早期用泰乐菌素（11mg/kg，肌注）、四环素（15mg/kg，肌注），连用5天；氟喹诺酮类有效但食品动物禁用；2.预防：疫区接种F38灭活疫苗，每年加强1次；禁止从疫区引种，隔离检疫1个月。</w:t>
      </w:r>
    </w:p>
    <w:p>
      <w:pPr>
        <w:spacing w:before="0" w:after="0" w:line="240" w:lineRule="auto"/>
        <w:jc w:val="left"/>
      </w:pPr>
    </w:p>
    <w:p>
      <w:pPr>
        <w:spacing w:before="0" w:after="0" w:line="240" w:lineRule="auto"/>
        <w:jc w:val="left"/>
      </w:pPr>
      <w:r>
        <w:t>编号（543）</w:t>
      </w:r>
    </w:p>
    <w:p>
      <w:pPr>
        <w:spacing w:before="0" w:after="0" w:line="240" w:lineRule="auto"/>
        <w:jc w:val="left"/>
      </w:pPr>
      <w:r>
        <w:t>疾病名称（中英文）：支原体性胸膜肺炎（Mycoplasmal Pleuropneumonia）</w:t>
      </w:r>
    </w:p>
    <w:p>
      <w:pPr>
        <w:spacing w:before="0" w:after="0" w:line="240" w:lineRule="auto"/>
        <w:jc w:val="left"/>
      </w:pPr>
      <w:r>
        <w:t>疾病症状：1.山羊支原体山羊亚种/大型菌落型引发，潜伏期228天；2.症状：高热、咳嗽、疼痛性呼吸困难、鼻分泌物增多、耳下垂、厌食；3.大型菌落型死亡率＜40%，山羊亚种死亡率接近100%。</w:t>
      </w:r>
    </w:p>
    <w:p>
      <w:pPr>
        <w:spacing w:before="0" w:after="0" w:line="240" w:lineRule="auto"/>
        <w:jc w:val="left"/>
      </w:pPr>
      <w:r>
        <w:t>诊断：1.病原学检测：肺/关节液分离支原体，血琼脂可见“煎蛋样”菌落；2.影像学：胸腔积液、肺实变（心叶、膈叶）；3.鉴别诊断：排除传染性山羊胸膜肺炎。</w:t>
      </w:r>
    </w:p>
    <w:p>
      <w:pPr>
        <w:spacing w:before="0" w:after="0" w:line="240" w:lineRule="auto"/>
        <w:jc w:val="left"/>
      </w:pPr>
      <w:r>
        <w:t>防治建议：1.治疗：泰乐菌素（11mg/kg，肌注，连用514天），效果优于土霉素；2.预防：羔羊饲喂巴氏消毒奶，避免饮用感染牛乳汁；伊维菌素驱虫（控制耳螨传播支原体）。</w:t>
      </w:r>
    </w:p>
    <w:p>
      <w:pPr>
        <w:spacing w:before="0" w:after="0" w:line="240" w:lineRule="auto"/>
        <w:jc w:val="left"/>
      </w:pPr>
    </w:p>
    <w:p>
      <w:pPr>
        <w:spacing w:before="0" w:after="0" w:line="240" w:lineRule="auto"/>
        <w:jc w:val="left"/>
      </w:pPr>
      <w:r>
        <w:t>编号（544）</w:t>
      </w:r>
    </w:p>
    <w:p>
      <w:pPr>
        <w:spacing w:before="0" w:after="0" w:line="240" w:lineRule="auto"/>
        <w:jc w:val="left"/>
      </w:pPr>
      <w:r>
        <w:t>疾病名称（中英文）：衣原体病（Chlamydiosis）</w:t>
      </w:r>
    </w:p>
    <w:p>
      <w:pPr>
        <w:spacing w:before="0" w:after="0" w:line="240" w:lineRule="auto"/>
        <w:jc w:val="left"/>
      </w:pPr>
      <w:r>
        <w:t>疾病症状：1.多为继发性肺炎，表现为轻微咳嗽、鼻分泌物、发热；2.流产衣原体实验感染可引发12个月持续性咳嗽；3.屠宰场可见肺间质炎症，肺泡内充满巨噬细胞。</w:t>
      </w:r>
    </w:p>
    <w:p>
      <w:pPr>
        <w:spacing w:before="0" w:after="0" w:line="240" w:lineRule="auto"/>
        <w:jc w:val="left"/>
      </w:pPr>
      <w:r>
        <w:t>诊断：1.病原学检测：肺组织荧光抗体检测衣原体；2.血清学检测：ELISA检测抗体；3.鉴别诊断：排除支原体肺炎、巴氏杆菌肺炎。</w:t>
      </w:r>
    </w:p>
    <w:p>
      <w:pPr>
        <w:spacing w:before="0" w:after="0" w:line="240" w:lineRule="auto"/>
        <w:jc w:val="left"/>
      </w:pPr>
      <w:r>
        <w:t>防治建议：1.治疗：全身用长效土霉素（20mg/kg，肌注），连用3天；2.预防：加强圈舍卫生，避免拥挤；流产后彻底消毒，handlers戴手套（人畜共患病风险）。</w:t>
      </w:r>
    </w:p>
    <w:p>
      <w:pPr>
        <w:spacing w:before="0" w:after="0" w:line="240" w:lineRule="auto"/>
        <w:jc w:val="left"/>
      </w:pPr>
    </w:p>
    <w:p>
      <w:pPr>
        <w:spacing w:before="0" w:after="0" w:line="240" w:lineRule="auto"/>
        <w:jc w:val="left"/>
      </w:pPr>
      <w:r>
        <w:t>编号（545）</w:t>
      </w:r>
    </w:p>
    <w:p>
      <w:pPr>
        <w:spacing w:before="0" w:after="0" w:line="240" w:lineRule="auto"/>
        <w:jc w:val="left"/>
      </w:pPr>
      <w:r>
        <w:t>疾病名称（中英文）：Q热（Q Fever）</w:t>
      </w:r>
    </w:p>
    <w:p>
      <w:pPr>
        <w:spacing w:before="0" w:after="0" w:line="240" w:lineRule="auto"/>
        <w:jc w:val="left"/>
      </w:pPr>
      <w:r>
        <w:t>疾病症状：1.实验感染可引发发热性支气管肺炎；2.山羊多为亚临床感染，偶见流产、呼吸困难；3.核心风险为人畜共患病（Coxiella burnetii传播）。</w:t>
      </w:r>
    </w:p>
    <w:p>
      <w:pPr>
        <w:spacing w:before="0" w:after="0" w:line="240" w:lineRule="auto"/>
        <w:jc w:val="left"/>
      </w:pPr>
      <w:r>
        <w:t>诊断：1.血清学检测：补体结合试验、间接免疫荧光试验；2.病原学检测：肺组织PCR检测病原体核酸；3.鉴别诊断：排除其他立克次体病（如无浆体病）。</w:t>
      </w:r>
    </w:p>
    <w:p>
      <w:pPr>
        <w:spacing w:before="0" w:after="0" w:line="240" w:lineRule="auto"/>
        <w:jc w:val="left"/>
      </w:pPr>
      <w:r>
        <w:t>防治建议：1.治疗：全身用四环素类抗生素（如多西环素10mg/kg，口服）；2.预防：灭鼠（传染源之一），消毒圈舍粪便；handlers接种Q热疫苗，接触病羊时戴口罩手套。</w:t>
      </w:r>
    </w:p>
    <w:p>
      <w:pPr>
        <w:spacing w:before="0" w:after="0" w:line="240" w:lineRule="auto"/>
        <w:jc w:val="left"/>
      </w:pPr>
    </w:p>
    <w:p>
      <w:pPr>
        <w:spacing w:before="0" w:after="0" w:line="240" w:lineRule="auto"/>
        <w:jc w:val="left"/>
      </w:pPr>
      <w:r>
        <w:t>编号（546）</w:t>
      </w:r>
    </w:p>
    <w:p>
      <w:pPr>
        <w:spacing w:before="0" w:after="0" w:line="240" w:lineRule="auto"/>
        <w:jc w:val="left"/>
      </w:pPr>
      <w:r>
        <w:t>疾病名称（中英文）：巴氏杆菌/曼海姆菌肺炎（Pasteurella/Mannheimia Pneumonia）</w:t>
      </w:r>
    </w:p>
    <w:p>
      <w:pPr>
        <w:spacing w:before="0" w:after="0" w:line="240" w:lineRule="auto"/>
        <w:jc w:val="left"/>
      </w:pPr>
      <w:r>
        <w:t>疾病症状：1.急性型：发热（4041.1℃）、黏液脓性鼻/眼分泌物、嗜睡、厌食、湿咳、呼吸困难；2.肺部听诊：湿啰音、实变区支气管呼吸音、胸膜炎摩擦音；3.部分羊突发死亡，死亡率可达10%以上。</w:t>
      </w:r>
    </w:p>
    <w:p>
      <w:pPr>
        <w:spacing w:before="0" w:after="0" w:line="240" w:lineRule="auto"/>
        <w:jc w:val="left"/>
      </w:pPr>
      <w:r>
        <w:t>诊断：1.病原学检测：气管冲洗液/肺组织培养分离致病菌；2.影像学：肺前腹侧实变（放射学可见）；3.鉴别诊断：排除病毒性肺炎、支原体肺炎。</w:t>
      </w:r>
    </w:p>
    <w:p>
      <w:pPr>
        <w:spacing w:before="0" w:after="0" w:line="240" w:lineRule="auto"/>
        <w:jc w:val="left"/>
      </w:pPr>
      <w:r>
        <w:t>防治建议：1.治疗：全身用青霉素（2000040000IU/kg，肌注）、头孢噻呋（1.12.2mg/kg，肌注）；严重病例联合氟苯尼考（40mg/kg，皮下注射，每48小时1次）；2.预防：优化通风，避免圈舍潮湿；新引进羊隔离2周，补充维生素E和硒。</w:t>
      </w:r>
    </w:p>
    <w:p>
      <w:pPr>
        <w:spacing w:before="0" w:after="0" w:line="240" w:lineRule="auto"/>
        <w:jc w:val="left"/>
      </w:pPr>
    </w:p>
    <w:p>
      <w:pPr>
        <w:spacing w:before="0" w:after="0" w:line="240" w:lineRule="auto"/>
        <w:jc w:val="left"/>
      </w:pPr>
      <w:r>
        <w:t>编号（547）</w:t>
      </w:r>
    </w:p>
    <w:p>
      <w:pPr>
        <w:spacing w:before="0" w:after="0" w:line="240" w:lineRule="auto"/>
        <w:jc w:val="left"/>
      </w:pPr>
      <w:r>
        <w:t>疾病名称（中英文）：红球菌肺炎（Rhodococcal Pneumonia）</w:t>
      </w:r>
    </w:p>
    <w:p>
      <w:pPr>
        <w:spacing w:before="0" w:after="0" w:line="240" w:lineRule="auto"/>
        <w:jc w:val="left"/>
      </w:pPr>
      <w:r>
        <w:t>疾病症状：1.肺脓肿（0.54cm），内含灰白色同心圆层状干酪样物质；2.症状：消瘦、咳嗽、呼吸困难，部分伴肝脓肿；3.安哥拉山羊高发，易与干酪样淋巴结炎混淆。</w:t>
      </w:r>
    </w:p>
    <w:p>
      <w:pPr>
        <w:spacing w:before="0" w:after="0" w:line="240" w:lineRule="auto"/>
        <w:jc w:val="left"/>
      </w:pPr>
      <w:r>
        <w:t>诊断：1.病原学检测：肺脓肿分泌物培养分离马红球菌；2.病理检查：脓肿呈同心圆结构，无抗酸杆菌；3.鉴别诊断：排除干酪样淋巴结炎、真菌性肺炎。</w:t>
      </w:r>
    </w:p>
    <w:p>
      <w:pPr>
        <w:spacing w:before="0" w:after="0" w:line="240" w:lineRule="auto"/>
        <w:jc w:val="left"/>
      </w:pPr>
      <w:r>
        <w:t>防治建议：1.治疗：全身用红霉素（10mg/kg，肌注，每日2次）+利福平（10mg/kg，口服），连用46周；2.预防：避免饲喂污染饲料，加强圈舍卫生；淘汰重症病羊，避免传播。</w:t>
      </w:r>
    </w:p>
    <w:p>
      <w:pPr>
        <w:spacing w:before="0" w:after="0" w:line="240" w:lineRule="auto"/>
        <w:jc w:val="left"/>
      </w:pPr>
    </w:p>
    <w:p>
      <w:pPr>
        <w:spacing w:before="0" w:after="0" w:line="240" w:lineRule="auto"/>
        <w:jc w:val="left"/>
      </w:pPr>
      <w:r>
        <w:t>编号（548）</w:t>
      </w:r>
    </w:p>
    <w:p>
      <w:pPr>
        <w:spacing w:before="0" w:after="0" w:line="240" w:lineRule="auto"/>
        <w:jc w:val="left"/>
      </w:pPr>
      <w:r>
        <w:t>疾病名称（中英文）：隐球菌病（Cryptococcosis）</w:t>
      </w:r>
    </w:p>
    <w:p>
      <w:pPr>
        <w:spacing w:before="0" w:after="0" w:line="240" w:lineRule="auto"/>
        <w:jc w:val="left"/>
      </w:pPr>
      <w:r>
        <w:t>疾病症状：1.肺局部病灶或全身感染，表现为鼻分泌物、咳嗽、呼吸困难、消瘦；2.部分伴肝、脑部感染，鼻腔阻塞（真菌肉芽肿）；3.土壤、鸟粪中酵母样真菌传播。</w:t>
      </w:r>
    </w:p>
    <w:p>
      <w:pPr>
        <w:spacing w:before="0" w:after="0" w:line="240" w:lineRule="auto"/>
        <w:jc w:val="left"/>
      </w:pPr>
      <w:r>
        <w:t>诊断：1.病原学检测：肺组织/鼻分泌物墨汁染色可见有荚膜的隐球菌；2.真菌培养（沙堡培养基）；3.鉴别诊断：排除鼻肿瘤、细菌性鼻炎。</w:t>
      </w:r>
    </w:p>
    <w:p>
      <w:pPr>
        <w:spacing w:before="0" w:after="0" w:line="240" w:lineRule="auto"/>
        <w:jc w:val="left"/>
      </w:pPr>
      <w:r>
        <w:t>防治建议：1.治疗：无经济有效的治疗方案，贵重羊可试用氟康唑（5mg/kg，口服）；2.预防：清理圈舍鸟粪，避免接触发霉饲料；免疫抑制羊（如CAEV感染）加强护理。</w:t>
      </w:r>
    </w:p>
    <w:p>
      <w:pPr>
        <w:spacing w:before="0" w:after="0" w:line="240" w:lineRule="auto"/>
        <w:jc w:val="left"/>
      </w:pPr>
    </w:p>
    <w:p>
      <w:pPr>
        <w:spacing w:before="0" w:after="0" w:line="240" w:lineRule="auto"/>
        <w:jc w:val="left"/>
      </w:pPr>
      <w:r>
        <w:t>编号（549）</w:t>
      </w:r>
    </w:p>
    <w:p>
      <w:pPr>
        <w:spacing w:before="0" w:after="0" w:line="240" w:lineRule="auto"/>
        <w:jc w:val="left"/>
      </w:pPr>
      <w:r>
        <w:t>疾病名称（中英文）：其他真菌性肺炎（Other Fungal Pneumonia）</w:t>
      </w:r>
    </w:p>
    <w:p>
      <w:pPr>
        <w:spacing w:before="0" w:after="0" w:line="240" w:lineRule="auto"/>
        <w:jc w:val="left"/>
      </w:pPr>
      <w:r>
        <w:t>疾病症状：1.曲霉、诺卡氏菌、念珠菌等感染，表现为肺结节、咳嗽、消瘦；2.多继发于免疫抑制（长期用激素、抗生素）或吸入瘤胃内容物；3.屠宰场可见肺灰色结节，组织学可见真菌菌丝。</w:t>
      </w:r>
    </w:p>
    <w:p>
      <w:pPr>
        <w:spacing w:before="0" w:after="0" w:line="240" w:lineRule="auto"/>
        <w:jc w:val="left"/>
      </w:pPr>
      <w:r>
        <w:t>诊断：1.病原学检测：肺组织病理切片PAS染色可见真菌；2.真菌培养（需特殊培养基）；3.鉴别诊断：排除细菌性肺脓肿、寄生虫性肺炎。</w:t>
      </w:r>
    </w:p>
    <w:p>
      <w:pPr>
        <w:spacing w:before="0" w:after="0" w:line="240" w:lineRule="auto"/>
        <w:jc w:val="left"/>
      </w:pPr>
      <w:r>
        <w:t>防治建议：1.治疗：曲霉病：静脉注射两性霉素B（0.25mg/kg，每周3次）；诺卡氏菌病：口服磺胺嘧啶（50mg/kg，每日2次），连用6周；2.预防：避免长期联用激素和抗生素；防止吸入异物（如瘤胃反流物）。</w:t>
      </w:r>
    </w:p>
    <w:p>
      <w:pPr>
        <w:spacing w:before="0" w:after="0" w:line="240" w:lineRule="auto"/>
        <w:jc w:val="left"/>
      </w:pPr>
    </w:p>
    <w:p>
      <w:pPr>
        <w:spacing w:before="0" w:after="0" w:line="240" w:lineRule="auto"/>
        <w:jc w:val="left"/>
      </w:pPr>
      <w:r>
        <w:t>编号（550）</w:t>
      </w:r>
    </w:p>
    <w:p>
      <w:pPr>
        <w:spacing w:before="0" w:after="0" w:line="240" w:lineRule="auto"/>
        <w:jc w:val="left"/>
      </w:pPr>
      <w:r>
        <w:t>疾病名称（中英文）：地方性肺炎（Enzootic Pneumonia）</w:t>
      </w:r>
    </w:p>
    <w:p>
      <w:pPr>
        <w:spacing w:before="0" w:after="0" w:line="240" w:lineRule="auto"/>
        <w:jc w:val="left"/>
      </w:pPr>
      <w:r>
        <w:t>疾病症状：1.多因素诱发（病毒+细菌+应激），表现为急性支气管肺炎或慢性肺实变；2.症状：咳嗽、呼吸急促、消瘦，肺前腹侧实变；3.应激（营养不良、剪毛、寒冷）为主要诱因，球虫病可加重病情。</w:t>
      </w:r>
    </w:p>
    <w:p>
      <w:pPr>
        <w:spacing w:before="0" w:after="0" w:line="240" w:lineRule="auto"/>
        <w:jc w:val="left"/>
      </w:pPr>
      <w:r>
        <w:t>诊断：1.临床症状+影像学（肺前腹侧实变）；2.病原学检测：肺组织分离副流感病毒3型、腺病毒或巴氏杆菌；3.鉴别诊断：排除单一病原性肺炎。</w:t>
      </w:r>
    </w:p>
    <w:p>
      <w:pPr>
        <w:spacing w:before="0" w:after="0" w:line="240" w:lineRule="auto"/>
        <w:jc w:val="left"/>
      </w:pPr>
      <w:r>
        <w:t>防治建议：1.治疗：全身用四环素（15mg/kg，肌注）+泰乐菌素（10mg/kg，肌注）；对症护理（补液、止咳）；2.预防：减少应激，保证营养（青绿饲料、矿物质）；羔羊提前接种副流感病毒3型疫苗（半剂量鼻腔接种）。</w:t>
      </w:r>
    </w:p>
    <w:p>
      <w:pPr>
        <w:spacing w:before="0" w:after="0" w:line="240" w:lineRule="auto"/>
        <w:jc w:val="left"/>
      </w:pPr>
    </w:p>
    <w:p>
      <w:pPr>
        <w:spacing w:before="0" w:after="0" w:line="240" w:lineRule="auto"/>
        <w:jc w:val="left"/>
      </w:pPr>
      <w:r>
        <w:t>编号（551）</w:t>
      </w:r>
    </w:p>
    <w:p>
      <w:pPr>
        <w:spacing w:before="0" w:after="0" w:line="240" w:lineRule="auto"/>
        <w:jc w:val="left"/>
      </w:pPr>
      <w:r>
        <w:t>疾病名称（中英文）：营养性肌营养不良继发吸入性肺炎（Inhalation Pneumonia Secondary to Nutritional Muscular Dystrophy）</w:t>
      </w:r>
    </w:p>
    <w:p>
      <w:pPr>
        <w:spacing w:before="0" w:after="0" w:line="240" w:lineRule="auto"/>
        <w:jc w:val="left"/>
      </w:pPr>
      <w:r>
        <w:t>疾病症状：1.羔羊吞咽肌无力，饮奶后咳嗽、鼻溢乳；2.症状：发热、呼吸急促、湿啰音，继发细菌感染；3.伴肌肉僵硬、心力衰竭、皮屑增多。</w:t>
      </w:r>
    </w:p>
    <w:p>
      <w:pPr>
        <w:spacing w:before="0" w:after="0" w:line="240" w:lineRule="auto"/>
        <w:jc w:val="left"/>
      </w:pPr>
      <w:r>
        <w:t>诊断：1.血清学：肌酸激酶（CK）＞1000IU/L，硒＜0.05ppm；2.影像学：肺弥漫性浸润（“磨玻璃样”）；3.鉴别诊断：排除医源性吸入性肺炎。</w:t>
      </w:r>
    </w:p>
    <w:p>
      <w:pPr>
        <w:spacing w:before="0" w:after="0" w:line="240" w:lineRule="auto"/>
        <w:jc w:val="left"/>
      </w:pPr>
      <w:r>
        <w:t>防治建议：1.治疗：肌内注射硒维生素E复合制剂（硒1mg+维生素E50mg/18kg）；全身用青霉素（20000IU/kg，肌注）控制感染；2.预防：孕羊产前46周补硒维生素E；羔羊出生后1个月补注1次。</w:t>
      </w:r>
    </w:p>
    <w:p>
      <w:pPr>
        <w:spacing w:before="0" w:after="0" w:line="240" w:lineRule="auto"/>
        <w:jc w:val="left"/>
      </w:pPr>
    </w:p>
    <w:p>
      <w:pPr>
        <w:spacing w:before="0" w:after="0" w:line="240" w:lineRule="auto"/>
        <w:jc w:val="left"/>
      </w:pPr>
      <w:r>
        <w:t>编号（552）</w:t>
      </w:r>
    </w:p>
    <w:p>
      <w:pPr>
        <w:spacing w:before="0" w:after="0" w:line="240" w:lineRule="auto"/>
        <w:jc w:val="left"/>
      </w:pPr>
      <w:r>
        <w:t>疾病名称（中英文）：医源性吸入性肺炎（Iatrogenic Inhalation Pneumonia）</w:t>
      </w:r>
    </w:p>
    <w:p>
      <w:pPr>
        <w:spacing w:before="0" w:after="0" w:line="240" w:lineRule="auto"/>
        <w:jc w:val="left"/>
      </w:pPr>
      <w:r>
        <w:t>疾病症状：1.强制灌药、麻醉不当引发，表现为呼吸困难、发绀、低热或体温偏低；2.鼻分泌物、咳嗽、湿啰音，数小时内发病；3.影像学可见肺浸润灶。</w:t>
      </w:r>
    </w:p>
    <w:p>
      <w:pPr>
        <w:spacing w:before="0" w:after="0" w:line="240" w:lineRule="auto"/>
        <w:jc w:val="left"/>
      </w:pPr>
      <w:r>
        <w:t>诊断：1.病史调查（强制灌药、手术麻醉史）；2.影像学：肺弥漫性“磨玻璃样”改变；3.鉴别诊断：排除病毒性肺炎、中毒性肺炎。</w:t>
      </w:r>
    </w:p>
    <w:p>
      <w:pPr>
        <w:spacing w:before="0" w:after="0" w:line="240" w:lineRule="auto"/>
        <w:jc w:val="left"/>
      </w:pPr>
      <w:r>
        <w:t>防治建议：1.治疗：全身用广谱抗生素（头孢噻肟50mg/kg，肌注）；补液纠正脱水，吸氧支持；2.预防：羔羊灌药采用胃管法，避免呛咳；麻醉时保持头低胸高体位，避免反流。</w:t>
      </w:r>
    </w:p>
    <w:p>
      <w:pPr>
        <w:spacing w:before="0" w:after="0" w:line="240" w:lineRule="auto"/>
        <w:jc w:val="left"/>
      </w:pPr>
    </w:p>
    <w:p>
      <w:pPr>
        <w:spacing w:before="0" w:after="0" w:line="240" w:lineRule="auto"/>
        <w:jc w:val="left"/>
      </w:pPr>
      <w:r>
        <w:t>编号（553）</w:t>
      </w:r>
    </w:p>
    <w:p>
      <w:pPr>
        <w:spacing w:before="0" w:after="0" w:line="240" w:lineRule="auto"/>
        <w:jc w:val="left"/>
      </w:pPr>
      <w:r>
        <w:t>疾病名称（中英文）：肺水肿（Pulmonary Edema）</w:t>
      </w:r>
    </w:p>
    <w:p>
      <w:pPr>
        <w:spacing w:before="0" w:after="0" w:line="240" w:lineRule="auto"/>
        <w:jc w:val="left"/>
      </w:pPr>
      <w:r>
        <w:t>疾病症状：1.症状：呼吸困难、支气管呼吸音增强、湿啰音、咳嗽，重症口鼻泡沫样分泌物；2.诱因：过敏反应、输液过量、心力衰竭、有毒气体（硫化氢）；3.与肺炎鉴别：无发热，症状突发。</w:t>
      </w:r>
    </w:p>
    <w:p>
      <w:pPr>
        <w:spacing w:before="0" w:after="0" w:line="240" w:lineRule="auto"/>
        <w:jc w:val="left"/>
      </w:pPr>
      <w:r>
        <w:t>诊断：1.临床症状（突发呼吸困难+泡沫样分泌物）；2.影像学：肺野弥漫性密度增高；3.鉴别诊断：排除传染性胸膜肺炎。</w:t>
      </w:r>
    </w:p>
    <w:p>
      <w:pPr>
        <w:spacing w:before="0" w:after="0" w:line="240" w:lineRule="auto"/>
        <w:jc w:val="left"/>
      </w:pPr>
      <w:r>
        <w:t>防治建议：1.治疗：静脉注射呋塞米（2mg/kg）缓解水肿；过敏引发者皮下注射肾上腺素（1ml/50kg）；2.预防：输液时控制速度，避免过量；圈舍通风，避免有毒气体积聚。</w:t>
      </w:r>
    </w:p>
    <w:p>
      <w:pPr>
        <w:spacing w:before="0" w:after="0" w:line="240" w:lineRule="auto"/>
        <w:jc w:val="left"/>
      </w:pPr>
    </w:p>
    <w:p>
      <w:pPr>
        <w:spacing w:before="0" w:after="0" w:line="240" w:lineRule="auto"/>
        <w:jc w:val="left"/>
      </w:pPr>
      <w:r>
        <w:t>编号（554）</w:t>
      </w:r>
    </w:p>
    <w:p>
      <w:pPr>
        <w:spacing w:before="0" w:after="0" w:line="240" w:lineRule="auto"/>
        <w:jc w:val="left"/>
      </w:pPr>
      <w:r>
        <w:t>疾病名称（中英文）：胸膜炎（Pleuritis）</w:t>
      </w:r>
    </w:p>
    <w:p>
      <w:pPr>
        <w:spacing w:before="0" w:after="0" w:line="240" w:lineRule="auto"/>
        <w:jc w:val="left"/>
      </w:pPr>
      <w:r>
        <w:t>疾病症状：1.多继发于巴氏杆菌、支原体感染，表现为胸痛、呼吸浅快、摩擦音；2.后期胸腔积液，心音模糊，腹围增大；3.胸骨脓肿破溃可引发化脓性胸膜炎。</w:t>
      </w:r>
    </w:p>
    <w:p>
      <w:pPr>
        <w:spacing w:before="0" w:after="0" w:line="240" w:lineRule="auto"/>
        <w:jc w:val="left"/>
      </w:pPr>
      <w:r>
        <w:t>诊断：1.影像学：胸腔积液（超声/放射学可见）；2.胸腔穿刺液检查：炎性渗出液（中性粒细胞为主）；3.鉴别诊断：排除胸腔肿瘤、心力衰竭。</w:t>
      </w:r>
    </w:p>
    <w:p>
      <w:pPr>
        <w:spacing w:before="0" w:after="0" w:line="240" w:lineRule="auto"/>
        <w:jc w:val="left"/>
      </w:pPr>
      <w:r>
        <w:t>防治建议：1.治疗：胸腔穿刺引流积液，注入敏感抗生素；全身用氟苯尼考（30mg/kg，肌注，每48小时1次）；2.预防：及时治疗肺炎、胸骨脓肿；加强圈舍卫生，避免外伤感染。</w:t>
      </w:r>
    </w:p>
    <w:p>
      <w:pPr>
        <w:spacing w:before="0" w:after="0" w:line="240" w:lineRule="auto"/>
        <w:jc w:val="left"/>
      </w:pPr>
    </w:p>
    <w:p>
      <w:pPr>
        <w:spacing w:before="0" w:after="0" w:line="240" w:lineRule="auto"/>
        <w:jc w:val="left"/>
      </w:pPr>
      <w:r>
        <w:t>编号（555）</w:t>
      </w:r>
    </w:p>
    <w:p>
      <w:pPr>
        <w:spacing w:before="0" w:after="0" w:line="240" w:lineRule="auto"/>
        <w:jc w:val="left"/>
      </w:pPr>
      <w:r>
        <w:t>疾病名称（中英文）：肺/胸腺肿瘤（Pulmonary/Thymic Neoplasia）</w:t>
      </w:r>
    </w:p>
    <w:p>
      <w:pPr>
        <w:spacing w:before="0" w:after="0" w:line="240" w:lineRule="auto"/>
        <w:jc w:val="left"/>
      </w:pPr>
      <w:r>
        <w:t>疾病症状：1.胸腺瘤：纵隔肿块，表现为呼吸困难、肺呼吸音减弱，单侧为主；2.淋巴肉瘤：肺实质结节状病变，伴发热、消瘦、腹泻；3.萨能山羊胸腺瘤高发，部分无症状。</w:t>
      </w:r>
    </w:p>
    <w:p>
      <w:pPr>
        <w:spacing w:before="0" w:after="0" w:line="240" w:lineRule="auto"/>
        <w:jc w:val="left"/>
      </w:pPr>
      <w:r>
        <w:t>诊断：1.影像学：纵隔肿块（超声/CT可见），部分伴胸腔积液；2.组织活检：胸腺瘤可见上皮细胞+淋巴细胞浸润，淋巴肉瘤可见淋巴母细胞；3.鉴别诊断：排除胸腔脓肿、淋巴瘤。</w:t>
      </w:r>
    </w:p>
    <w:p>
      <w:pPr>
        <w:spacing w:before="0" w:after="0" w:line="240" w:lineRule="auto"/>
        <w:jc w:val="left"/>
      </w:pPr>
      <w:r>
        <w:t>防治建议：1.治疗：早期手术切除肿瘤（胸腺瘤），晚期建议安乐死；2.预防：淘汰病羊，避免近亲繁殖；种羊群定期超声筛查。</w:t>
      </w:r>
    </w:p>
    <w:p>
      <w:pPr>
        <w:spacing w:before="0" w:after="0" w:line="240" w:lineRule="auto"/>
        <w:jc w:val="left"/>
      </w:pPr>
    </w:p>
    <w:p>
      <w:pPr>
        <w:spacing w:before="0" w:after="0" w:line="240" w:lineRule="auto"/>
        <w:jc w:val="left"/>
      </w:pPr>
      <w:r>
        <w:t>编号（556）</w:t>
      </w:r>
    </w:p>
    <w:p>
      <w:pPr>
        <w:spacing w:before="0" w:after="0" w:line="240" w:lineRule="auto"/>
        <w:jc w:val="left"/>
      </w:pPr>
      <w:r>
        <w:t>疾病名称（中英文）：小反刍兽疫（Peste des Petits Ruminants,PPR）</w:t>
      </w:r>
    </w:p>
    <w:p>
      <w:pPr>
        <w:spacing w:before="0" w:after="0" w:line="240" w:lineRule="auto"/>
        <w:jc w:val="left"/>
      </w:pPr>
      <w:r>
        <w:t>疾病症状：1.潜伏期46天，发热（4041.1℃）、精神沉郁、被毛粗糙、口鼻干燥；2.初期流浆液性鼻/眼分泌物，后转为黏液脓性，伴结膜炎（无角膜炎）；3.口腔黏膜（唇、颊、舌、软硬腭）出现糜烂溃疡，呼吸带腐臭味；4.发热12天后出现大量水样棕褐色腹泻，伴咳嗽、打喷嚏，脱水明显；5.孕羊可流产，病程712天，死亡率高，继发肺炎会加重病情。</w:t>
      </w:r>
    </w:p>
    <w:p>
      <w:pPr>
        <w:spacing w:before="0" w:after="0" w:line="240" w:lineRule="auto"/>
        <w:jc w:val="left"/>
      </w:pPr>
      <w:r>
        <w:t>诊断：1.临床病理：潜伏期白细胞增多，急性期淋巴细胞减少；2.血清学：病毒中和试验（VNT）、竞争ELISA检测抗体，双份血清滴度4倍升高确诊；3.病原学：发热期从全血Buffy层分离病毒，尸检从淋巴结、脾、扁桃体等组织分离；4.鉴别诊断：排除牛瘟、蓝舌病、羊痘。</w:t>
      </w:r>
    </w:p>
    <w:p>
      <w:pPr>
        <w:spacing w:before="0" w:after="0" w:line="240" w:lineRule="auto"/>
        <w:jc w:val="left"/>
      </w:pPr>
      <w:r>
        <w:t>防治建议：1.治疗：无特效疗法，早期用高免血清缓解症状；全身用广谱抗生素（如长效土霉素20mg/kg IM，每3天1次）防继发感染，补液纠正脱水电解质紊乱；2.预防：疫区接种减毒活疫苗（如尼日利亚75/1株），34月龄羔羊母源抗体消退后接种，每年加强1次；禁止从疫区引种，新引进羊隔离检疫；爆发时扑杀病畜及接触者，彻底消毒圈舍。</w:t>
      </w:r>
    </w:p>
    <w:p>
      <w:pPr>
        <w:spacing w:before="0" w:after="0" w:line="240" w:lineRule="auto"/>
        <w:jc w:val="left"/>
      </w:pPr>
    </w:p>
    <w:p>
      <w:pPr>
        <w:spacing w:before="0" w:after="0" w:line="240" w:lineRule="auto"/>
        <w:jc w:val="left"/>
      </w:pPr>
      <w:r>
        <w:t>编号（557）</w:t>
      </w:r>
    </w:p>
    <w:p>
      <w:pPr>
        <w:spacing w:before="0" w:after="0" w:line="240" w:lineRule="auto"/>
        <w:jc w:val="left"/>
      </w:pPr>
      <w:r>
        <w:t>疾病名称（中英文）：牛瘟（Rinderpest）</w:t>
      </w:r>
    </w:p>
    <w:p>
      <w:pPr>
        <w:spacing w:before="0" w:after="0" w:line="240" w:lineRule="auto"/>
        <w:jc w:val="left"/>
      </w:pPr>
      <w:r>
        <w:t>疾病症状：1.潜伏期后发热（4041℃）、被毛粗糙、厌食、精神沉郁；2.鼻眼分泌物从浆液性转为黏液脓性，口腔黏膜（唇、牙龈、舌）出现浅表糜烂，覆盖坏死组织；3.发热45天后出现大量水样腹泻，可能带血，脱水明显；4.病程9天左右进入恢复期，腹泻减轻、黏膜愈合，但易因虚弱或继发感染死亡；5.山羊症状轻于牛，继发肺炎概率低于PPR。</w:t>
      </w:r>
    </w:p>
    <w:p>
      <w:pPr>
        <w:spacing w:before="0" w:after="0" w:line="240" w:lineRule="auto"/>
        <w:jc w:val="left"/>
      </w:pPr>
      <w:r>
        <w:t>诊断：1.临床病理：潜伏期白细胞增多，发热期淋巴细胞减少；2.血清学：VNT、竞争ELISA检测抗体，交叉中和试验区分PPR；3.病原学：从淋巴结、脾、肠道病变组织分离病毒，免疫捕获ELISA鉴别PPR病毒；4.鉴别诊断：排除PPR、蓝舌病、沙门氏菌病。</w:t>
      </w:r>
    </w:p>
    <w:p>
      <w:pPr>
        <w:spacing w:before="0" w:after="0" w:line="240" w:lineRule="auto"/>
        <w:jc w:val="left"/>
      </w:pPr>
      <w:r>
        <w:t>防治建议：1.治疗：无特效疗法，疑似病例按防疫要求扑杀销毁，不建议治疗；2.预防：全球推进根除计划，疫区接种疫苗（已逐步停用牛瘟疫苗，避免干扰血清监测）；严格管控畜禽调运，疫区实施3周隔离检疫；病畜尸体深埋或焚烧，圈舍用氢氧化钠消毒。</w:t>
      </w:r>
    </w:p>
    <w:p>
      <w:pPr>
        <w:spacing w:before="0" w:after="0" w:line="240" w:lineRule="auto"/>
        <w:jc w:val="left"/>
      </w:pPr>
    </w:p>
    <w:p>
      <w:pPr>
        <w:spacing w:before="0" w:after="0" w:line="240" w:lineRule="auto"/>
        <w:jc w:val="left"/>
      </w:pPr>
      <w:r>
        <w:t>编号（558）</w:t>
      </w:r>
    </w:p>
    <w:p>
      <w:pPr>
        <w:spacing w:before="0" w:after="0" w:line="240" w:lineRule="auto"/>
        <w:jc w:val="left"/>
      </w:pPr>
      <w:r>
        <w:t>疾病名称（中英文）：蓝舌病（Bluetongue）</w:t>
      </w:r>
    </w:p>
    <w:p>
      <w:pPr>
        <w:spacing w:before="0" w:after="0" w:line="240" w:lineRule="auto"/>
        <w:jc w:val="left"/>
      </w:pPr>
      <w:r>
        <w:t>疾病症状：1.山羊多为亚临床感染，少数表现为发热、厌食、精神沉郁；2.口腔黏膜充血、水肿，唇、齿垫出现溃疡，流涎增多；3.面部水肿，鼻分泌物水样至黏液性，偶见腹泻；4.冠状带炎症导致跛行，乳房皮肤可能出现红斑；5.孕羊可能流产，无特征性皮肤病变。</w:t>
      </w:r>
    </w:p>
    <w:p>
      <w:pPr>
        <w:spacing w:before="0" w:after="0" w:line="240" w:lineRule="auto"/>
        <w:jc w:val="left"/>
      </w:pPr>
      <w:r>
        <w:t>诊断：1.血清学：补体结合试验、琼脂凝胶沉淀试验、竞争ELISA检测抗体；2.病原学：细胞培养分离病毒，RTPCR检测核酸；3.鉴别诊断：排除口蹄疫、PPR、传染性脓疱性皮炎。</w:t>
      </w:r>
    </w:p>
    <w:p>
      <w:pPr>
        <w:spacing w:before="0" w:after="0" w:line="240" w:lineRule="auto"/>
        <w:jc w:val="left"/>
      </w:pPr>
      <w:r>
        <w:t>防治建议：1.治疗：无特效疗法，对症护理（避免阳光直射、补液、广谱抗生素防继发感染）；2.预防：控制库蠓传播（驱虫、傍晚避免放牧、圈舍驱蚊）；疫区接种多价疫苗（含当地流行血清型），产前接种保护胎儿；蓝舌病free地区按OIE标准实施检疫，PCR检测确认无病毒后引种。</w:t>
      </w:r>
    </w:p>
    <w:p>
      <w:pPr>
        <w:spacing w:before="0" w:after="0" w:line="240" w:lineRule="auto"/>
        <w:jc w:val="left"/>
      </w:pPr>
    </w:p>
    <w:p>
      <w:pPr>
        <w:spacing w:before="0" w:after="0" w:line="240" w:lineRule="auto"/>
        <w:jc w:val="left"/>
      </w:pPr>
      <w:r>
        <w:t>编号（559）</w:t>
      </w:r>
    </w:p>
    <w:p>
      <w:pPr>
        <w:spacing w:before="0" w:after="0" w:line="240" w:lineRule="auto"/>
        <w:jc w:val="left"/>
      </w:pPr>
      <w:r>
        <w:t>疾病名称（中英文）：内罗毕羊病（Nairobi Sheep Disease）</w:t>
      </w:r>
    </w:p>
    <w:p>
      <w:pPr>
        <w:spacing w:before="0" w:after="0" w:line="240" w:lineRule="auto"/>
        <w:jc w:val="left"/>
      </w:pPr>
      <w:r>
        <w:t>疾病症状：1.潜伏期415天，发热（4041.5℃）、厌食、精神沉郁，鼻分泌物可能带血；2.发热后出现大量水样腹泻，后期转为血痢，伴里急后重、腹痛；3.发热通常在腹泻出现时消退，重症因脱水、电解质紊乱16天死亡；4.孕羊可流产，康复后获终身免疫；5.山羊症状轻于绵羊，死亡率低于50%90%。</w:t>
      </w:r>
    </w:p>
    <w:p>
      <w:pPr>
        <w:spacing w:before="0" w:after="0" w:line="240" w:lineRule="auto"/>
        <w:jc w:val="left"/>
      </w:pPr>
      <w:r>
        <w:t>诊断：1.临床病理：发热期白细胞显著减少；2.血清学：血凝抑制试验、ELISA、补体结合试验检测抗体，双份血清滴度升高确诊；3.病原学：发热期从血浆分离病毒，尸检从脾、肠系膜淋巴结分离；4.鉴别诊断：排除PPR、牛瘟、蓝舌病、炭疽。</w:t>
      </w:r>
    </w:p>
    <w:p>
      <w:pPr>
        <w:spacing w:before="0" w:after="0" w:line="240" w:lineRule="auto"/>
        <w:jc w:val="left"/>
      </w:pPr>
      <w:r>
        <w:t>防治建议：1.治疗：无特效疗法，补液纠正脱水电解质紊乱，全身用广谱抗生素防继发感染；2.预防：控制蜱虫（主要为棕色耳蜱），定期药浴、清理圈舍杂草；疫区山羊调运前接种疫苗（减毒活疫苗或灭活疫苗，应用较少）；避免从疫区引种，新引进羊隔离检疫，观察蜱虫感染情况。</w:t>
      </w:r>
    </w:p>
    <w:p>
      <w:pPr>
        <w:spacing w:before="0" w:after="0" w:line="240" w:lineRule="auto"/>
        <w:jc w:val="left"/>
      </w:pPr>
    </w:p>
    <w:p>
      <w:pPr>
        <w:spacing w:before="0" w:after="0" w:line="240" w:lineRule="auto"/>
        <w:jc w:val="left"/>
      </w:pPr>
      <w:r>
        <w:t>编号（560）</w:t>
      </w:r>
    </w:p>
    <w:p>
      <w:pPr>
        <w:spacing w:before="0" w:after="0" w:line="240" w:lineRule="auto"/>
        <w:jc w:val="left"/>
      </w:pPr>
      <w:r>
        <w:t>疾病名称（中英文）：肠毒血症（Enterotoxemia）</w:t>
      </w:r>
    </w:p>
    <w:p>
      <w:pPr>
        <w:spacing w:before="0" w:after="0" w:line="240" w:lineRule="auto"/>
        <w:jc w:val="left"/>
      </w:pPr>
      <w:r>
        <w:t>疾病症状：1.产气荚膜梭菌D型为主因，分三型：最急性型：多见于幼羊，突发厌食、腹痛、尖叫，大量血水样腹泻，24小时内死亡；急性型：成年羊多发，腹泻、腹痛较轻，病程34天，脱水酸中毒明显；慢性型：反复腹泻、消瘦、食欲减退，病程数周；2.诱因多为突然采食碳水化合物饲料、饲料突变、应激。</w:t>
      </w:r>
    </w:p>
    <w:p>
      <w:pPr>
        <w:spacing w:before="0" w:after="0" w:line="240" w:lineRule="auto"/>
        <w:jc w:val="left"/>
      </w:pPr>
      <w:r>
        <w:t>诊断：1.临床病理：急性型白细胞增多，脱水时红细胞压积升高；2.病原学：肠黏膜涂片可见大量革兰氏阳性大杆菌，肠道内容物厌氧培养分离产气荚膜梭菌；3.毒素检测：ELISA、counter免疫电泳检测ε毒素，PCR检测毒素基因；4.鉴别诊断：排除球虫病、沙门氏菌病、大肠杆菌病。</w:t>
      </w:r>
    </w:p>
    <w:p>
      <w:pPr>
        <w:spacing w:before="0" w:after="0" w:line="240" w:lineRule="auto"/>
        <w:jc w:val="left"/>
      </w:pPr>
      <w:r>
        <w:t>防治建议：1.治疗：静脉注射C/D型抗毒素（1520ml/只），重症可重复；补液纠正脱水酸中毒（含碳酸氢钠的电解质溶液），口服活性炭吸附毒素；全身用青霉素、四环素类抗生素抑制细菌增殖；2.预防：定期接种C/D型产气荚膜梭菌疫苗，羔羊46周龄初免，36周后加强，成年羊每34个月免疫1次；避免突然喂精料，控制碳水化合物摄入量，饲料变更逐步进行。</w:t>
      </w:r>
    </w:p>
    <w:p>
      <w:pPr>
        <w:spacing w:before="0" w:after="0" w:line="240" w:lineRule="auto"/>
        <w:jc w:val="left"/>
      </w:pPr>
    </w:p>
    <w:p>
      <w:pPr>
        <w:spacing w:before="0" w:after="0" w:line="240" w:lineRule="auto"/>
        <w:jc w:val="left"/>
      </w:pPr>
      <w:r>
        <w:t>编号（561）</w:t>
      </w:r>
    </w:p>
    <w:p>
      <w:pPr>
        <w:spacing w:before="0" w:after="0" w:line="240" w:lineRule="auto"/>
        <w:jc w:val="left"/>
      </w:pPr>
      <w:r>
        <w:t>疾病名称（中英文）：沙门氏菌病（Salmonellosis）</w:t>
      </w:r>
    </w:p>
    <w:p>
      <w:pPr>
        <w:spacing w:before="0" w:after="0" w:line="240" w:lineRule="auto"/>
        <w:jc w:val="left"/>
      </w:pPr>
      <w:r>
        <w:t>疾病症状：1.新生羔羊（1周内）：败血症为主，突发精神沉郁、腹胀，可能腹泻，36小时内死亡；断奶前羔羊（28周）：急性肠炎，发热（41.7℃）、大量黄绿褐色恶臭水样腹泻，脱水迅速；成年羊：急性型发热、腹泻、脱水，慢性型反复腹泻、消瘦、贫血；2.部分血清型可致孕羊流产，无血便或纤维蛋白凝块（与牛羊差异）。</w:t>
      </w:r>
    </w:p>
    <w:p>
      <w:pPr>
        <w:spacing w:before="0" w:after="0" w:line="240" w:lineRule="auto"/>
        <w:jc w:val="left"/>
      </w:pPr>
      <w:r>
        <w:t>诊断：1.临床病理：急性型早期白细胞减少，后期中性粒细胞增多；慢性型贫血、低蛋白血症；2.病原学：粪便、肠道内容物、淋巴结、脾细菌培养分离沙门氏菌，做药敏试验；3.血清学：凝集试验检测O、H抗原抗体，双份血清滴度升高确诊；4.鉴别诊断：排除肠毒血症、球虫病、耶尔森菌病。</w:t>
      </w:r>
    </w:p>
    <w:p>
      <w:pPr>
        <w:spacing w:before="0" w:after="0" w:line="240" w:lineRule="auto"/>
        <w:jc w:val="left"/>
      </w:pPr>
      <w:r>
        <w:t>防治建议：1.治疗：补液纠正脱水酸中毒（含碳酸氢钠和钾的电解质溶液），新生羔羊补血浆；全身用敏感抗生素（氯霉素10mg/kg IV q12h，或头孢类、三甲氧苄啶磺胺类），避免使用耐药药物；腹泻严重时口服蒙脱石散保护肠黏膜；2.预防：不从疫区引种，新引进羊隔离3周，粪便培养阴性后合群；圈舍定期消毒（漂白粉），清理rodents、鸟类，避免饲料饮水污染；羔羊保证初乳摄入，产房保持清洁干燥，病羊隔离饲养。</w:t>
      </w:r>
    </w:p>
    <w:p>
      <w:pPr>
        <w:spacing w:before="0" w:after="0" w:line="240" w:lineRule="auto"/>
        <w:jc w:val="left"/>
      </w:pPr>
    </w:p>
    <w:p>
      <w:pPr>
        <w:spacing w:before="0" w:after="0" w:line="240" w:lineRule="auto"/>
        <w:jc w:val="left"/>
      </w:pPr>
      <w:r>
        <w:t>编号（562）</w:t>
      </w:r>
    </w:p>
    <w:p>
      <w:pPr>
        <w:spacing w:before="0" w:after="0" w:line="240" w:lineRule="auto"/>
        <w:jc w:val="left"/>
      </w:pPr>
      <w:r>
        <w:t>疾病名称（中英文）：耶尔森菌病（Yersiniosis）</w:t>
      </w:r>
    </w:p>
    <w:p>
      <w:pPr>
        <w:spacing w:before="0" w:after="0" w:line="240" w:lineRule="auto"/>
        <w:jc w:val="left"/>
      </w:pPr>
      <w:r>
        <w:t>疾病症状：1.肠型：16月龄羔羊多发，发热、厌食、水样腹泻（无血），病程数天至数周，死亡率高；流产型：孕羊突发流产，产弱羔，胎盘子叶发白或有白色斑点；乳腺炎型：急性型乳房肿胀、乳汁带凝块，慢性型乳汁带血、乳房硬结；2.诱因包括寒冷潮湿、运输应激、过度拥挤、饲料突变。</w:t>
      </w:r>
    </w:p>
    <w:p>
      <w:pPr>
        <w:spacing w:before="0" w:after="0" w:line="240" w:lineRule="auto"/>
        <w:jc w:val="left"/>
      </w:pPr>
      <w:r>
        <w:t>诊断：1.临床病理：肠型白细胞增多，中性粒细胞左移；病原学：粪便、乳汁、子宫分泌物、淋巴结细菌培养分离耶尔森菌（血琼脂+麦康凯琼脂），血清分型确认致病性；3.血清学：凝集试验检测抗体，双份血清滴度升高确诊；4.鉴别诊断：排除沙门氏菌病、肠毒血症、蓝舌病。</w:t>
      </w:r>
    </w:p>
    <w:p>
      <w:pPr>
        <w:spacing w:before="0" w:after="0" w:line="240" w:lineRule="auto"/>
        <w:jc w:val="left"/>
      </w:pPr>
      <w:r>
        <w:t>防治建议：1.治疗：肠型：补液纠正脱水，全身用敏感抗生素（四环素类、头孢类），连用57天；流产型：全身用抗生素，清理子宫分泌物，消毒产房；乳腺炎型：局部热敷，挤净乳汁后注入抗生素，全身联用抗生素；2.预防：圈舍保持干燥，避免拥挤，冬季提供保暖设施；清理rodents、鸟类，避免饲料污染，不与猪混养；减少运输、剪毛等应激，应激后补充电解质和维生素。</w:t>
      </w:r>
    </w:p>
    <w:p>
      <w:pPr>
        <w:spacing w:before="0" w:after="0" w:line="240" w:lineRule="auto"/>
        <w:jc w:val="left"/>
      </w:pPr>
    </w:p>
    <w:p>
      <w:pPr>
        <w:spacing w:before="0" w:after="0" w:line="240" w:lineRule="auto"/>
        <w:jc w:val="left"/>
      </w:pPr>
      <w:r>
        <w:t>编号（563）</w:t>
      </w:r>
    </w:p>
    <w:p>
      <w:pPr>
        <w:spacing w:before="0" w:after="0" w:line="240" w:lineRule="auto"/>
        <w:jc w:val="left"/>
      </w:pPr>
      <w:r>
        <w:t>疾病名称（中英文）：副结核病（Paratuberculosis）</w:t>
      </w:r>
    </w:p>
    <w:p>
      <w:pPr>
        <w:spacing w:before="0" w:after="0" w:line="240" w:lineRule="auto"/>
        <w:jc w:val="left"/>
      </w:pPr>
      <w:r>
        <w:t>疾病症状：1.慢性进行性疾病，潜伏期长，初期无明显症状；2.典型症状为顽固性腹泻，粪便稀薄、恶臭，带黏液；3.渐进性消瘦、食欲减退、被毛粗糙，下颌水肿；4.病程数月至数年，最终因衰竭死亡；5.山羊症状与绵羊相似，腹泻顽固。</w:t>
      </w:r>
    </w:p>
    <w:p>
      <w:pPr>
        <w:spacing w:before="0" w:after="0" w:line="240" w:lineRule="auto"/>
        <w:jc w:val="left"/>
      </w:pPr>
      <w:r>
        <w:t>诊断：1.病原学：粪便涂片抗酸染色找病原菌，粪便培养分离副结核分枝杆菌；2.血清学：ELISA检测抗体，补体结合试验辅助诊断；3.病理：尸检可见回肠黏膜增厚、皱褶增多，组织学可见肉芽肿；4.鉴别诊断：排除慢性寄生虫病、营养不良、慢性沙门氏菌病。</w:t>
      </w:r>
    </w:p>
    <w:p>
      <w:pPr>
        <w:spacing w:before="0" w:after="0" w:line="240" w:lineRule="auto"/>
        <w:jc w:val="left"/>
      </w:pPr>
      <w:r>
        <w:t>防治建议：1.治疗：无特效疗法，病羊淘汰销毁，禁止治疗后合群；2.预防：种群净化：淘汰阳性羊，新引进羊隔离检疫6个月，粪便培养阴性后合群；饲料饮水清洁，避免污染，羔羊与成年羊分群饲养；圈舍定期消毒（福尔马林、氢氧化钠），粪便堆积发酵处理。</w:t>
      </w:r>
    </w:p>
    <w:p>
      <w:pPr>
        <w:spacing w:before="0" w:after="0" w:line="240" w:lineRule="auto"/>
        <w:jc w:val="left"/>
      </w:pPr>
    </w:p>
    <w:p>
      <w:pPr>
        <w:spacing w:before="0" w:after="0" w:line="240" w:lineRule="auto"/>
        <w:jc w:val="left"/>
      </w:pPr>
      <w:r>
        <w:t>编号（564）</w:t>
      </w:r>
    </w:p>
    <w:p>
      <w:pPr>
        <w:spacing w:before="0" w:after="0" w:line="240" w:lineRule="auto"/>
        <w:jc w:val="left"/>
      </w:pPr>
      <w:r>
        <w:t>疾病名称（中英文）：球虫病（Coccidiosis）</w:t>
      </w:r>
    </w:p>
    <w:p>
      <w:pPr>
        <w:spacing w:before="0" w:after="0" w:line="240" w:lineRule="auto"/>
        <w:jc w:val="left"/>
      </w:pPr>
      <w:r>
        <w:t>疾病症状：1.幼羊多发，急性型发热、精神沉郁、食欲减退；2.大量水样腹泻，可能带血或黏液，脱水明显；3.亚临床型：无腹泻，仅表现为消瘦、生长迟缓、便秘；4.诱因包括拥挤、卫生差、饲料突变、应激。</w:t>
      </w:r>
    </w:p>
    <w:p>
      <w:pPr>
        <w:spacing w:before="0" w:after="0" w:line="240" w:lineRule="auto"/>
        <w:jc w:val="left"/>
      </w:pPr>
      <w:r>
        <w:t>诊断：1.病原学：粪便涂片、漂浮法检出球虫卵囊，计数评估感染强度；2.病理：肠黏膜充血、出血，组织学可见肠上皮细胞内卵囊；3.鉴别诊断：排除沙门氏菌病、肠毒血症、隐孢子虫病。</w:t>
      </w:r>
    </w:p>
    <w:p>
      <w:pPr>
        <w:spacing w:before="0" w:after="0" w:line="240" w:lineRule="auto"/>
        <w:jc w:val="left"/>
      </w:pPr>
      <w:r>
        <w:t>防治建议：1.治疗：口服氨丙啉（100mg/kg，连用7天）、磺胺喹恶啉等抗球虫药；补液纠正脱水酸中毒，补充维生素K止血；2.预防：圈舍定期清理粪便，保持干燥，避免粪便污染饲料饮水；羔羊分群饲养，密度适中，饲料添加抗球虫药预防；减少应激，应激后及时补饲抗球虫药。</w:t>
      </w:r>
    </w:p>
    <w:p>
      <w:pPr>
        <w:spacing w:before="0" w:after="0" w:line="240" w:lineRule="auto"/>
        <w:jc w:val="left"/>
      </w:pPr>
    </w:p>
    <w:p>
      <w:pPr>
        <w:spacing w:before="0" w:after="0" w:line="240" w:lineRule="auto"/>
        <w:jc w:val="left"/>
      </w:pPr>
      <w:r>
        <w:t>编号（565）</w:t>
      </w:r>
    </w:p>
    <w:p>
      <w:pPr>
        <w:spacing w:before="0" w:after="0" w:line="240" w:lineRule="auto"/>
        <w:jc w:val="left"/>
      </w:pPr>
      <w:r>
        <w:t>疾病名称（中英文）：隐孢子虫病（Cryptosporidiosis）</w:t>
      </w:r>
    </w:p>
    <w:p>
      <w:pPr>
        <w:spacing w:before="0" w:after="0" w:line="240" w:lineRule="auto"/>
        <w:jc w:val="left"/>
      </w:pPr>
      <w:r>
        <w:t>疾病症状：1.新生羔羊（14周）多发，急性水样腹泻，无血；2.精神沉郁、食欲减退、脱水，病程数天；3.易继发其他感染，加重病情，死亡率较高；4.人畜共患病，可通过粪便传播。</w:t>
      </w:r>
    </w:p>
    <w:p>
      <w:pPr>
        <w:spacing w:before="0" w:after="0" w:line="240" w:lineRule="auto"/>
        <w:jc w:val="left"/>
      </w:pPr>
      <w:r>
        <w:t>诊断：1.病原学：粪便涂片抗酸染色、免疫荧光检测隐孢子虫卵囊；2.血清学：ELISA检测抗体（辅助诊断）；3.鉴别诊断：排除球虫病、大肠杆菌病、轮状病毒病。</w:t>
      </w:r>
    </w:p>
    <w:p>
      <w:pPr>
        <w:spacing w:before="0" w:after="0" w:line="240" w:lineRule="auto"/>
        <w:jc w:val="left"/>
      </w:pPr>
      <w:r>
        <w:t>防治建议：1.治疗：无特效药物，口服硝唑尼特可能缓解症状；补液纠正脱水，口服益生菌调节肠道菌群，全身用抗生素防继发感染；2.预防：产房严格消毒（含氯消毒剂），羔羊尽早吃初乳；饲养员接触病羊后洗手，避免交叉感染；圈舍保持干燥，粪便及时清理，避免污染饮水。</w:t>
      </w:r>
    </w:p>
    <w:p>
      <w:pPr>
        <w:spacing w:before="0" w:after="0" w:line="240" w:lineRule="auto"/>
        <w:jc w:val="left"/>
      </w:pPr>
    </w:p>
    <w:p>
      <w:pPr>
        <w:spacing w:before="0" w:after="0" w:line="240" w:lineRule="auto"/>
        <w:jc w:val="left"/>
      </w:pPr>
      <w:r>
        <w:t>编号（566）</w:t>
      </w:r>
    </w:p>
    <w:p>
      <w:pPr>
        <w:spacing w:before="0" w:after="0" w:line="240" w:lineRule="auto"/>
        <w:jc w:val="left"/>
      </w:pPr>
      <w:r>
        <w:t>疾病名称（中英文）：线虫性胃肠炎（Nematode Gastroenteritis）</w:t>
      </w:r>
    </w:p>
    <w:p>
      <w:pPr>
        <w:spacing w:before="0" w:after="0" w:line="240" w:lineRule="auto"/>
        <w:jc w:val="left"/>
      </w:pPr>
      <w:r>
        <w:t>疾病症状：1.慢性腹泻、粪便稀薄，可能带黏液；2.渐进性消瘦、食欲减退、被毛粗糙，贫血（黏膜苍白）；3.羔羊生长迟缓，成年羊产奶量下降；4.严重感染可致脱水、衰竭死亡。</w:t>
      </w:r>
    </w:p>
    <w:p>
      <w:pPr>
        <w:spacing w:before="0" w:after="0" w:line="240" w:lineRule="auto"/>
        <w:jc w:val="left"/>
      </w:pPr>
      <w:r>
        <w:t>诊断：1.病原学：粪便漂浮法检出nematode虫卵，计数评估感染强度；2.临床病理：贫血时红细胞数、血红蛋白降低；3.鉴别诊断：排除副结核病、球虫病、营养不良。</w:t>
      </w:r>
    </w:p>
    <w:p>
      <w:pPr>
        <w:spacing w:before="0" w:after="0" w:line="240" w:lineRule="auto"/>
        <w:jc w:val="left"/>
      </w:pPr>
      <w:r>
        <w:t>防治建议：1.治疗：口服芬苯达唑（510mg/kg）、左旋咪唑（7.5mg/kg）、伊维菌素（0.2mg/kg SC）；补充铁剂、维生素B12纠正贫血，补液改善脱水；2.预防：定期驱虫（春秋季各1次，羔羊断奶后驱虫），轮换驱虫药避免耐药；牧场轮牧，减少污染，粪便堆积发酵；饲料补充蛋白质、矿物质，增强抵抗力。</w:t>
      </w:r>
    </w:p>
    <w:p>
      <w:pPr>
        <w:spacing w:before="0" w:after="0" w:line="240" w:lineRule="auto"/>
        <w:jc w:val="left"/>
      </w:pPr>
    </w:p>
    <w:p>
      <w:pPr>
        <w:spacing w:before="0" w:after="0" w:line="240" w:lineRule="auto"/>
        <w:jc w:val="left"/>
      </w:pPr>
      <w:r>
        <w:t>编号（567）</w:t>
      </w:r>
    </w:p>
    <w:p>
      <w:pPr>
        <w:spacing w:before="0" w:after="0" w:line="240" w:lineRule="auto"/>
        <w:jc w:val="left"/>
      </w:pPr>
      <w:r>
        <w:t>疾病名称（中英文）：片形吸虫病（Paramphistomiasis）</w:t>
      </w:r>
    </w:p>
    <w:p>
      <w:pPr>
        <w:spacing w:before="0" w:after="0" w:line="240" w:lineRule="auto"/>
        <w:jc w:val="left"/>
      </w:pPr>
      <w:r>
        <w:t>疾病症状：1.急性型：大量感染时发热、精神沉郁、腹泻、贫血；2.慢性型：渐进性消瘦、食欲减退、被毛粗糙，腹泻与便秘交替；3.严重感染可致肝损伤，出现黄疸；4.多见于放牧山羊，采食含囊蚴的水草感染。</w:t>
      </w:r>
    </w:p>
    <w:p>
      <w:pPr>
        <w:spacing w:before="0" w:after="0" w:line="240" w:lineRule="auto"/>
        <w:jc w:val="left"/>
      </w:pPr>
      <w:r>
        <w:t>诊断：1.病原学：粪便沉淀法检出虫卵，尸检肝脏、胆管发现虫体；2.临床病理：贫血、肝功能指标（AST、GGT）升高；3.鉴别诊断：排除肝片吸虫病、副结核病。</w:t>
      </w:r>
    </w:p>
    <w:p>
      <w:pPr>
        <w:spacing w:before="0" w:after="0" w:line="240" w:lineRule="auto"/>
        <w:jc w:val="left"/>
      </w:pPr>
      <w:r>
        <w:t>防治建议：1.治疗：口服三氯苯达唑（12mg/kg）、硝氯酚等抗吸虫药；补充铁剂、维生素纠正贫血，保肝药物改善肝功能；2.预防：定期驱虫（春秋季各1次），避免在低洼潮湿牧场放牧；清理牧场积水，灭螺（中间宿主），粪便堆积发酵；饮水煮沸或净化，避免饮用污染水源。</w:t>
      </w:r>
    </w:p>
    <w:p>
      <w:pPr>
        <w:spacing w:before="0" w:after="0" w:line="240" w:lineRule="auto"/>
        <w:jc w:val="left"/>
      </w:pPr>
    </w:p>
    <w:p>
      <w:pPr>
        <w:spacing w:before="0" w:after="0" w:line="240" w:lineRule="auto"/>
        <w:jc w:val="left"/>
      </w:pPr>
      <w:r>
        <w:t>编号（568）</w:t>
      </w:r>
    </w:p>
    <w:p>
      <w:pPr>
        <w:spacing w:before="0" w:after="0" w:line="240" w:lineRule="auto"/>
        <w:jc w:val="left"/>
      </w:pPr>
      <w:r>
        <w:t>疾病名称（中英文）：绦虫病（Intestinal Cestodiasis）</w:t>
      </w:r>
    </w:p>
    <w:p>
      <w:pPr>
        <w:spacing w:before="0" w:after="0" w:line="240" w:lineRule="auto"/>
        <w:jc w:val="left"/>
      </w:pPr>
      <w:r>
        <w:t>疾病症状：1.轻度感染无明显症状，重度感染表现为腹泻、粪便稀薄；2.消瘦、食欲减退、生长迟缓，羔羊症状更明显；3.偶见腹痛、腹胀，粪便可能带绦虫节片。</w:t>
      </w:r>
    </w:p>
    <w:p>
      <w:pPr>
        <w:spacing w:before="0" w:after="0" w:line="240" w:lineRule="auto"/>
        <w:jc w:val="left"/>
      </w:pPr>
      <w:r>
        <w:t>诊断：1.病原学：粪便漂浮法、沉淀法检出虫卵或节片；2.鉴别诊断：排除线虫病、球虫病、消化不良。</w:t>
      </w:r>
    </w:p>
    <w:p>
      <w:pPr>
        <w:spacing w:before="0" w:after="0" w:line="240" w:lineRule="auto"/>
        <w:jc w:val="left"/>
      </w:pPr>
      <w:r>
        <w:t>防治建议：1.治疗：口服吡喹酮（60mg/kg）、氯硝柳胺等抗绦虫药；补液纠正脱水，补充营养促进恢复；2.预防：定期驱虫（羔羊断奶后、成年羊春秋季），粪便及时清理；控制犬类（终末宿主）接触山羊，给犬定期驱虫；牧场清理杂草，减少中间宿主（蜗牛、蛞蝓）滋生。</w:t>
      </w:r>
    </w:p>
    <w:p>
      <w:pPr>
        <w:spacing w:before="0" w:after="0" w:line="240" w:lineRule="auto"/>
        <w:jc w:val="left"/>
      </w:pPr>
    </w:p>
    <w:p>
      <w:pPr>
        <w:spacing w:before="0" w:after="0" w:line="240" w:lineRule="auto"/>
        <w:jc w:val="left"/>
      </w:pPr>
      <w:r>
        <w:t>编号（569）</w:t>
      </w:r>
    </w:p>
    <w:p>
      <w:pPr>
        <w:spacing w:before="0" w:after="0" w:line="240" w:lineRule="auto"/>
        <w:jc w:val="left"/>
      </w:pPr>
      <w:r>
        <w:t>疾病名称（中英文）：瘤胃臌气（Bloat）</w:t>
      </w:r>
    </w:p>
    <w:p>
      <w:pPr>
        <w:spacing w:before="0" w:after="0" w:line="240" w:lineRule="auto"/>
        <w:jc w:val="left"/>
      </w:pPr>
      <w:r>
        <w:t>疾病症状：1.急性型：左肷部急剧膨胀，呼吸困难、张口伸舌，腹壁紧张；2.精神沉郁、食欲废绝，后期站立不稳、倒地窒息死亡；3.慢性型：反复轻度臌气，食欲减退、消瘦；4.分泡沫型（采食豆科牧草、精料过多）和游离气体型（瘤胃蠕动减弱、异物阻塞）。</w:t>
      </w:r>
    </w:p>
    <w:p>
      <w:pPr>
        <w:spacing w:before="0" w:after="0" w:line="240" w:lineRule="auto"/>
        <w:jc w:val="left"/>
      </w:pPr>
      <w:r>
        <w:t>诊断：1.临床诊断：左肷部膨隆，叩诊鼓音，触诊腹壁紧张；2.鉴别诊断：排除瘤胃积食、肠阻塞、腹水。</w:t>
      </w:r>
    </w:p>
    <w:p>
      <w:pPr>
        <w:spacing w:before="0" w:after="0" w:line="240" w:lineRule="auto"/>
        <w:jc w:val="left"/>
      </w:pPr>
      <w:r>
        <w:t>防治建议：1.治疗：急性型：瘤胃穿刺放气（左肷部），注入消胀剂（植物油、二甲硅油）；泡沫型：口服松节油、聚乙二醇，促进泡沫破裂；补液纠正脱水，全身用抗生素防继发感染；2.预防：避免突然采食大量豆科牧草、幼嫩青草，精料逐步添加；放牧前喂干草，定期饲喂粗饲料，促进瘤胃蠕动；圈舍保持安静，减少应激，避免异物混入饲料。</w:t>
      </w:r>
    </w:p>
    <w:p>
      <w:pPr>
        <w:spacing w:before="0" w:after="0" w:line="240" w:lineRule="auto"/>
        <w:jc w:val="left"/>
      </w:pPr>
    </w:p>
    <w:p>
      <w:pPr>
        <w:spacing w:before="0" w:after="0" w:line="240" w:lineRule="auto"/>
        <w:jc w:val="left"/>
      </w:pPr>
      <w:r>
        <w:t>编号（570）</w:t>
      </w:r>
    </w:p>
    <w:p>
      <w:pPr>
        <w:spacing w:before="0" w:after="0" w:line="240" w:lineRule="auto"/>
        <w:jc w:val="left"/>
      </w:pPr>
      <w:r>
        <w:t>疾病名称（中英文）：瘤胃积食（Rumen Impaction）</w:t>
      </w:r>
    </w:p>
    <w:p>
      <w:pPr>
        <w:spacing w:before="0" w:after="0" w:line="240" w:lineRule="auto"/>
        <w:jc w:val="left"/>
      </w:pPr>
      <w:r>
        <w:t>疾病症状：1.左肷部膨隆，瘤胃坚实，蠕动减弱或消失；2.食欲废绝、反刍停止，精神沉郁、腹痛（拱背、踢腹）；3.粪便减少、干燥，后期可能停止排便；4.诱因多为采食过多粗硬饲料、精料，饮水不足、应激。</w:t>
      </w:r>
    </w:p>
    <w:p>
      <w:pPr>
        <w:spacing w:before="0" w:after="0" w:line="240" w:lineRule="auto"/>
        <w:jc w:val="left"/>
      </w:pPr>
      <w:r>
        <w:t>诊断：1.临床诊断：左肷部触诊坚实，瘤胃蠕动音减弱，鼻胃管探查无大量气体；2.鉴别诊断：排除瘤胃臌气、肠阻塞、真胃积食。</w:t>
      </w:r>
    </w:p>
    <w:p>
      <w:pPr>
        <w:spacing w:before="0" w:after="0" w:line="240" w:lineRule="auto"/>
        <w:jc w:val="left"/>
      </w:pPr>
      <w:r>
        <w:t>防治建议：1.治疗：口服泻剂（硫酸镁、矿物油），静脉注射促反刍液（氯化钙、葡萄糖）；瘤胃按摩（每次1015分钟，每日34次），促进内容物排出；补液纠正脱水，必要时瘤胃切开术清除积食；2.预防：控制粗硬饲料摄入量，精料与粗料合理搭配；保证充足清洁饮水，避免长期饲喂低消化率饲料；定期运动，促进瘤胃蠕动，减少应激。</w:t>
      </w:r>
    </w:p>
    <w:p>
      <w:pPr>
        <w:spacing w:before="0" w:after="0" w:line="240" w:lineRule="auto"/>
        <w:jc w:val="left"/>
      </w:pPr>
    </w:p>
    <w:p>
      <w:pPr>
        <w:spacing w:before="0" w:after="0" w:line="240" w:lineRule="auto"/>
        <w:jc w:val="left"/>
      </w:pPr>
      <w:r>
        <w:t>编号（571）</w:t>
      </w:r>
    </w:p>
    <w:p>
      <w:pPr>
        <w:spacing w:before="0" w:after="0" w:line="240" w:lineRule="auto"/>
        <w:jc w:val="left"/>
      </w:pPr>
      <w:r>
        <w:t>疾病名称（中英文）：新生羔羊腹泻综合征（Neonatal Diarrhea Complex）</w:t>
      </w:r>
    </w:p>
    <w:p>
      <w:pPr>
        <w:spacing w:before="0" w:after="0" w:line="240" w:lineRule="auto"/>
        <w:jc w:val="left"/>
      </w:pPr>
      <w:r>
        <w:t>疾病症状：1.14周龄羔羊多发，急性水样腹泻，粪便黄绿或灰白色；2.精神沉郁、食欲减退、脱水（眼窝凹陷、皮肤弹性差）；3.体温可能升高或正常，重症2448小时内死亡；4.病因复杂（病毒、细菌、寄生虫、管理因素联合作用）。</w:t>
      </w:r>
    </w:p>
    <w:p>
      <w:pPr>
        <w:spacing w:before="0" w:after="0" w:line="240" w:lineRule="auto"/>
        <w:jc w:val="left"/>
      </w:pPr>
      <w:r>
        <w:t>诊断：1.病原学：粪便检测轮状病毒、冠状病毒、大肠杆菌、球虫、隐孢子虫；2.临床病理：脱水时红细胞压积升高，酸中毒时血清碳酸氢根降低；3.鉴别诊断：排除先天性肛门闭锁、败血症。</w:t>
      </w:r>
    </w:p>
    <w:p>
      <w:pPr>
        <w:spacing w:before="0" w:after="0" w:line="240" w:lineRule="auto"/>
        <w:jc w:val="left"/>
      </w:pPr>
      <w:r>
        <w:t>防治建议：1.治疗：补液纠正脱水酸中毒（口服或静脉注射电解质溶液）；针对性用药（抗病毒、抗细菌、抗球虫药），避免盲目用抗生素；口服益生菌、蒙脱石散保护肠黏膜；2.预防：羔羊出生后1小时内吃初乳，保证被动免疫；产房保持清洁干燥、保温，定期消毒；母羊产前接种相关疫苗（轮状病毒、大肠杆菌），增强初乳抗体。</w:t>
      </w:r>
    </w:p>
    <w:p>
      <w:pPr>
        <w:spacing w:before="0" w:after="0" w:line="240" w:lineRule="auto"/>
        <w:jc w:val="left"/>
      </w:pPr>
    </w:p>
    <w:p>
      <w:pPr>
        <w:spacing w:before="0" w:after="0" w:line="240" w:lineRule="auto"/>
        <w:jc w:val="left"/>
      </w:pPr>
      <w:r>
        <w:t>编号（572）</w:t>
      </w:r>
    </w:p>
    <w:p>
      <w:pPr>
        <w:spacing w:before="0" w:after="0" w:line="240" w:lineRule="auto"/>
        <w:jc w:val="left"/>
      </w:pPr>
      <w:r>
        <w:t>疾病名称（中英文）：肝绦虫病（Stilesia hepatica Infection）</w:t>
      </w:r>
    </w:p>
    <w:p>
      <w:pPr>
        <w:spacing w:before="0" w:after="0" w:line="240" w:lineRule="auto"/>
        <w:jc w:val="left"/>
      </w:pPr>
      <w:r>
        <w:t>疾病症状：1.多为亚临床感染，无明显全身症状；2.大量成虫寄生时可诱发胆管增厚、纤维化；3.屠宰时可见肝脏因胆管病变被废弃，无致死性。</w:t>
      </w:r>
    </w:p>
    <w:p>
      <w:pPr>
        <w:spacing w:before="0" w:after="0" w:line="240" w:lineRule="auto"/>
        <w:jc w:val="left"/>
      </w:pPr>
      <w:r>
        <w:t>诊断：1.病原学：粪便漂浮/沉淀法检出虫卵（暗褐色、有盖）；2.尸检：胆管内发现2050cm长成虫；3.鉴别诊断：排除矛形双腔吸虫病。</w:t>
      </w:r>
    </w:p>
    <w:p>
      <w:pPr>
        <w:spacing w:before="0" w:after="0" w:line="240" w:lineRule="auto"/>
        <w:jc w:val="left"/>
      </w:pPr>
      <w:r>
        <w:t>防治建议：1.治疗：口服吡喹酮15mg/kg（绵羊有效，山羊参考剂量），无专用治疗数据；2.预防：控制中间宿主（甲螨），清理牧场杂草；疫区秋季驱虫1次，减少虫卵污染。</w:t>
      </w:r>
    </w:p>
    <w:p>
      <w:pPr>
        <w:spacing w:before="0" w:after="0" w:line="240" w:lineRule="auto"/>
        <w:jc w:val="left"/>
      </w:pPr>
    </w:p>
    <w:p>
      <w:pPr>
        <w:spacing w:before="0" w:after="0" w:line="240" w:lineRule="auto"/>
        <w:jc w:val="left"/>
      </w:pPr>
      <w:r>
        <w:t>编号（573）</w:t>
      </w:r>
    </w:p>
    <w:p>
      <w:pPr>
        <w:spacing w:before="0" w:after="0" w:line="240" w:lineRule="auto"/>
        <w:jc w:val="left"/>
      </w:pPr>
      <w:r>
        <w:t>疾病名称（中英文）：流苏绦虫病（Thysanosoma actinoides Infection）</w:t>
      </w:r>
    </w:p>
    <w:p>
      <w:pPr>
        <w:spacing w:before="0" w:after="0" w:line="240" w:lineRule="auto"/>
        <w:jc w:val="left"/>
      </w:pPr>
      <w:r>
        <w:t>疾病症状：1.罕见感染山羊，多寄生于胆管、胰管及小肠；2.亚临床感染为主，重度感染可能伴消瘦、消化紊乱；3.屠宰时可见肝脏因胆管病变被废弃。</w:t>
      </w:r>
    </w:p>
    <w:p>
      <w:pPr>
        <w:spacing w:before="0" w:after="0" w:line="240" w:lineRule="auto"/>
        <w:jc w:val="left"/>
      </w:pPr>
      <w:r>
        <w:t>诊断：1.病原学：粪便检出虫卵，或尸检胆管内发现成虫；2.鉴别诊断：排除肝绦虫病、胰吸虫病。</w:t>
      </w:r>
    </w:p>
    <w:p>
      <w:pPr>
        <w:spacing w:before="0" w:after="0" w:line="240" w:lineRule="auto"/>
        <w:jc w:val="left"/>
      </w:pPr>
      <w:r>
        <w:t>防治建议：1.治疗：无山羊专用治疗方案，参考绵羊用吡喹酮或氯硝柳胺；2.预防：避免与绵羊、鹿混牧（主要宿主）；定期驱虫，清理牧场粪便。</w:t>
      </w:r>
    </w:p>
    <w:p>
      <w:pPr>
        <w:spacing w:before="0" w:after="0" w:line="240" w:lineRule="auto"/>
        <w:jc w:val="left"/>
      </w:pPr>
    </w:p>
    <w:p>
      <w:pPr>
        <w:spacing w:before="0" w:after="0" w:line="240" w:lineRule="auto"/>
        <w:jc w:val="left"/>
      </w:pPr>
      <w:r>
        <w:t>编号（574）</w:t>
      </w:r>
    </w:p>
    <w:p>
      <w:pPr>
        <w:spacing w:before="0" w:after="0" w:line="240" w:lineRule="auto"/>
        <w:jc w:val="left"/>
      </w:pPr>
      <w:r>
        <w:t>疾病名称（中英文）：蒺藜中毒（Caltrop Poisoning/Geeldikkop病）</w:t>
      </w:r>
    </w:p>
    <w:p>
      <w:pPr>
        <w:spacing w:before="0" w:after="0" w:line="240" w:lineRule="auto"/>
        <w:jc w:val="left"/>
      </w:pPr>
      <w:r>
        <w:t>疾病症状：1.hepatogenous光敏性皮炎：头/耳皮肤红斑、水肿、溃疡，眼炎（流泪、角膜浑浊）；2.肝损伤表现：黄疸、消瘦、腹泻，重症继发失明、败血症；3.wilted植株毒性增强，干旱季节高发。</w:t>
      </w:r>
    </w:p>
    <w:p>
      <w:pPr>
        <w:spacing w:before="0" w:after="0" w:line="240" w:lineRule="auto"/>
        <w:jc w:val="left"/>
      </w:pPr>
      <w:r>
        <w:t>诊断：1.病史调查：确认采食蒺藜（Tribulus terrestris）；2.临床病理：血清肝酶（SDH、GGT）升高，肝组织坏死；3.鉴别诊断：排除其他光敏性疾病（如光敏感性皮炎）。</w:t>
      </w:r>
    </w:p>
    <w:p>
      <w:pPr>
        <w:spacing w:before="0" w:after="0" w:line="240" w:lineRule="auto"/>
        <w:jc w:val="left"/>
      </w:pPr>
      <w:r>
        <w:t>防治建议：1.治疗：移至阴凉处，外用糖皮质激素缓解皮炎，抗生素防继发感染；口服活性炭吸附毒素，补液纠正脱水；2.预防：清除牧场蒺藜，干旱季节提供充足饲草；白色山羊（易感）避免长期暴晒。</w:t>
      </w:r>
    </w:p>
    <w:p>
      <w:pPr>
        <w:spacing w:before="0" w:after="0" w:line="240" w:lineRule="auto"/>
        <w:jc w:val="left"/>
      </w:pPr>
    </w:p>
    <w:p>
      <w:pPr>
        <w:spacing w:before="0" w:after="0" w:line="240" w:lineRule="auto"/>
        <w:jc w:val="left"/>
      </w:pPr>
      <w:r>
        <w:t>编号（575）</w:t>
      </w:r>
    </w:p>
    <w:p>
      <w:pPr>
        <w:spacing w:before="0" w:after="0" w:line="240" w:lineRule="auto"/>
        <w:jc w:val="left"/>
      </w:pPr>
      <w:r>
        <w:t>疾病名称（中英文）：Sacahuiste中毒（Nolina texana Poisoning）</w:t>
      </w:r>
    </w:p>
    <w:p>
      <w:pPr>
        <w:spacing w:before="0" w:after="0" w:line="240" w:lineRule="auto"/>
        <w:jc w:val="left"/>
      </w:pPr>
      <w:r>
        <w:t>疾病症状：1.春季花期高发（仅buds/花/果实有毒）：厌食、抑郁、黄疸、尿色深黄；2.光敏性皮炎（青绿饲料充足时更明显），蹄部发紫；3.病程短，重症可因肝衰竭死亡。</w:t>
      </w:r>
    </w:p>
    <w:p>
      <w:pPr>
        <w:spacing w:before="0" w:after="0" w:line="240" w:lineRule="auto"/>
        <w:jc w:val="left"/>
      </w:pPr>
      <w:r>
        <w:t>诊断：1.病史调查：春季采食Sacahuiste植物；2.尸检：肝肿胀、坏死，胆囊扩张；3.鉴别诊断：排除其他春季植物中毒。</w:t>
      </w:r>
    </w:p>
    <w:p>
      <w:pPr>
        <w:spacing w:before="0" w:after="0" w:line="240" w:lineRule="auto"/>
        <w:jc w:val="left"/>
      </w:pPr>
      <w:r>
        <w:t>防治建议：1.治疗：无特效解毒剂，补液+保肝药物，避免阳光直射；2.预防：春季花期围栏隔离该植物；饲料短缺时补充青绿饲料，避免山羊被迫采食。</w:t>
      </w:r>
    </w:p>
    <w:p>
      <w:pPr>
        <w:spacing w:before="0" w:after="0" w:line="240" w:lineRule="auto"/>
        <w:jc w:val="left"/>
      </w:pPr>
    </w:p>
    <w:p>
      <w:pPr>
        <w:spacing w:before="0" w:after="0" w:line="240" w:lineRule="auto"/>
        <w:jc w:val="left"/>
      </w:pPr>
      <w:r>
        <w:t>编号（576）</w:t>
      </w:r>
    </w:p>
    <w:p>
      <w:pPr>
        <w:spacing w:before="0" w:after="0" w:line="240" w:lineRule="auto"/>
        <w:jc w:val="left"/>
      </w:pPr>
      <w:r>
        <w:t>疾病名称（中英文）：龙舌兰中毒（Lechuguilla Poisoning/Agave lecheguilla）</w:t>
      </w:r>
    </w:p>
    <w:p>
      <w:pPr>
        <w:spacing w:before="0" w:after="0" w:line="240" w:lineRule="auto"/>
        <w:jc w:val="left"/>
      </w:pPr>
      <w:r>
        <w:t>疾病症状：1.干旱春季高发：抑郁、厌食、黄疸，眼鼻黄色分泌物；2.特征性“大头肿”（面部/耳部水肿）、光敏性皮炎，重症昏迷；3.发病率5%30%，死亡率高。</w:t>
      </w:r>
    </w:p>
    <w:p>
      <w:pPr>
        <w:spacing w:before="0" w:after="0" w:line="240" w:lineRule="auto"/>
        <w:jc w:val="left"/>
      </w:pPr>
      <w:r>
        <w:t>诊断：1.病史调查：采食龙舌兰属植物；2.临床病理：血清肝酶升高，肝组织检出皂角素（毒素）；3.鉴别诊断：排除蒺藜中毒、Lantana中毒。</w:t>
      </w:r>
    </w:p>
    <w:p>
      <w:pPr>
        <w:spacing w:before="0" w:after="0" w:line="240" w:lineRule="auto"/>
        <w:jc w:val="left"/>
      </w:pPr>
      <w:r>
        <w:t>防治建议：1.治疗：口服活性炭，静脉补液，糖皮质激素缓解水肿；2.预防：清除牧场龙舌兰植株；干旱季节加强补饲，避免过度放牧。</w:t>
      </w:r>
    </w:p>
    <w:p>
      <w:pPr>
        <w:spacing w:before="0" w:after="0" w:line="240" w:lineRule="auto"/>
        <w:jc w:val="left"/>
      </w:pPr>
    </w:p>
    <w:p>
      <w:pPr>
        <w:spacing w:before="0" w:after="0" w:line="240" w:lineRule="auto"/>
        <w:jc w:val="left"/>
      </w:pPr>
      <w:r>
        <w:t>编号（577）</w:t>
      </w:r>
    </w:p>
    <w:p>
      <w:pPr>
        <w:spacing w:before="0" w:after="0" w:line="240" w:lineRule="auto"/>
        <w:jc w:val="left"/>
      </w:pPr>
      <w:r>
        <w:t>疾病名称（中英文）：黄曲霉毒素中毒（Aflatoxicosis）</w:t>
      </w:r>
    </w:p>
    <w:p>
      <w:pPr>
        <w:spacing w:before="0" w:after="0" w:line="240" w:lineRule="auto"/>
        <w:jc w:val="left"/>
      </w:pPr>
      <w:r>
        <w:t>疾病症状：1.幼羊易感：黄疸（最突出症状）、嗜睡、厌食、浆液性鼻漏；2.慢性型：消瘦、肝纤维化、产奶量骤降，病程57天，死亡率高；3.剖检可见肝质地坚硬、充血，胆囊积焦油样胆汁。</w:t>
      </w:r>
    </w:p>
    <w:p>
      <w:pPr>
        <w:spacing w:before="0" w:after="0" w:line="240" w:lineRule="auto"/>
        <w:jc w:val="left"/>
      </w:pPr>
      <w:r>
        <w:t>诊断：1.病原学：饲料/肝组织检测黄曲霉毒素B1；2.临床病理：血清肝酶（AST、GGT）升高，低蛋白血症；3.鉴别诊断：排除其他肝毒性疾病（如四氯化碳中毒）。</w:t>
      </w:r>
    </w:p>
    <w:p>
      <w:pPr>
        <w:spacing w:before="0" w:after="0" w:line="240" w:lineRule="auto"/>
        <w:jc w:val="left"/>
      </w:pPr>
      <w:r>
        <w:t>防治建议：1.治疗：无特效疗法，口服活性炭+补液，淘汰重症羊；2.预防：饲料干燥储存（防霉变），霉变饲料禁止饲喂；饲料添加霉菌毒素吸附剂（如活性炭）；哺乳期山羊避免接触霉变饲料（毒素可通过乳汁传播）。</w:t>
      </w:r>
    </w:p>
    <w:p>
      <w:pPr>
        <w:spacing w:before="0" w:after="0" w:line="240" w:lineRule="auto"/>
        <w:jc w:val="left"/>
      </w:pPr>
    </w:p>
    <w:p>
      <w:pPr>
        <w:spacing w:before="0" w:after="0" w:line="240" w:lineRule="auto"/>
        <w:jc w:val="left"/>
      </w:pPr>
      <w:r>
        <w:t>编号（578）</w:t>
      </w:r>
    </w:p>
    <w:p>
      <w:pPr>
        <w:spacing w:before="0" w:after="0" w:line="240" w:lineRule="auto"/>
        <w:jc w:val="left"/>
      </w:pPr>
      <w:r>
        <w:t>疾病名称（中英文）：Drechslera campanulata霉菌毒素中毒</w:t>
      </w:r>
    </w:p>
    <w:p>
      <w:pPr>
        <w:spacing w:before="0" w:after="0" w:line="240" w:lineRule="auto"/>
        <w:jc w:val="left"/>
      </w:pPr>
      <w:r>
        <w:t>疾病症状：1.采食污染绿燕麦后8天内发病：头颈部水肿、光敏性皮炎；2.腹泻、精神沉郁，死亡率3.5%；3.与燕麦表面真菌寄生相关，夏季潮湿环境高发。</w:t>
      </w:r>
    </w:p>
    <w:p>
      <w:pPr>
        <w:spacing w:before="0" w:after="0" w:line="240" w:lineRule="auto"/>
        <w:jc w:val="left"/>
      </w:pPr>
      <w:r>
        <w:t>诊断：1.病史调查：采食污染绿燕麦；2.病原学：饲料分离Drechslera campanulata真菌；3.鉴别诊断：排除蒺藜中毒、黄曲霉毒素中毒。</w:t>
      </w:r>
    </w:p>
    <w:p>
      <w:pPr>
        <w:spacing w:before="0" w:after="0" w:line="240" w:lineRule="auto"/>
        <w:jc w:val="left"/>
      </w:pPr>
      <w:r>
        <w:t>防治建议：1.治疗：移至阴凉处，外用抗菌药膏防皮肤感染，补液纠正脱水；2.预防：避免饲喂表面有真菌斑的绿燕麦；燕麦青贮前晾晒，降低湿度。</w:t>
      </w:r>
    </w:p>
    <w:p>
      <w:pPr>
        <w:spacing w:before="0" w:after="0" w:line="240" w:lineRule="auto"/>
        <w:jc w:val="left"/>
      </w:pPr>
    </w:p>
    <w:p>
      <w:pPr>
        <w:spacing w:before="0" w:after="0" w:line="240" w:lineRule="auto"/>
        <w:jc w:val="left"/>
      </w:pPr>
      <w:r>
        <w:t>编号（579）</w:t>
      </w:r>
    </w:p>
    <w:p>
      <w:pPr>
        <w:spacing w:before="0" w:after="0" w:line="240" w:lineRule="auto"/>
        <w:jc w:val="left"/>
      </w:pPr>
      <w:r>
        <w:t>疾病名称（中英文）：“硬黄肝”病（Hard Yellow Liver/Hepatic Fatty Cirrhosis）</w:t>
      </w:r>
    </w:p>
    <w:p>
      <w:pPr>
        <w:spacing w:before="0" w:after="0" w:line="240" w:lineRule="auto"/>
        <w:jc w:val="left"/>
      </w:pPr>
      <w:r>
        <w:t>疾病症状：1.慢性消瘦、神经症状（共济失调、昏迷），终末肝性脑病；2.剖检：肝脂肪变性+肝硬化，病因疑似Phomopsis真菌毒素；3.美国得克萨斯州西部高发，多见于放牧山羊。</w:t>
      </w:r>
    </w:p>
    <w:p>
      <w:pPr>
        <w:spacing w:before="0" w:after="0" w:line="240" w:lineRule="auto"/>
        <w:jc w:val="left"/>
      </w:pPr>
      <w:r>
        <w:t>诊断：1.临床症状+地域放牧史；2.尸检：肝质地坚硬、呈黄色，组织学可见脂肪变性和纤维化；3.鉴别诊断：排除黄曲霉毒素中毒、营养性脂肪肝。</w:t>
      </w:r>
    </w:p>
    <w:p>
      <w:pPr>
        <w:spacing w:before="0" w:after="0" w:line="240" w:lineRule="auto"/>
        <w:jc w:val="left"/>
      </w:pPr>
      <w:r>
        <w:t>防治建议：1.治疗：无特效疗法，对症护理（补液、低蛋白饮食），淘汰重症羊；2.预防：避免在疫区长期放牧，定期更换牧场；饲料添加维生素E（抗氧化），减少肝损伤。</w:t>
      </w:r>
    </w:p>
    <w:p>
      <w:pPr>
        <w:spacing w:before="0" w:after="0" w:line="240" w:lineRule="auto"/>
        <w:jc w:val="left"/>
      </w:pPr>
    </w:p>
    <w:p>
      <w:pPr>
        <w:spacing w:before="0" w:after="0" w:line="240" w:lineRule="auto"/>
        <w:jc w:val="left"/>
      </w:pPr>
      <w:r>
        <w:t>编号（580）</w:t>
      </w:r>
    </w:p>
    <w:p>
      <w:pPr>
        <w:spacing w:before="0" w:after="0" w:line="240" w:lineRule="auto"/>
        <w:jc w:val="left"/>
      </w:pPr>
      <w:r>
        <w:t>疾病名称（中英文）：肝纤维肉瘤（Hepatic Fibrosarcoma）</w:t>
      </w:r>
    </w:p>
    <w:p>
      <w:pPr>
        <w:spacing w:before="0" w:after="0" w:line="240" w:lineRule="auto"/>
        <w:jc w:val="left"/>
      </w:pPr>
      <w:r>
        <w:t>疾病症状：1.罕见，多为偶然发现（屠宰/尸检）；2.临床症状：慢性消瘦、黄疸（晚期），无特异性；3.可转移至肺，预后极差。</w:t>
      </w:r>
    </w:p>
    <w:p>
      <w:pPr>
        <w:spacing w:before="0" w:after="0" w:line="240" w:lineRule="auto"/>
        <w:jc w:val="left"/>
      </w:pPr>
      <w:r>
        <w:t>诊断：1.影像学：超声/CT检出肝内实性占位；2.组织活检：确诊纤维肉瘤细胞特征；3.鉴别诊断：排除肝脓肿、棘球蚴囊肿。</w:t>
      </w:r>
    </w:p>
    <w:p>
      <w:pPr>
        <w:spacing w:before="0" w:after="0" w:line="240" w:lineRule="auto"/>
        <w:jc w:val="left"/>
      </w:pPr>
      <w:r>
        <w:t>防治建议：1.治疗：早期手术切除（仅适用于贵重种羊），晚期建议安乐死；2.预防：淘汰病羊，避免近亲繁殖；减少肝损伤诱因（毒素、寄生虫感染）。</w:t>
      </w:r>
    </w:p>
    <w:p>
      <w:pPr>
        <w:spacing w:before="0" w:after="0" w:line="240" w:lineRule="auto"/>
        <w:jc w:val="left"/>
      </w:pPr>
    </w:p>
    <w:p>
      <w:pPr>
        <w:spacing w:before="0" w:after="0" w:line="240" w:lineRule="auto"/>
        <w:jc w:val="left"/>
      </w:pPr>
      <w:r>
        <w:t>编号（581）</w:t>
      </w:r>
    </w:p>
    <w:p>
      <w:pPr>
        <w:spacing w:before="0" w:after="0" w:line="240" w:lineRule="auto"/>
        <w:jc w:val="left"/>
      </w:pPr>
      <w:r>
        <w:t>疾病名称（中英文）：良性胆管瘤（Benign Cholangioma）</w:t>
      </w:r>
    </w:p>
    <w:p>
      <w:pPr>
        <w:spacing w:before="0" w:after="0" w:line="240" w:lineRule="auto"/>
        <w:jc w:val="left"/>
      </w:pPr>
      <w:r>
        <w:t>疾病症状：1.无症状，仅屠宰检疫时发现；2.剖检：肝内单发良性结节，无转移，对肝功能无影响。</w:t>
      </w:r>
    </w:p>
    <w:p>
      <w:pPr>
        <w:spacing w:before="0" w:after="0" w:line="240" w:lineRule="auto"/>
        <w:jc w:val="left"/>
      </w:pPr>
      <w:r>
        <w:t>诊断：1.尸检+组织活检：确诊良性胆管上皮增生；2.鉴别诊断：排除肝细胞癌、肝脓肿。</w:t>
      </w:r>
    </w:p>
    <w:p>
      <w:pPr>
        <w:spacing w:before="0" w:after="0" w:line="240" w:lineRule="auto"/>
        <w:jc w:val="left"/>
      </w:pPr>
      <w:r>
        <w:t>防治建议：1.治疗：无需治疗（良性病变）；2.预防：无特效措施，定期筛查种羊群肝影像学。</w:t>
      </w:r>
    </w:p>
    <w:p>
      <w:pPr>
        <w:spacing w:before="0" w:after="0" w:line="240" w:lineRule="auto"/>
        <w:jc w:val="left"/>
      </w:pPr>
    </w:p>
    <w:p>
      <w:pPr>
        <w:spacing w:before="0" w:after="0" w:line="240" w:lineRule="auto"/>
        <w:jc w:val="left"/>
      </w:pPr>
      <w:r>
        <w:t>编号（582）</w:t>
      </w:r>
    </w:p>
    <w:p>
      <w:pPr>
        <w:spacing w:before="0" w:after="0" w:line="240" w:lineRule="auto"/>
        <w:jc w:val="left"/>
      </w:pPr>
      <w:r>
        <w:t>疾病名称（中英文）：无转移型恶性胆管癌（Malignant Cholangiocarcinoma,Nonmetastatic）</w:t>
      </w:r>
    </w:p>
    <w:p>
      <w:pPr>
        <w:spacing w:before="0" w:after="0" w:line="240" w:lineRule="auto"/>
        <w:jc w:val="left"/>
      </w:pPr>
      <w:r>
        <w:t>疾病症状：1.临床症状：慢性消瘦、腹水（部分病例），无特异性；2.剖检：胆管局部恶性增生，无肺/肝内转移；3.预后优于转移性胆管癌，但仍需淘汰。</w:t>
      </w:r>
    </w:p>
    <w:p>
      <w:pPr>
        <w:spacing w:before="0" w:after="0" w:line="240" w:lineRule="auto"/>
        <w:jc w:val="left"/>
      </w:pPr>
      <w:r>
        <w:t>诊断：1.影像学：超声定位胆管占位；2.组织活检：确诊恶性胆管上皮细胞；3.鉴别诊断：排除良性胆管瘤、肝纤维肉瘤。</w:t>
      </w:r>
    </w:p>
    <w:p>
      <w:pPr>
        <w:spacing w:before="0" w:after="0" w:line="240" w:lineRule="auto"/>
        <w:jc w:val="left"/>
      </w:pPr>
      <w:r>
        <w:t>防治建议：1.治疗：手术切除病变胆管（难度高），建议淘汰；2.预防：淘汰患病羊及亲本；及时治疗胆管炎症（如吸虫感染），减少癌前病变。</w:t>
      </w:r>
    </w:p>
    <w:p>
      <w:pPr>
        <w:spacing w:before="0" w:after="0" w:line="240" w:lineRule="auto"/>
        <w:jc w:val="left"/>
      </w:pPr>
    </w:p>
    <w:p>
      <w:pPr>
        <w:spacing w:before="0" w:after="0" w:line="240" w:lineRule="auto"/>
        <w:jc w:val="left"/>
      </w:pPr>
      <w:r>
        <w:t>编号（583）</w:t>
      </w:r>
    </w:p>
    <w:p>
      <w:pPr>
        <w:spacing w:before="0" w:after="0" w:line="240" w:lineRule="auto"/>
        <w:jc w:val="left"/>
      </w:pPr>
      <w:r>
        <w:t>疾病名称（中英文）：马缨丹中毒（Lantana camara Poisoning）</w:t>
      </w:r>
    </w:p>
    <w:p>
      <w:pPr>
        <w:spacing w:before="0" w:after="0" w:line="240" w:lineRule="auto"/>
        <w:jc w:val="left"/>
      </w:pPr>
      <w:r>
        <w:t>疾病症状：1.特征性：便秘、黄疸、肝坏死，部分伴光敏性皮炎；2.临床症状：厌食、抑郁、鼻眼黄色分泌物，重症昏迷；3.干旱季节高发（山羊被迫采食），毒素为lantadenes。</w:t>
      </w:r>
    </w:p>
    <w:p>
      <w:pPr>
        <w:spacing w:before="0" w:after="0" w:line="240" w:lineRule="auto"/>
        <w:jc w:val="left"/>
      </w:pPr>
      <w:r>
        <w:t>诊断：1.病史调查：采食马缨丹植株；2.剖检：肝肿胀、呈黑褐色，胆囊扩张；3.鉴别诊断：排除龙舌兰中毒、蒺藜中毒。</w:t>
      </w:r>
    </w:p>
    <w:p>
      <w:pPr>
        <w:spacing w:before="0" w:after="0" w:line="240" w:lineRule="auto"/>
        <w:jc w:val="left"/>
      </w:pPr>
      <w:r>
        <w:t>防治建议：1.治疗：无特效解毒剂，口服活性炭+补液，避免阳光直射；2.预防：清除牧场马缨丹，严禁饲喂修剪枝叶；干旱季节补充青绿饲料，减少采食压力。</w:t>
      </w:r>
    </w:p>
    <w:p>
      <w:pPr>
        <w:spacing w:before="0" w:after="0" w:line="240" w:lineRule="auto"/>
        <w:jc w:val="left"/>
      </w:pPr>
    </w:p>
    <w:p>
      <w:pPr>
        <w:spacing w:before="0" w:after="0" w:line="240" w:lineRule="auto"/>
        <w:jc w:val="left"/>
      </w:pPr>
      <w:r>
        <w:t>编号（584）</w:t>
      </w:r>
    </w:p>
    <w:p>
      <w:pPr>
        <w:spacing w:before="0" w:after="0" w:line="240" w:lineRule="auto"/>
        <w:jc w:val="left"/>
      </w:pPr>
      <w:r>
        <w:t>疾病名称（中英文）：吡咯里西啶生物碱中毒（Pyrrolizidine Alkaloid Toxicity）</w:t>
      </w:r>
    </w:p>
    <w:p>
      <w:pPr>
        <w:spacing w:before="0" w:after="0" w:line="240" w:lineRule="auto"/>
        <w:jc w:val="left"/>
      </w:pPr>
      <w:r>
        <w:t>疾病症状：1.山羊耐受性高于牛/马，但长期采食仍发病：慢性消瘦、肝纤维化；2.无特异性症状，晚期可见腹水、黄疸；3.与采食千里光属（Senecio）、猪屎豆属（Crotalaria）植物相关。</w:t>
      </w:r>
    </w:p>
    <w:p>
      <w:pPr>
        <w:spacing w:before="0" w:after="0" w:line="240" w:lineRule="auto"/>
        <w:jc w:val="left"/>
      </w:pPr>
      <w:r>
        <w:t>诊断：1.病史调查：长期接触有毒植物；2.组织活检：肝组织可见巨细胞、门静脉纤维化；3.鉴别诊断：排除副结核病、慢性肝吸虫病。</w:t>
      </w:r>
    </w:p>
    <w:p>
      <w:pPr>
        <w:spacing w:before="0" w:after="0" w:line="240" w:lineRule="auto"/>
        <w:jc w:val="left"/>
      </w:pPr>
      <w:r>
        <w:t>防治建议：1.治疗：无特效疗法，淘汰重症羊；2.预防：清除牧场有毒植物，利用山羊清除牛/马不能采食的有毒植株（控制剂量）；避免长期单一放牧，定期更换牧场。</w:t>
      </w:r>
    </w:p>
    <w:p>
      <w:pPr>
        <w:spacing w:before="0" w:after="0" w:line="240" w:lineRule="auto"/>
        <w:jc w:val="left"/>
      </w:pPr>
    </w:p>
    <w:p>
      <w:pPr>
        <w:spacing w:before="0" w:after="0" w:line="240" w:lineRule="auto"/>
        <w:jc w:val="left"/>
      </w:pPr>
      <w:r>
        <w:t>编号（585）</w:t>
      </w:r>
    </w:p>
    <w:p>
      <w:pPr>
        <w:spacing w:before="0" w:after="0" w:line="240" w:lineRule="auto"/>
        <w:jc w:val="left"/>
      </w:pPr>
      <w:r>
        <w:t>疾病名称（中英文）：羽扇豆中毒（Lupinosis）</w:t>
      </w:r>
    </w:p>
    <w:p>
      <w:pPr>
        <w:spacing w:before="0" w:after="0" w:line="240" w:lineRule="auto"/>
        <w:jc w:val="left"/>
      </w:pPr>
      <w:r>
        <w:t>疾病症状：1.真菌（Diaporthe toxica）寄生羽扇豆引发：肝坏死、黄疸；2.临床症状：消瘦、精神沉郁，无特异性；3.欧洲、南非、澳大利亚高发，实验感染可复制疾病。</w:t>
      </w:r>
    </w:p>
    <w:p>
      <w:pPr>
        <w:spacing w:before="0" w:after="0" w:line="240" w:lineRule="auto"/>
        <w:jc w:val="left"/>
      </w:pPr>
      <w:r>
        <w:t>诊断：1.病原学：饲料/肝组织检测真菌毒素；2.剖检：肝实质坏死，伴胆管增生；3.鉴别诊断：排除黄曲霉毒素中毒、“硬黄肝”病。</w:t>
      </w:r>
    </w:p>
    <w:p>
      <w:pPr>
        <w:spacing w:before="0" w:after="0" w:line="240" w:lineRule="auto"/>
        <w:jc w:val="left"/>
      </w:pPr>
      <w:r>
        <w:t>防治建议：1.治疗：无特效疗法，对症护理（补液、保肝）；2.预防：避免饲喂发霉羽扇豆；羽扇豆青贮前晾晒，降低真菌污染风险。</w:t>
      </w:r>
    </w:p>
    <w:p>
      <w:pPr>
        <w:spacing w:before="0" w:after="0" w:line="240" w:lineRule="auto"/>
        <w:jc w:val="left"/>
      </w:pPr>
    </w:p>
    <w:p>
      <w:pPr>
        <w:spacing w:before="0" w:after="0" w:line="240" w:lineRule="auto"/>
        <w:jc w:val="left"/>
      </w:pPr>
      <w:r>
        <w:t>编号（586）</w:t>
      </w:r>
    </w:p>
    <w:p>
      <w:pPr>
        <w:spacing w:before="0" w:after="0" w:line="240" w:lineRule="auto"/>
        <w:jc w:val="left"/>
      </w:pPr>
      <w:r>
        <w:t>疾病名称（中英文）：山羊疱疹病毒性外阴阴道炎和龟头包皮炎（Caprine Herpesvirus Vulvovaginitis and Balanoposthitis）</w:t>
      </w:r>
    </w:p>
    <w:p>
      <w:pPr>
        <w:spacing w:before="0" w:after="0" w:line="240" w:lineRule="auto"/>
        <w:jc w:val="left"/>
      </w:pPr>
      <w:r>
        <w:t>疾病症状：1.外阴阴道炎（母羊）：外阴水肿、充血，初期少量血样分泌物，后转为黄灰色黏液分泌物，外阴和阴道黏膜出现多发性浅表糜烂，触诊疼痛，可能伴排尿困难；2.龟头包皮炎（公羊）：阴茎充血，龟头和包皮出现点状上皮糜烂，可能有包皮分泌物；3.无全身症状，lesions 2周内可自愈，但潜伏感染易复发（发情期应激诱发）。</w:t>
      </w:r>
    </w:p>
    <w:p>
      <w:pPr>
        <w:spacing w:before="0" w:after="0" w:line="240" w:lineRule="auto"/>
        <w:jc w:val="left"/>
      </w:pPr>
      <w:r>
        <w:t>诊断：1.病原学：阴道/包皮拭子分离山羊疱疹病毒1型（CpHV1）；2.血清学：病毒中和试验、ELISA检测抗体（需排除与牛疱疹病毒的交叉反应）；3.分子诊断：RTPCR检测病毒核酸（特异性高）；4.鉴别诊断：排除支原体性外阴阴道炎、溃疡性外阴炎。</w:t>
      </w:r>
    </w:p>
    <w:p>
      <w:pPr>
        <w:spacing w:before="0" w:after="0" w:line="240" w:lineRule="auto"/>
        <w:jc w:val="left"/>
      </w:pPr>
      <w:r>
        <w:t>防治建议：1.治疗：无特效疗法，对症护理（清洁患处），预防性使用抗生素防继发感染；人用抗病毒药西多福韦阴道给药可减少病毒排泄；2.预防：性传播防控：分离阳性羊，仅用血清学阴性公羊配种，幼羊断奶后单独饲养；种群净化：定期血清检测，淘汰阳性个体，不引入未检疫羊；疫苗：无商用疫苗，实验性灭活疫苗可减轻症状。</w:t>
      </w:r>
    </w:p>
    <w:p>
      <w:pPr>
        <w:spacing w:before="0" w:after="0" w:line="240" w:lineRule="auto"/>
        <w:jc w:val="left"/>
      </w:pPr>
    </w:p>
    <w:p>
      <w:pPr>
        <w:spacing w:before="0" w:after="0" w:line="240" w:lineRule="auto"/>
        <w:jc w:val="left"/>
      </w:pPr>
      <w:r>
        <w:t>编号（587）</w:t>
      </w:r>
    </w:p>
    <w:p>
      <w:pPr>
        <w:spacing w:before="0" w:after="0" w:line="240" w:lineRule="auto"/>
        <w:jc w:val="left"/>
      </w:pPr>
      <w:r>
        <w:t>疾病名称（中英文）：溃疡性龟头包皮炎（Ulcerative Posthitis）</w:t>
      </w:r>
    </w:p>
    <w:p>
      <w:pPr>
        <w:spacing w:before="0" w:after="0" w:line="240" w:lineRule="auto"/>
        <w:jc w:val="left"/>
      </w:pPr>
      <w:r>
        <w:t>疾病症状：1.多见于去势公山羊，高蛋白饮食诱发：包皮肿胀、炎症，皮肤出现痂皮或溃疡，严重时包皮口狭窄或闭锁，导致排尿困难（努责、踢腹、弓背）；2.包皮内积尿，挤压可流出分泌物，可能继发蝇蛆病；3.无全身症状，重症可因尿毒血症死亡。</w:t>
      </w:r>
    </w:p>
    <w:p>
      <w:pPr>
        <w:spacing w:before="0" w:after="0" w:line="240" w:lineRule="auto"/>
        <w:jc w:val="left"/>
      </w:pPr>
      <w:r>
        <w:t>诊断：1.病原学：包皮腔拭子分离Corynebacterium renale（能水解尿素产生氨，刺激黏膜）；2.临床诊断：去势公山羊+高蛋白饮食史+包皮肿胀溃疡；3.鉴别诊断：排除传染性脓疱性皮炎、尿石症。</w:t>
      </w:r>
    </w:p>
    <w:p>
      <w:pPr>
        <w:spacing w:before="0" w:after="0" w:line="240" w:lineRule="auto"/>
        <w:jc w:val="left"/>
      </w:pPr>
      <w:r>
        <w:t>防治建议：1.治疗：调整饮食：停用高蛋饲料，降低日粮蛋白水平；局部处理：清理痂皮，用乳腺炎输注管向包皮腔注入青霉素/头孢类抗生素，每日1次；全身治疗：肌内注射青霉素类抗生素（药物经尿液排泄发挥局部作用）；重症：ventral切开包皮引流；2.预防：控制日粮蛋白（避免超过营养需求），去势公山羊尤其注意；修剪包皮周围毛发，减少尿液积聚；避免长期单一饲喂高蛋白灌木（如金合欢）。</w:t>
      </w:r>
    </w:p>
    <w:p>
      <w:pPr>
        <w:spacing w:before="0" w:after="0" w:line="240" w:lineRule="auto"/>
        <w:jc w:val="left"/>
      </w:pPr>
    </w:p>
    <w:p>
      <w:pPr>
        <w:spacing w:before="0" w:after="0" w:line="240" w:lineRule="auto"/>
        <w:jc w:val="left"/>
      </w:pPr>
      <w:r>
        <w:t>编号（588）</w:t>
      </w:r>
    </w:p>
    <w:p>
      <w:pPr>
        <w:spacing w:before="0" w:after="0" w:line="240" w:lineRule="auto"/>
        <w:jc w:val="left"/>
      </w:pPr>
      <w:r>
        <w:t>疾病名称（中英文）：阻塞性尿石症（Obstructive Urolithiasis）</w:t>
      </w:r>
    </w:p>
    <w:p>
      <w:pPr>
        <w:spacing w:before="0" w:after="0" w:line="240" w:lineRule="auto"/>
        <w:jc w:val="left"/>
      </w:pPr>
      <w:r>
        <w:t>疾病症状：1.公山羊（尤其去势公山羊）高发：初期尾部抽搐、频繁努责排尿，仅排出少量血尿或结晶，腹部按压可见直肠脱出倾向；2.进展期：排尿完全阻塞，腹围增大（膀胱破裂时），会阴部或包皮区皮下水肿（尿道破裂时）；3.终末期：尿毒血症，表现为厌食、虚弱、抑郁、昏迷，病程25天。</w:t>
      </w:r>
    </w:p>
    <w:p>
      <w:pPr>
        <w:spacing w:before="0" w:after="0" w:line="240" w:lineRule="auto"/>
        <w:jc w:val="left"/>
      </w:pPr>
      <w:r>
        <w:t>诊断：1.血液生化：血尿素氮（BUN）、肌酐显著升高，高钾血症、低氯性代谢性碱中毒；2.影像学：超声可检出膀胱/尿道结石（比X光更可靠），尿道造影（经膀胱造瘘管顺行造影）明确阻塞部位；3.尿液检查：尿沉渣可见大量结晶（磷酸钙、磷酸铵镁为主）；4.鉴别诊断：排除直肠阻塞、溃疡性龟头包皮炎。</w:t>
      </w:r>
    </w:p>
    <w:p>
      <w:pPr>
        <w:spacing w:before="0" w:after="0" w:line="240" w:lineRule="auto"/>
        <w:jc w:val="left"/>
      </w:pPr>
      <w:r>
        <w:t>防治建议：1.治疗：保守治疗：镇静后外露阴茎，切除尿道突（结石常见滞留部位），生理盐水冲洗尿道；口服或静脉补液，纠正电解质紊乱；手术治疗：去势公山羊可行会阴尿道造口术、阴茎切除术；种公羊首选膀胱造瘘管植入术（保留繁殖功能）；2.预防：饮食调整：控制钙磷比（2:1至2.5:1），避免高磷谷物饲料，减少颗粒料饲喂；酸化尿液：日粮添加0.5%1%氯化铵（200300mg/kg体重/天），降低尿pH；增加饮水：保证清洁饮水充足，日粮添加3%5%食盐促进饮水；延迟去势：避免早期去势导致阴茎发育不良，尿道管腔狭窄。</w:t>
      </w:r>
    </w:p>
    <w:p>
      <w:pPr>
        <w:spacing w:before="0" w:after="0" w:line="240" w:lineRule="auto"/>
        <w:jc w:val="left"/>
      </w:pPr>
    </w:p>
    <w:p>
      <w:pPr>
        <w:spacing w:before="0" w:after="0" w:line="240" w:lineRule="auto"/>
        <w:jc w:val="left"/>
      </w:pPr>
      <w:r>
        <w:t>编号（589）</w:t>
      </w:r>
    </w:p>
    <w:p>
      <w:pPr>
        <w:spacing w:before="0" w:after="0" w:line="240" w:lineRule="auto"/>
        <w:jc w:val="left"/>
      </w:pPr>
      <w:r>
        <w:t>疾病名称（中英文）：草酸中毒（Oxalate Toxicity）</w:t>
      </w:r>
    </w:p>
    <w:p>
      <w:pPr>
        <w:spacing w:before="0" w:after="0" w:line="240" w:lineRule="auto"/>
        <w:jc w:val="left"/>
      </w:pPr>
      <w:r>
        <w:t>疾病症状：1.急性中毒：采食含草酸植物（如猪毛菜、酢浆草）后数小时发病，表现为肌肉震颤、共济失调、兴奋不安，随后虚弱、卧地、角弓反张，终末昏迷；2.核心病变：低钙血症（血清钙降低50%），肾损伤（肾小管内草酸钙结晶沉积），可能伴腹泻；3.乙二醇中毒（代谢产生草酸）：额外出现多饮、便秘、角膜浑浊、后肢共济失调，5天内可出现惊厥、失明。</w:t>
      </w:r>
    </w:p>
    <w:p>
      <w:pPr>
        <w:spacing w:before="0" w:after="0" w:line="240" w:lineRule="auto"/>
        <w:jc w:val="left"/>
      </w:pPr>
      <w:r>
        <w:t>诊断：1.病史调查：确认采食含草酸植物或乙二醇接触史；2.临床病理：低钙血症、高磷血症，血尿素氮和肌酐升高（肾损伤）；3.尸检诊断：肾肿大水肿，皮质呈黄绿色条纹状，肾小管内可见双折射草酸钙结晶；4.鉴别诊断：排除低钙血症、其他肾毒性植物中毒。</w:t>
      </w:r>
    </w:p>
    <w:p>
      <w:pPr>
        <w:spacing w:before="0" w:after="0" w:line="240" w:lineRule="auto"/>
        <w:jc w:val="left"/>
      </w:pPr>
      <w:r>
        <w:t>防治建议：1.治疗：紧急补钙：皮下注射50100ml钙硼葡萄糖酸盐，缓解低钙神经症状；补液利尿：静脉输注生理盐水，促进草酸排泄，保护肾功能；乙二醇中毒：口服活性炭（0.752.0g/kg体重），静脉输注碳酸氢钠纠正酸中毒；2.预防：清除牧场含草酸植物（如猪毛菜、大黄、菠菜），避免饲喂花园修剪枝叶；放牧含草酸植物的牧场时，补充钙源（如磷酸二钙），促进肠道内草酸与钙结合排出；妥善存放防冻液（乙二醇），避免山羊误食。</w:t>
      </w:r>
    </w:p>
    <w:p>
      <w:pPr>
        <w:spacing w:before="0" w:after="0" w:line="240" w:lineRule="auto"/>
        <w:jc w:val="left"/>
      </w:pPr>
    </w:p>
    <w:p>
      <w:pPr>
        <w:spacing w:before="0" w:after="0" w:line="240" w:lineRule="auto"/>
        <w:jc w:val="left"/>
      </w:pPr>
      <w:r>
        <w:t>编号（590）</w:t>
      </w:r>
    </w:p>
    <w:p>
      <w:pPr>
        <w:spacing w:before="0" w:after="0" w:line="240" w:lineRule="auto"/>
        <w:jc w:val="left"/>
      </w:pPr>
      <w:r>
        <w:t>疾病名称（中英文）：橡树中毒（Oak Poisoning）</w:t>
      </w:r>
    </w:p>
    <w:p>
      <w:pPr>
        <w:spacing w:before="0" w:after="0" w:line="240" w:lineRule="auto"/>
        <w:jc w:val="left"/>
      </w:pPr>
      <w:r>
        <w:t>疾病症状：1.山羊抵抗力显著高于牛羊，自然发病罕见；2.症状：采食大量橡树幼叶、嫩芽或橡子后，出现腹痛、便秘，后转为出血性腹泻，伴精神沉郁、虚弱，重症可因肾损伤引发尿毒血症；3.实验性饲喂可复制胃肠不适和肾损伤症状。</w:t>
      </w:r>
    </w:p>
    <w:p>
      <w:pPr>
        <w:spacing w:before="0" w:after="0" w:line="240" w:lineRule="auto"/>
        <w:jc w:val="left"/>
      </w:pPr>
      <w:r>
        <w:t>诊断：1.病史调查：确认橡树采食史；2.尸检诊断：肾肿大、肾小管坏死，胃肠黏膜炎症出血；3.鉴别诊断：排除其他胃肠毒性植物中毒、沙门氏菌病。</w:t>
      </w:r>
    </w:p>
    <w:p>
      <w:pPr>
        <w:spacing w:before="0" w:after="0" w:line="240" w:lineRule="auto"/>
        <w:jc w:val="left"/>
      </w:pPr>
      <w:r>
        <w:t>防治建议：1.治疗：立即脱离污染牧场，口服矿物油或硫酸镁导泻，清除胃肠内残留毒素；静脉补液纠正脱水和酸中毒，对症使用止血药；2.预防：避免在橡树密集区域放牧，尤其春季（幼叶）和秋季（橡子）；饲料短缺时补充干草，避免山羊被迫采食橡树。</w:t>
      </w:r>
    </w:p>
    <w:p>
      <w:pPr>
        <w:spacing w:before="0" w:after="0" w:line="240" w:lineRule="auto"/>
        <w:jc w:val="left"/>
      </w:pPr>
    </w:p>
    <w:p>
      <w:pPr>
        <w:spacing w:before="0" w:after="0" w:line="240" w:lineRule="auto"/>
        <w:jc w:val="left"/>
      </w:pPr>
      <w:r>
        <w:t>编号（591）</w:t>
      </w:r>
    </w:p>
    <w:p>
      <w:pPr>
        <w:spacing w:before="0" w:after="0" w:line="240" w:lineRule="auto"/>
        <w:jc w:val="left"/>
      </w:pPr>
      <w:r>
        <w:t>疾病名称（中英文）：肾上腺皮质腺瘤（Adrenal Cortical Adenoma）</w:t>
      </w:r>
    </w:p>
    <w:p>
      <w:pPr>
        <w:spacing w:before="0" w:after="0" w:line="240" w:lineRule="auto"/>
        <w:jc w:val="left"/>
      </w:pPr>
      <w:r>
        <w:t>疾病症状：1.多见于4.5岁以上去势公山羊（安哥拉山羊高发），母羊和intact公羊罕见；2.多为亚临床感染，仅尸检发现，少数病例可能伴乳房肿大、泌乳（雌激素分泌异常）；3.无特征性临床症状，不影响健康和生产。</w:t>
      </w:r>
    </w:p>
    <w:p>
      <w:pPr>
        <w:spacing w:before="0" w:after="0" w:line="240" w:lineRule="auto"/>
        <w:jc w:val="left"/>
      </w:pPr>
      <w:r>
        <w:t>诊断：1.尸检诊断：肾上腺可见结节状肿瘤（左侧肾上腺更常见），组织学可见皮质细胞增生；2.鉴别诊断：排除乳腺肿瘤、垂体腺瘤。</w:t>
      </w:r>
    </w:p>
    <w:p>
      <w:pPr>
        <w:spacing w:before="0" w:after="0" w:line="240" w:lineRule="auto"/>
        <w:jc w:val="left"/>
      </w:pPr>
      <w:r>
        <w:t>防治建议：1.治疗：无临床症状无需治疗，罕见影响健康；2.预防：无特效措施，去势公山羊种群定期监测，避免近亲繁殖。</w:t>
      </w:r>
    </w:p>
    <w:p>
      <w:pPr>
        <w:spacing w:before="0" w:after="0" w:line="240" w:lineRule="auto"/>
        <w:jc w:val="left"/>
      </w:pPr>
    </w:p>
    <w:p>
      <w:pPr>
        <w:spacing w:before="0" w:after="0" w:line="240" w:lineRule="auto"/>
        <w:jc w:val="left"/>
      </w:pPr>
      <w:r>
        <w:t>编号（592）</w:t>
      </w:r>
    </w:p>
    <w:p>
      <w:pPr>
        <w:spacing w:before="0" w:after="0" w:line="240" w:lineRule="auto"/>
        <w:jc w:val="left"/>
      </w:pPr>
      <w:r>
        <w:t>疾病名称（中英文）：先天性尿道异常（Congenital Urethral Abnormalities）</w:t>
      </w:r>
    </w:p>
    <w:p>
      <w:pPr>
        <w:spacing w:before="0" w:after="0" w:line="240" w:lineRule="auto"/>
        <w:jc w:val="left"/>
      </w:pPr>
      <w:r>
        <w:t>疾病症状：1.包括尿道闭锁、尿道下裂、尿道憩室，多见于新生公羔，常伴两性畸形；2.症状：排尿困难、尿失禁（尿道下裂），包皮腹侧局灶性肿胀（尿道憩室），尿液积聚于憩室内；3.重症可因尿潴留引发膀胱破裂。</w:t>
      </w:r>
    </w:p>
    <w:p>
      <w:pPr>
        <w:spacing w:before="0" w:after="0" w:line="240" w:lineRule="auto"/>
        <w:jc w:val="left"/>
      </w:pPr>
      <w:r>
        <w:t>诊断：1.临床症状+影像学：尿道造影确认异常类型（如憩室、闭锁部位）；2.鉴别诊断：排除后天性尿道损伤、尿石症。</w:t>
      </w:r>
    </w:p>
    <w:p>
      <w:pPr>
        <w:spacing w:before="0" w:after="0" w:line="240" w:lineRule="auto"/>
        <w:jc w:val="left"/>
      </w:pPr>
      <w:r>
        <w:t>防治建议：1.治疗：手术矫正（如尿道憩室修补、尿道成形术），重症羔羊建议安乐死；2.预防：淘汰产病羔母羊，避免近亲繁殖，孕羊避免接触致畸因素（有毒植物、化学毒物）。</w:t>
      </w:r>
    </w:p>
    <w:p>
      <w:pPr>
        <w:spacing w:before="0" w:after="0" w:line="240" w:lineRule="auto"/>
        <w:jc w:val="left"/>
      </w:pPr>
    </w:p>
    <w:p>
      <w:pPr>
        <w:spacing w:before="0" w:after="0" w:line="240" w:lineRule="auto"/>
        <w:jc w:val="left"/>
      </w:pPr>
      <w:r>
        <w:t>编号（593）</w:t>
      </w:r>
    </w:p>
    <w:p>
      <w:pPr>
        <w:spacing w:before="0" w:after="0" w:line="240" w:lineRule="auto"/>
        <w:jc w:val="left"/>
      </w:pPr>
      <w:r>
        <w:t>疾病名称（中英文）：衣原体病（Chlamydiosis）</w:t>
      </w:r>
    </w:p>
    <w:p>
      <w:pPr>
        <w:spacing w:before="0" w:after="0" w:line="240" w:lineRule="auto"/>
        <w:jc w:val="left"/>
      </w:pPr>
      <w:r>
        <w:t>疾病症状：1.妊娠后期（最后2个月，尤其最后2周）流产，初产母羊易感，新疫区全年龄段母羊均可能发病；2.胎儿多新鲜，部分产弱羔或死胎，母羊无明显全身症状，极少胎衣不下；3.胎盘病变：绒毛叶及绒毛叶间组织增厚、坏死，表面有棕褐色渗出物。</w:t>
      </w:r>
    </w:p>
    <w:p>
      <w:pPr>
        <w:spacing w:before="0" w:after="0" w:line="240" w:lineRule="auto"/>
        <w:jc w:val="left"/>
      </w:pPr>
      <w:r>
        <w:t>诊断：1.病原学：胎盘/胎儿组织涂片（姬姆萨、Stamp染色）检出胞内原体；2.血清学：补体结合试验（CF）滴度≥1:80，或双份血清滴度升高；3.病理：胎盘绒毛膜上皮坏死、血管炎，胎儿肝可能有局灶性坏死；4.鉴别诊断：排除Q热、弓形虫病。</w:t>
      </w:r>
    </w:p>
    <w:p>
      <w:pPr>
        <w:spacing w:before="0" w:after="0" w:line="240" w:lineRule="auto"/>
        <w:jc w:val="left"/>
      </w:pPr>
      <w:r>
        <w:t>防治建议：1.治疗：全群孕羊肌注长效土霉素（20mg/kg，每1014天1次），抑制病原体扩散；2.预防：引种检疫，隔离阳性个体，流产母羊隔离至阴道分泌物停止；全群（含公羊）配种前接种绵羊衣原体疫苗，每年加强1次；handlers戴手套接触流产产物（人畜共患病，可致人类流产）。</w:t>
      </w:r>
    </w:p>
    <w:p>
      <w:pPr>
        <w:spacing w:before="0" w:after="0" w:line="240" w:lineRule="auto"/>
        <w:jc w:val="left"/>
      </w:pPr>
    </w:p>
    <w:p>
      <w:pPr>
        <w:spacing w:before="0" w:after="0" w:line="240" w:lineRule="auto"/>
        <w:jc w:val="left"/>
      </w:pPr>
      <w:r>
        <w:t>编号（594）</w:t>
      </w:r>
    </w:p>
    <w:p>
      <w:pPr>
        <w:spacing w:before="0" w:after="0" w:line="240" w:lineRule="auto"/>
        <w:jc w:val="left"/>
      </w:pPr>
      <w:r>
        <w:t>疾病名称（中英文）：Q热（Q Fever）</w:t>
      </w:r>
    </w:p>
    <w:p>
      <w:pPr>
        <w:spacing w:before="0" w:after="0" w:line="240" w:lineRule="auto"/>
        <w:jc w:val="left"/>
      </w:pPr>
      <w:r>
        <w:t>疾病症状：1.妊娠后期流产或死产，母羊无明显全身症状；2.胎盘病变典型：绒毛叶及绒毛叶间组织增厚、坏死、矿化，表面有大量渗出物；3.可通过吸入粉尘传播，疫区易爆发流产风暴。</w:t>
      </w:r>
    </w:p>
    <w:p>
      <w:pPr>
        <w:spacing w:before="0" w:after="0" w:line="240" w:lineRule="auto"/>
        <w:jc w:val="left"/>
      </w:pPr>
      <w:r>
        <w:t>诊断：1.病原学：胎盘涂片（Gimenez染色）检出类柯克斯体（酸fast，比衣原体略大）；2.血清学：补体结合试验滴度≥1:8，或ELISA检测抗体；3.病理：胎盘滋养层细胞内大量病原体，胎儿组织少见病变；4.鉴别诊断：排除衣原体病（胎盘血管炎更明显）。</w:t>
      </w:r>
    </w:p>
    <w:p>
      <w:pPr>
        <w:spacing w:before="0" w:after="0" w:line="240" w:lineRule="auto"/>
        <w:jc w:val="left"/>
      </w:pPr>
      <w:r>
        <w:t>防治建议：1.治疗：孕羊肌注四环素类抗生素，控制继发感染；2.预防：销毁流产胎儿和胎盘（焚烧/深埋），圈舍用70%乙醇或季铵盐消毒剂消毒；避免饲喂地面污染饲料，handlers戴口罩和手套（人畜共患病，可致人类发热/流产）；疫区可接种Phase I灭活疫苗（法国商用疫苗Coxevac®）。</w:t>
      </w:r>
    </w:p>
    <w:p>
      <w:pPr>
        <w:spacing w:before="0" w:after="0" w:line="240" w:lineRule="auto"/>
        <w:jc w:val="left"/>
      </w:pPr>
    </w:p>
    <w:p>
      <w:pPr>
        <w:spacing w:before="0" w:after="0" w:line="240" w:lineRule="auto"/>
        <w:jc w:val="left"/>
      </w:pPr>
      <w:r>
        <w:t>编号（595）</w:t>
      </w:r>
    </w:p>
    <w:p>
      <w:pPr>
        <w:spacing w:before="0" w:after="0" w:line="240" w:lineRule="auto"/>
        <w:jc w:val="left"/>
      </w:pPr>
      <w:r>
        <w:t>疾病名称（中英文）：布鲁氏菌病（Brucellosis）</w:t>
      </w:r>
    </w:p>
    <w:p>
      <w:pPr>
        <w:spacing w:before="0" w:after="0" w:line="240" w:lineRule="auto"/>
        <w:jc w:val="left"/>
      </w:pPr>
      <w:r>
        <w:t>疾病症状：1.妊娠中晚期流产，新疫区爆发流产风暴，endemic区多为散发性流产；2.母羊流产后可能伴发子宫炎，公羊可能出现睾丸炎/附睾炎；3.胎儿和胎盘污染严重，病原体可通过乳汁、尿液长期排出。</w:t>
      </w:r>
    </w:p>
    <w:p>
      <w:pPr>
        <w:spacing w:before="0" w:after="0" w:line="240" w:lineRule="auto"/>
        <w:jc w:val="left"/>
      </w:pPr>
      <w:r>
        <w:t>诊断：1.病原学：胎儿、胎盘或阴道分泌物分离布鲁氏菌（需选择性培养基）；2.血清学：凝集试验、竞争ELISA（避免与耶尔森菌交叉反应）；3.鉴别诊断：排除其他流产病因（如衣原体病、弓形虫病）。</w:t>
      </w:r>
    </w:p>
    <w:p>
      <w:pPr>
        <w:spacing w:before="0" w:after="0" w:line="240" w:lineRule="auto"/>
        <w:jc w:val="left"/>
      </w:pPr>
      <w:r>
        <w:t>防治建议：1.治疗：贵重个体可尝试长效土霉素（25mg/kg IM，隔天1次，连用4周）+链霉素（20mg/kg IM，隔天1次，连用2周），常规建议淘汰；2.预防：无疫区扑杀全群感染羊，疫区实施“检测淘汰”；36月龄羔羊接种B.melitensis Rev 1疫苗（皮下/结膜接种，孕羊禁用）；handlers做好防护（人畜共患病，可致马尔他热）。</w:t>
      </w:r>
    </w:p>
    <w:p>
      <w:pPr>
        <w:spacing w:before="0" w:after="0" w:line="240" w:lineRule="auto"/>
        <w:jc w:val="left"/>
      </w:pPr>
    </w:p>
    <w:p>
      <w:pPr>
        <w:spacing w:before="0" w:after="0" w:line="240" w:lineRule="auto"/>
        <w:jc w:val="left"/>
      </w:pPr>
      <w:r>
        <w:t>编号（596）</w:t>
      </w:r>
    </w:p>
    <w:p>
      <w:pPr>
        <w:spacing w:before="0" w:after="0" w:line="240" w:lineRule="auto"/>
        <w:jc w:val="left"/>
      </w:pPr>
      <w:r>
        <w:t>疾病名称（中英文）：弓形虫病（Toxoplasmosis）</w:t>
      </w:r>
    </w:p>
    <w:p>
      <w:pPr>
        <w:spacing w:before="0" w:after="0" w:line="240" w:lineRule="auto"/>
        <w:jc w:val="left"/>
      </w:pPr>
      <w:r>
        <w:t>疾病症状：1.妊娠早期感染致胚胎死亡吸收，中后期感染致流产、死胎、木乃伊胎或弱羔；2.胎盘特征：绒毛叶有白色矿物化小病灶，绒毛叶间组织正常；3.母羊感染后可能出现短暂发热，后续妊娠多获免疫力。</w:t>
      </w:r>
    </w:p>
    <w:p>
      <w:pPr>
        <w:spacing w:before="0" w:after="0" w:line="240" w:lineRule="auto"/>
        <w:jc w:val="left"/>
      </w:pPr>
      <w:r>
        <w:t>诊断：1.病原学：胎儿血清检测IgM抗体（孕60天后胎儿具备免疫能力）；2.病理：胎盘绒毛叶矿物化病灶，胎儿脑可见非化脓性脑炎；3.血清学：母羊双份血清抗体滴度升高，排除既往感染；4.鉴别诊断：排除新孢子虫病（免疫组化区分）。</w:t>
      </w:r>
    </w:p>
    <w:p>
      <w:pPr>
        <w:spacing w:before="0" w:after="0" w:line="240" w:lineRule="auto"/>
        <w:jc w:val="left"/>
      </w:pPr>
      <w:r>
        <w:t>防治建议：1.治疗：无特效疗法，流产后全群饲喂地考喹酯（2mg/kg/天）预防；2.预防：禁止猫接触饲料和饮水（猫为终末宿主），定期给猫驱虫；饲料加盖储存，避免猫粪污染；后备母羊配种前暴露于污染环境，诱导主动免疫。</w:t>
      </w:r>
    </w:p>
    <w:p>
      <w:pPr>
        <w:spacing w:before="0" w:after="0" w:line="240" w:lineRule="auto"/>
        <w:jc w:val="left"/>
      </w:pPr>
    </w:p>
    <w:p>
      <w:pPr>
        <w:spacing w:before="0" w:after="0" w:line="240" w:lineRule="auto"/>
        <w:jc w:val="left"/>
      </w:pPr>
      <w:r>
        <w:t>编号（597）</w:t>
      </w:r>
    </w:p>
    <w:p>
      <w:pPr>
        <w:spacing w:before="0" w:after="0" w:line="240" w:lineRule="auto"/>
        <w:jc w:val="left"/>
      </w:pPr>
      <w:r>
        <w:t>疾病名称（中英文）：弯曲杆菌病（Campylobacteriosis）</w:t>
      </w:r>
    </w:p>
    <w:p>
      <w:pPr>
        <w:spacing w:before="0" w:after="0" w:line="240" w:lineRule="auto"/>
        <w:jc w:val="left"/>
      </w:pPr>
      <w:r>
        <w:t>疾病症状：1.妊娠后期流产，部分胎儿肝有明显坏死灶；2.胎盘水肿，绒毛叶坏死，母羊可能伴发腹泻；3.病原体主要为空肠弯曲杆菌，可通过粪便传播。</w:t>
      </w:r>
    </w:p>
    <w:p>
      <w:pPr>
        <w:spacing w:before="0" w:after="0" w:line="240" w:lineRule="auto"/>
        <w:jc w:val="left"/>
      </w:pPr>
      <w:r>
        <w:t>诊断：1.病原学：胎儿胃内容物或胎盘涂片检出革兰氏阴性弯曲杆菌（需微需氧培养）；2.血清学：凝集试验检测抗体；3.鉴别诊断：排除沙门氏菌病、衣原体病。</w:t>
      </w:r>
    </w:p>
    <w:p>
      <w:pPr>
        <w:spacing w:before="0" w:after="0" w:line="240" w:lineRule="auto"/>
        <w:jc w:val="left"/>
      </w:pPr>
      <w:r>
        <w:t>防治建议：1.治疗：全群肌注四环素类抗生素，控制流产风暴；2.预防：隔离流产母羊，销毁胎儿和胎盘；接种绵羊双价弯曲杆菌疫苗，孕羊配种前免疫；避免饲料粪便污染，handlers注意饮食卫生（人畜共患病，可致腹泻）。</w:t>
      </w:r>
    </w:p>
    <w:p>
      <w:pPr>
        <w:spacing w:before="0" w:after="0" w:line="240" w:lineRule="auto"/>
        <w:jc w:val="left"/>
      </w:pPr>
    </w:p>
    <w:p>
      <w:pPr>
        <w:spacing w:before="0" w:after="0" w:line="240" w:lineRule="auto"/>
        <w:jc w:val="left"/>
      </w:pPr>
      <w:r>
        <w:t>编号（598）</w:t>
      </w:r>
    </w:p>
    <w:p>
      <w:pPr>
        <w:spacing w:before="0" w:after="0" w:line="240" w:lineRule="auto"/>
        <w:jc w:val="left"/>
      </w:pPr>
      <w:r>
        <w:t>疾病名称（中英文）：阿卡班病（Akabane Virus Infection）</w:t>
      </w:r>
    </w:p>
    <w:p>
      <w:pPr>
        <w:spacing w:before="0" w:after="0" w:line="240" w:lineRule="auto"/>
        <w:jc w:val="left"/>
      </w:pPr>
      <w:r>
        <w:t>疾病症状：1.母羊感染无明显症状，胎儿先天性畸形：关节挛缩、脑积水、无脑畸形；2.妊娠3050天感染风险最高，后期感染无异常，新生羔多因畸形无法存活；3.蚊虫传播，热带/亚热带地区高发。</w:t>
      </w:r>
    </w:p>
    <w:p>
      <w:pPr>
        <w:spacing w:before="0" w:after="0" w:line="240" w:lineRule="auto"/>
        <w:jc w:val="left"/>
      </w:pPr>
      <w:r>
        <w:t>诊断：1.血清学：胎儿脐血或初乳前血清中和试验滴度≥1:2；2.病理：胎儿脑组织水肿、脊髓腹角神经元变性，肌肉纤维化；3.鉴别诊断：排除努比亚山羊β甘露糖苷酶缺乏症（无脑积水）。</w:t>
      </w:r>
    </w:p>
    <w:p>
      <w:pPr>
        <w:spacing w:before="0" w:after="0" w:line="240" w:lineRule="auto"/>
        <w:jc w:val="left"/>
      </w:pPr>
      <w:r>
        <w:t>防治建议：1.治疗：无特效疗法，畸形羔建议安乐死；2.预防：流行区孕前接种灭活疫苗；灭蠓、蚊虫（主要传播媒介），避免孕羊蚊虫活跃期放牧。</w:t>
      </w:r>
    </w:p>
    <w:p>
      <w:pPr>
        <w:spacing w:before="0" w:after="0" w:line="240" w:lineRule="auto"/>
        <w:jc w:val="left"/>
      </w:pPr>
    </w:p>
    <w:p>
      <w:pPr>
        <w:spacing w:before="0" w:after="0" w:line="240" w:lineRule="auto"/>
        <w:jc w:val="left"/>
      </w:pPr>
      <w:r>
        <w:t>编号（599）</w:t>
      </w:r>
    </w:p>
    <w:p>
      <w:pPr>
        <w:spacing w:before="0" w:after="0" w:line="240" w:lineRule="auto"/>
        <w:jc w:val="left"/>
      </w:pPr>
      <w:r>
        <w:t>疾病名称（中英文）：营养不良性流产（Nutritional Abortion）</w:t>
      </w:r>
    </w:p>
    <w:p>
      <w:pPr>
        <w:spacing w:before="0" w:after="0" w:line="240" w:lineRule="auto"/>
        <w:jc w:val="left"/>
      </w:pPr>
      <w:r>
        <w:t>疾病症状：1.妊娠中后期流产，伴胎儿发育迟缓、弱羔率升高；2.母羊表现消瘦、被毛粗糙，能量+蛋白质双缺乏时风险最高；3.铜、碘、硒等微量元素缺乏时，可能伴发胎儿先天性缺陷（如摇摆病）。</w:t>
      </w:r>
    </w:p>
    <w:p>
      <w:pPr>
        <w:spacing w:before="0" w:after="0" w:line="240" w:lineRule="auto"/>
        <w:jc w:val="left"/>
      </w:pPr>
      <w:r>
        <w:t>诊断：1.临床诊断：饲料分析（能量/蛋白/微量元素不足）+母羊体况差；2.实验室检测：母羊血清铜＜0.5μg/ml、硒＜0.05ppm，胎儿肝微量元素水平降低；3.鉴别诊断：排除感染性流产（无胎盘病变）。</w:t>
      </w:r>
    </w:p>
    <w:p>
      <w:pPr>
        <w:spacing w:before="0" w:after="0" w:line="240" w:lineRule="auto"/>
        <w:jc w:val="left"/>
      </w:pPr>
      <w:r>
        <w:t>防治建议：1.治疗：补充对应营养（能量饲料、蛋白饲料、微量元素预混料），流产后加强护理；2.预防：妊娠后期增加能量和蛋白供给，避免单一饲喂低质牧草；饲料添加铜（1020ppm）、硒（0.3ppm）、碘（0.8mg/kg干物质）；干旱季节或饲料短缺时，提前补饲浓缩料。</w:t>
      </w:r>
    </w:p>
    <w:p>
      <w:pPr>
        <w:spacing w:before="0" w:after="0" w:line="240" w:lineRule="auto"/>
        <w:jc w:val="left"/>
      </w:pPr>
    </w:p>
    <w:p>
      <w:pPr>
        <w:spacing w:before="0" w:after="0" w:line="240" w:lineRule="auto"/>
        <w:jc w:val="left"/>
      </w:pPr>
      <w:r>
        <w:t>编号（600）</w:t>
      </w:r>
    </w:p>
    <w:p>
      <w:pPr>
        <w:spacing w:before="0" w:after="0" w:line="240" w:lineRule="auto"/>
        <w:jc w:val="left"/>
      </w:pPr>
      <w:r>
        <w:t>疾病名称（中英文）：应激性流产（Stressinduced Abortion）</w:t>
      </w:r>
    </w:p>
    <w:p>
      <w:pPr>
        <w:spacing w:before="0" w:after="0" w:line="240" w:lineRule="auto"/>
        <w:jc w:val="left"/>
      </w:pPr>
      <w:r>
        <w:t>疾病症状：1.突发应激（运输、拥挤、寒冷、剪毛）后数天内流产，妊娠中后期易感；2.母羊无明显全身症状，胎儿多新鲜，胎盘无特征性病变；3.安哥拉山羊遗传性应激敏感个体，可能出现习惯性流产。</w:t>
      </w:r>
    </w:p>
    <w:p>
      <w:pPr>
        <w:spacing w:before="0" w:after="0" w:line="240" w:lineRule="auto"/>
        <w:jc w:val="left"/>
      </w:pPr>
      <w:r>
        <w:t>诊断：1.临床诊断：明确应激史+无感染性流产证据；2.病理：胎儿无特异性病变，母羊肾上腺可能肥大；3.鉴别诊断：排除中毒性流产（无毒素接触史）。</w:t>
      </w:r>
    </w:p>
    <w:p>
      <w:pPr>
        <w:spacing w:before="0" w:after="0" w:line="240" w:lineRule="auto"/>
        <w:jc w:val="left"/>
      </w:pPr>
      <w:r>
        <w:t>防治建议：1.治疗：流产后母羊补液、补充维生素，预防子宫炎；2.预防：妊娠后期避免运输、密集饲养，提供保暖棚舍；安哥拉山羊淘汰习惯性流产个体及后代，避免近亲繁殖；应激前可补充维生素C和电解质，降低应激反应。</w:t>
      </w:r>
    </w:p>
    <w:p>
      <w:pPr>
        <w:spacing w:before="0" w:after="0" w:line="240" w:lineRule="auto"/>
        <w:jc w:val="left"/>
      </w:pPr>
    </w:p>
    <w:p>
      <w:pPr>
        <w:spacing w:before="0" w:after="0" w:line="240" w:lineRule="auto"/>
        <w:jc w:val="left"/>
      </w:pPr>
      <w:r>
        <w:t>编号（601）</w:t>
      </w:r>
    </w:p>
    <w:p>
      <w:pPr>
        <w:spacing w:before="0" w:after="0" w:line="240" w:lineRule="auto"/>
        <w:jc w:val="left"/>
      </w:pPr>
      <w:r>
        <w:t>疾病名称（中英文）：植物中毒性流产（Plantinduced Toxic Abortion）</w:t>
      </w:r>
    </w:p>
    <w:p>
      <w:pPr>
        <w:spacing w:before="0" w:after="0" w:line="240" w:lineRule="auto"/>
        <w:jc w:val="left"/>
      </w:pPr>
      <w:r>
        <w:t>疾病症状：1.采食有毒植物（如金合欢、羽扇豆、加州藜芦）后流产，伴母羊相应中毒症状（如神经症状、胃肠不适）；2.部分植物可致胎儿先天性畸形（如羽扇豆致关节挛缩）；3.干旱季节（山羊被迫采食有毒植物）高发。</w:t>
      </w:r>
    </w:p>
    <w:p>
      <w:pPr>
        <w:spacing w:before="0" w:after="0" w:line="240" w:lineRule="auto"/>
        <w:jc w:val="left"/>
      </w:pPr>
      <w:r>
        <w:t>诊断：1.病史调查：确认采食有毒植物；2.病理：胎儿可能有先天性畸形（如关节挛缩），母羊肝/肾可能有损伤；3.鉴别诊断：排除阿卡班病毒感染（无蚊虫传播史）。</w:t>
      </w:r>
    </w:p>
    <w:p>
      <w:pPr>
        <w:spacing w:before="0" w:after="0" w:line="240" w:lineRule="auto"/>
        <w:jc w:val="left"/>
      </w:pPr>
      <w:r>
        <w:t>防治建议：1.治疗：立即停喂有毒植物，口服活性炭吸附毒素，补液支持；2.预防：清除牧场有毒植物，干旱季节提供充足优质饲草；妊娠母羊避免放牧于有毒植物密集区域（如羽扇豆生长区）。</w:t>
      </w:r>
    </w:p>
    <w:p>
      <w:pPr>
        <w:spacing w:before="0" w:after="0" w:line="240" w:lineRule="auto"/>
        <w:jc w:val="left"/>
      </w:pPr>
    </w:p>
    <w:p>
      <w:pPr>
        <w:spacing w:before="0" w:after="0" w:line="240" w:lineRule="auto"/>
        <w:jc w:val="left"/>
      </w:pPr>
      <w:r>
        <w:t>编号（602）</w:t>
      </w:r>
    </w:p>
    <w:p>
      <w:pPr>
        <w:spacing w:before="0" w:after="0" w:line="240" w:lineRule="auto"/>
        <w:jc w:val="left"/>
      </w:pPr>
      <w:r>
        <w:t>疾病名称（中英文）：药物诱导性流产（Druginduced Abortion）</w:t>
      </w:r>
    </w:p>
    <w:p>
      <w:pPr>
        <w:spacing w:before="0" w:after="0" w:line="240" w:lineRule="auto"/>
        <w:jc w:val="left"/>
      </w:pPr>
      <w:r>
        <w:t>疾病症状：1.使用禁忌药物（如高剂量左旋咪唑、皮质类固醇）后流产，多发生于用药后数天内；2.胎儿可能伴发器官损伤（如皮质类固醇致肝损伤）；3.母羊可能出现药物不良反应（如呕吐、腹泻）。</w:t>
      </w:r>
    </w:p>
    <w:p>
      <w:pPr>
        <w:spacing w:before="0" w:after="0" w:line="240" w:lineRule="auto"/>
        <w:jc w:val="left"/>
      </w:pPr>
      <w:r>
        <w:t>诊断：1.临床诊断：明确用药史+流产时间与用药相关；2.病理：胎儿器官可能有药物性损伤（如肝坏死、肾损伤）；3.鉴别诊断：排除感染性流产（无病原体证据）。</w:t>
      </w:r>
    </w:p>
    <w:p>
      <w:pPr>
        <w:spacing w:before="0" w:after="0" w:line="240" w:lineRule="auto"/>
        <w:jc w:val="left"/>
      </w:pPr>
      <w:r>
        <w:t>防治建议：1.治疗：流产后对症护理，预防子宫炎；2.预防：妊娠后期禁用左旋咪唑、高剂量皮质类固醇等药物；驱虫优先选择伊维菌素（低风险），用药前核对剂量和妊娠禁忌。</w:t>
      </w:r>
    </w:p>
    <w:p>
      <w:pPr>
        <w:spacing w:before="0" w:after="0" w:line="240" w:lineRule="auto"/>
        <w:jc w:val="left"/>
      </w:pPr>
    </w:p>
    <w:p>
      <w:pPr>
        <w:spacing w:before="0" w:after="0" w:line="240" w:lineRule="auto"/>
        <w:jc w:val="left"/>
      </w:pPr>
      <w:r>
        <w:t>编号（603）</w:t>
      </w:r>
    </w:p>
    <w:p>
      <w:pPr>
        <w:spacing w:before="0" w:after="0" w:line="240" w:lineRule="auto"/>
        <w:jc w:val="left"/>
      </w:pPr>
      <w:r>
        <w:t>疾病名称（中英文）：假性妊娠与子宫积水（False Pregnancy and Hydrometra）</w:t>
      </w:r>
    </w:p>
    <w:p>
      <w:pPr>
        <w:spacing w:before="0" w:after="0" w:line="240" w:lineRule="auto"/>
        <w:jc w:val="left"/>
      </w:pPr>
      <w:r>
        <w:t>疾病症状：1.母羊无妊娠但黄体持续存在，不发情，腹部渐进性膨大；2.超声可见子宫内大量积液，无胎儿和绒毛叶；3.部分病例曾受孕但胚胎早期死亡，或无配种史也可发生。</w:t>
      </w:r>
    </w:p>
    <w:p>
      <w:pPr>
        <w:spacing w:before="0" w:after="0" w:line="240" w:lineRule="auto"/>
        <w:jc w:val="left"/>
      </w:pPr>
      <w:r>
        <w:t>诊断：1.超声诊断：子宫内液性暗区，无胎儿影像和绒毛叶；2.血清学：孕酮水平升高，妊娠相关糖蛋白（PAG）阴性；3.鉴别诊断：排除早期妊娠（复查超声无胎儿发育）。</w:t>
      </w:r>
    </w:p>
    <w:p>
      <w:pPr>
        <w:spacing w:before="0" w:after="0" w:line="240" w:lineRule="auto"/>
        <w:jc w:val="left"/>
      </w:pPr>
      <w:r>
        <w:t>防治建议：1.治疗：肌注前列腺素F2α（510mg）或氯前列醇（125250μg），溶解黄体后排出积液；2.预防：种羊群超声妊娠诊断，早期排查并处理；淘汰反复发作者（可能有遗传倾向），避免近亲繁殖。</w:t>
      </w:r>
    </w:p>
    <w:p>
      <w:pPr>
        <w:spacing w:before="0" w:after="0" w:line="240" w:lineRule="auto"/>
        <w:jc w:val="left"/>
      </w:pPr>
    </w:p>
    <w:p>
      <w:pPr>
        <w:spacing w:before="0" w:after="0" w:line="240" w:lineRule="auto"/>
        <w:jc w:val="left"/>
      </w:pPr>
      <w:r>
        <w:t>编号（604）</w:t>
      </w:r>
    </w:p>
    <w:p>
      <w:pPr>
        <w:spacing w:before="0" w:after="0" w:line="240" w:lineRule="auto"/>
        <w:jc w:val="left"/>
      </w:pPr>
      <w:r>
        <w:t>疾病名称（中英文）：卵巢肿瘤（Ovarian Tumors）</w:t>
      </w:r>
    </w:p>
    <w:p>
      <w:pPr>
        <w:spacing w:before="0" w:after="0" w:line="240" w:lineRule="auto"/>
        <w:jc w:val="left"/>
      </w:pPr>
      <w:r>
        <w:t>疾病症状：1.良性肿瘤（如颗粒细胞瘤）：发情紊乱、持续发情或不发情；2.恶性肿瘤（如畸胎瘤）：消瘦、腹水，肿瘤转移至腹腔脏器；3.超声可见卵巢占位性病变，部分伴腹水。</w:t>
      </w:r>
    </w:p>
    <w:p>
      <w:pPr>
        <w:spacing w:before="0" w:after="0" w:line="240" w:lineRule="auto"/>
        <w:jc w:val="left"/>
      </w:pPr>
      <w:r>
        <w:t>诊断：1.超声诊断：卵巢区实性或囊实性肿块；2.组织活检：手术切除肿瘤后病理确诊；3.鉴别诊断：排除卵巢囊肿（无肿瘤性增生）。</w:t>
      </w:r>
    </w:p>
    <w:p>
      <w:pPr>
        <w:spacing w:before="0" w:after="0" w:line="240" w:lineRule="auto"/>
        <w:jc w:val="left"/>
      </w:pPr>
      <w:r>
        <w:t>防治建议：1.治疗：手术切除肿瘤（良性肿瘤预后良好，恶性肿瘤建议淘汰）；2.预防：种羊群定期超声筛查，淘汰患病个体及亲本。</w:t>
      </w:r>
    </w:p>
    <w:p>
      <w:pPr>
        <w:spacing w:before="0" w:after="0" w:line="240" w:lineRule="auto"/>
        <w:jc w:val="left"/>
      </w:pPr>
    </w:p>
    <w:p>
      <w:pPr>
        <w:spacing w:before="0" w:after="0" w:line="240" w:lineRule="auto"/>
        <w:jc w:val="left"/>
      </w:pPr>
      <w:r>
        <w:t>编号（605）</w:t>
      </w:r>
    </w:p>
    <w:p>
      <w:pPr>
        <w:spacing w:before="0" w:after="0" w:line="240" w:lineRule="auto"/>
        <w:jc w:val="left"/>
      </w:pPr>
      <w:r>
        <w:t>疾病名称（中英文）：子宫与宫颈肿瘤（Uterine and Cervical Tumors）</w:t>
      </w:r>
    </w:p>
    <w:p>
      <w:pPr>
        <w:spacing w:before="0" w:after="0" w:line="240" w:lineRule="auto"/>
        <w:jc w:val="left"/>
      </w:pPr>
      <w:r>
        <w:t>疾病症状：1.子宫肿瘤：反复阴道出血、不孕、流产，超声可见子宫壁占位；2.宫颈肿瘤：宫颈狭窄、排尿困难，阴道检查可见宫颈肿块；3.多为恶性，可转移至淋巴结和腹腔。</w:t>
      </w:r>
    </w:p>
    <w:p>
      <w:pPr>
        <w:spacing w:before="0" w:after="0" w:line="240" w:lineRule="auto"/>
        <w:jc w:val="left"/>
      </w:pPr>
      <w:r>
        <w:t>诊断：1.超声诊断：子宫壁或宫颈实性肿块；2.组织活检：阴道镜下取样或手术切除后病理确诊；3.鉴别诊断：排除子宫炎、宫颈粘连。</w:t>
      </w:r>
    </w:p>
    <w:p>
      <w:pPr>
        <w:spacing w:before="0" w:after="0" w:line="240" w:lineRule="auto"/>
        <w:jc w:val="left"/>
      </w:pPr>
      <w:r>
        <w:t>防治建议：1.治疗：早期手术切除肿瘤（子宫切除术），晚期建议安乐死；2.预防：无特效措施，定期阴道检查和超声筛查，早发现早处理。</w:t>
      </w:r>
    </w:p>
    <w:p>
      <w:pPr>
        <w:spacing w:before="0" w:after="0" w:line="240" w:lineRule="auto"/>
        <w:jc w:val="left"/>
      </w:pPr>
    </w:p>
    <w:p>
      <w:pPr>
        <w:spacing w:before="0" w:after="0" w:line="240" w:lineRule="auto"/>
        <w:jc w:val="left"/>
      </w:pPr>
      <w:r>
        <w:t>编号（606）</w:t>
      </w:r>
    </w:p>
    <w:p>
      <w:pPr>
        <w:spacing w:before="0" w:after="0" w:line="240" w:lineRule="auto"/>
        <w:jc w:val="left"/>
      </w:pPr>
      <w:r>
        <w:t>疾病名称（中英文）：隐睾（Cryptorchidism）</w:t>
      </w:r>
    </w:p>
    <w:p>
      <w:pPr>
        <w:spacing w:before="0" w:after="0" w:line="240" w:lineRule="auto"/>
        <w:jc w:val="left"/>
      </w:pPr>
      <w:r>
        <w:t>疾病症状：1.公羊单侧或双侧睾丸未下降至阴囊，滞留于腹腔或腹股沟管；2.不育，阴囊发育不良，可伴发睾丸癌变风险升高；3.多为先天性，单侧隐睾常见。</w:t>
      </w:r>
    </w:p>
    <w:p>
      <w:pPr>
        <w:spacing w:before="0" w:after="0" w:line="240" w:lineRule="auto"/>
        <w:jc w:val="left"/>
      </w:pPr>
      <w:r>
        <w:t>诊断：1.临床触诊：阴囊内无睾丸，腹腔或腹股沟管可触及滞留睾丸；2.超声诊断：定位滞留睾丸位置；3.鉴别诊断：排除睾丸萎缩（曾有正常睾丸发育史）。</w:t>
      </w:r>
    </w:p>
    <w:p>
      <w:pPr>
        <w:spacing w:before="0" w:after="0" w:line="240" w:lineRule="auto"/>
        <w:jc w:val="left"/>
      </w:pPr>
      <w:r>
        <w:t>防治建议：1.治疗：手术切除滞留睾丸（避免癌变），禁止作为种用；2.预防：淘汰患病公羊及亲本，避免近亲繁殖（遗传倾向）。</w:t>
      </w:r>
    </w:p>
    <w:p>
      <w:pPr>
        <w:spacing w:before="0" w:after="0" w:line="240" w:lineRule="auto"/>
        <w:jc w:val="left"/>
      </w:pPr>
    </w:p>
    <w:p>
      <w:pPr>
        <w:spacing w:before="0" w:after="0" w:line="240" w:lineRule="auto"/>
        <w:jc w:val="left"/>
      </w:pPr>
      <w:r>
        <w:t>编号（607）</w:t>
      </w:r>
    </w:p>
    <w:p>
      <w:pPr>
        <w:spacing w:before="0" w:after="0" w:line="240" w:lineRule="auto"/>
        <w:jc w:val="left"/>
      </w:pPr>
      <w:r>
        <w:t>疾病名称（中英文）：无角雌雄同体（Polled Intersex）</w:t>
      </w:r>
    </w:p>
    <w:p>
      <w:pPr>
        <w:spacing w:before="0" w:after="0" w:line="240" w:lineRule="auto"/>
        <w:jc w:val="left"/>
      </w:pPr>
      <w:r>
        <w:t>疾病症状：1.无角母羊（常染色体隐性遗传）：外生殖器畸形，阴门狭小，假阴茎，卵巢和子宫发育不全；2.不育，部分伴发尿道异常（排尿困难）；3.多发生于无角品种或无角杂交后代。</w:t>
      </w:r>
    </w:p>
    <w:p>
      <w:pPr>
        <w:spacing w:before="0" w:after="0" w:line="240" w:lineRule="auto"/>
        <w:jc w:val="left"/>
      </w:pPr>
      <w:r>
        <w:t>诊断：1.临床诊断：无角+外生殖器畸形；2.染色体检测：性染色体异常（如XX/XY嵌合体）；3.鉴别诊断：排除后天性生殖器损伤。</w:t>
      </w:r>
    </w:p>
    <w:p>
      <w:pPr>
        <w:spacing w:before="0" w:after="0" w:line="240" w:lineRule="auto"/>
        <w:jc w:val="left"/>
      </w:pPr>
      <w:r>
        <w:t>防治建议：1.治疗：无治疗价值，建议淘汰；2.预防：避免无角公母羊近亲繁殖；种羊群严格筛选，淘汰无角雌雄同体个体及携带者。</w:t>
      </w:r>
    </w:p>
    <w:p>
      <w:pPr>
        <w:spacing w:before="0" w:after="0" w:line="240" w:lineRule="auto"/>
        <w:jc w:val="left"/>
      </w:pPr>
    </w:p>
    <w:p>
      <w:pPr>
        <w:spacing w:before="0" w:after="0" w:line="240" w:lineRule="auto"/>
        <w:jc w:val="left"/>
      </w:pPr>
      <w:r>
        <w:t>编号（608）</w:t>
      </w:r>
    </w:p>
    <w:p>
      <w:pPr>
        <w:spacing w:before="0" w:after="0" w:line="240" w:lineRule="auto"/>
        <w:jc w:val="left"/>
      </w:pPr>
      <w:r>
        <w:t>疾病名称（中英文）：胎衣不下与子宫炎（Retained Placenta and Metritis）</w:t>
      </w:r>
    </w:p>
    <w:p>
      <w:pPr>
        <w:spacing w:before="0" w:after="0" w:line="240" w:lineRule="auto"/>
        <w:jc w:val="left"/>
      </w:pPr>
      <w:r>
        <w:t>疾病症状：1.胎衣不下：产后12小时未排出胎衣，恶露恶臭、量多；2.子宫炎：产后发热、精神沉郁、食欲废绝，阴道排出脓性分泌物；3.可继发败血症、乳腺炎，影响后续繁殖。</w:t>
      </w:r>
    </w:p>
    <w:p>
      <w:pPr>
        <w:spacing w:before="0" w:after="0" w:line="240" w:lineRule="auto"/>
        <w:jc w:val="left"/>
      </w:pPr>
      <w:r>
        <w:t>诊断：1.临床诊断：产后胎衣滞留时间+恶露性状+体温升高；2.实验室检测：阴道分泌物细菌培养（常见大肠杆菌、链球菌）；3.鉴别诊断：排除产后正常恶露（无恶臭和发热）。</w:t>
      </w:r>
    </w:p>
    <w:p>
      <w:pPr>
        <w:spacing w:before="0" w:after="0" w:line="240" w:lineRule="auto"/>
        <w:jc w:val="left"/>
      </w:pPr>
      <w:r>
        <w:t>防治建议：1.治疗：胎衣不下：肌注催产素（50IU，每日2次，连用4天），必要时人工剥离（严格消毒）；子宫炎：静脉注射头孢噻呋（50mg/kg，每日2次）+氟尼辛葡甲胺（2.2mg/kg），子宫内注入抗生素；2.预防：妊娠后期补充钙、硒和维生素E；产房清洁消毒，助产时严格无菌操作；产后及时让羔羊吮乳，促进子宫收缩。</w:t>
      </w:r>
    </w:p>
    <w:p>
      <w:pPr>
        <w:spacing w:before="0" w:after="0" w:line="240" w:lineRule="auto"/>
        <w:jc w:val="left"/>
      </w:pPr>
    </w:p>
    <w:p>
      <w:pPr>
        <w:spacing w:before="0" w:after="0" w:line="240" w:lineRule="auto"/>
        <w:jc w:val="left"/>
      </w:pPr>
      <w:r>
        <w:t>编号（609）</w:t>
      </w:r>
    </w:p>
    <w:p>
      <w:pPr>
        <w:spacing w:before="0" w:after="0" w:line="240" w:lineRule="auto"/>
        <w:jc w:val="left"/>
      </w:pPr>
      <w:r>
        <w:t>疾病名称（中英文）：子宫扭转（Uterine Torsion）</w:t>
      </w:r>
    </w:p>
    <w:p>
      <w:pPr>
        <w:spacing w:before="0" w:after="0" w:line="240" w:lineRule="auto"/>
        <w:jc w:val="left"/>
      </w:pPr>
      <w:r>
        <w:t>疾病症状：1.难产症状：腹痛、努责频繁但无胎儿产出，腹部触诊可感知扭转的子宫；2.重症：母羊休克、脱水，子宫血液循环障碍致胎儿死亡；3.多发生于妊娠后期，单胎母羊易感。</w:t>
      </w:r>
    </w:p>
    <w:p>
      <w:pPr>
        <w:spacing w:before="0" w:after="0" w:line="240" w:lineRule="auto"/>
        <w:jc w:val="left"/>
      </w:pPr>
      <w:r>
        <w:t>诊断：1.临床诊断：难产史+腹部触诊/直肠检查确认子宫扭转；2.超声诊断：胎儿心率异常（缓慢或消失），子宫壁增厚；3.鉴别诊断：排除宫颈扩张不全（无子宫扭转体征）。</w:t>
      </w:r>
    </w:p>
    <w:p>
      <w:pPr>
        <w:spacing w:before="0" w:after="0" w:line="240" w:lineRule="auto"/>
        <w:jc w:val="left"/>
      </w:pPr>
      <w:r>
        <w:t>防治建议：1.治疗：轻度扭转：徒手复位（直肠内或腹壁外）；重度扭转：手术复位（剖腹术），必要时剖宫产；2.预防：妊娠后期避免剧烈运动和拥挤；单胎母羊分群饲养，提供充足活动空间。</w:t>
      </w:r>
    </w:p>
    <w:p>
      <w:pPr>
        <w:spacing w:before="0" w:after="0" w:line="240" w:lineRule="auto"/>
        <w:jc w:val="left"/>
      </w:pPr>
    </w:p>
    <w:p>
      <w:pPr>
        <w:spacing w:before="0" w:after="0" w:line="240" w:lineRule="auto"/>
        <w:jc w:val="left"/>
      </w:pPr>
      <w:r>
        <w:t>编号（610）</w:t>
      </w:r>
    </w:p>
    <w:p>
      <w:pPr>
        <w:spacing w:before="0" w:after="0" w:line="240" w:lineRule="auto"/>
        <w:jc w:val="left"/>
      </w:pPr>
      <w:r>
        <w:t>疾病名称（中英文）：宫颈扩张不全（Failure of Cervical Dilation）</w:t>
      </w:r>
    </w:p>
    <w:p>
      <w:pPr>
        <w:spacing w:before="0" w:after="0" w:line="240" w:lineRule="auto"/>
        <w:jc w:val="left"/>
      </w:pPr>
      <w:r>
        <w:t>疾病症状：1.难产：宫缩强烈但胎儿无法产出，阴道检查可见宫颈未完全扩张；2.母羊烦躁不安、腹痛剧烈，可继发子宫破裂；3.多因宫颈瘢痕、激素紊乱或胎儿过大导致。</w:t>
      </w:r>
    </w:p>
    <w:p>
      <w:pPr>
        <w:spacing w:before="0" w:after="0" w:line="240" w:lineRule="auto"/>
        <w:jc w:val="left"/>
      </w:pPr>
      <w:r>
        <w:t>诊断：1.临床诊断：阴道检查确认宫颈扩张程度；2.鉴别诊断：排除子宫扭转（无宫颈扩张障碍）。</w:t>
      </w:r>
    </w:p>
    <w:p>
      <w:pPr>
        <w:spacing w:before="0" w:after="0" w:line="240" w:lineRule="auto"/>
        <w:jc w:val="left"/>
      </w:pPr>
      <w:r>
        <w:t>防治建议：1.治疗：轻度：肌注雌激素（促进宫颈扩张），配合催产素；重度：剖宫产手术；2.预防：避免近亲繁殖（减少胎儿过大）；既往有宫颈损伤的母羊避免留种。</w:t>
      </w:r>
    </w:p>
    <w:p>
      <w:pPr>
        <w:spacing w:before="0" w:after="0" w:line="240" w:lineRule="auto"/>
        <w:jc w:val="left"/>
      </w:pPr>
    </w:p>
    <w:p>
      <w:pPr>
        <w:spacing w:before="0" w:after="0" w:line="240" w:lineRule="auto"/>
        <w:jc w:val="left"/>
      </w:pPr>
      <w:r>
        <w:t>编号（611）</w:t>
      </w:r>
    </w:p>
    <w:p>
      <w:pPr>
        <w:spacing w:before="0" w:after="0" w:line="240" w:lineRule="auto"/>
        <w:jc w:val="left"/>
      </w:pPr>
      <w:r>
        <w:t>疾病名称（中英文）：产后子宫动脉破裂（Uterine Artery Rupture）</w:t>
      </w:r>
    </w:p>
    <w:p>
      <w:pPr>
        <w:spacing w:before="0" w:after="0" w:line="240" w:lineRule="auto"/>
        <w:jc w:val="left"/>
      </w:pPr>
      <w:r>
        <w:t>疾病症状：1.产后突发大出血，精神沉郁、贫血、休克，腹部迅速膨大；2.死亡率高，多发生于产后数小时内；3.多因助产不当、子宫剧烈收缩导致。</w:t>
      </w:r>
    </w:p>
    <w:p>
      <w:pPr>
        <w:spacing w:before="0" w:after="0" w:line="240" w:lineRule="auto"/>
        <w:jc w:val="left"/>
      </w:pPr>
      <w:r>
        <w:t>诊断：1.临床诊断：产后大出血+休克体征；2.超声诊断：腹腔内大量积液（血液）；3.鉴别诊断：排除阴道损伤出血（出血部位不同）。</w:t>
      </w:r>
    </w:p>
    <w:p>
      <w:pPr>
        <w:spacing w:before="0" w:after="0" w:line="240" w:lineRule="auto"/>
        <w:jc w:val="left"/>
      </w:pPr>
      <w:r>
        <w:t>防治建议：1.治疗：紧急手术止血，输血纠正贫血，静脉补液抗休克；2.预防：助产时动作轻柔，避免暴力牵拉；妊娠后期补充维生素K和钙，增强血管韧性。</w:t>
      </w:r>
    </w:p>
    <w:p>
      <w:pPr>
        <w:spacing w:before="0" w:after="0" w:line="240" w:lineRule="auto"/>
        <w:jc w:val="left"/>
      </w:pPr>
    </w:p>
    <w:p>
      <w:pPr>
        <w:spacing w:before="0" w:after="0" w:line="240" w:lineRule="auto"/>
        <w:jc w:val="left"/>
      </w:pPr>
      <w:r>
        <w:t>编号（612）</w:t>
      </w:r>
    </w:p>
    <w:p>
      <w:pPr>
        <w:spacing w:before="0" w:after="0" w:line="240" w:lineRule="auto"/>
        <w:jc w:val="left"/>
      </w:pPr>
      <w:r>
        <w:t>疾病名称（中英文）：雌雄同体（Intersex）</w:t>
      </w:r>
    </w:p>
    <w:p>
      <w:pPr>
        <w:spacing w:before="0" w:after="0" w:line="240" w:lineRule="auto"/>
        <w:jc w:val="left"/>
      </w:pPr>
      <w:r>
        <w:t>疾病症状：1.外生殖器模糊（阴门狭小、假阴茎、阴囊发育不全），内生殖器畸形（卵巢/睾丸发育异常）；2.不育，部分伴发尿道异常（排尿困难）；3.包括染色体异常型（如XX/XY嵌合体）和无角遗传型。</w:t>
      </w:r>
    </w:p>
    <w:p>
      <w:pPr>
        <w:spacing w:before="0" w:after="0" w:line="240" w:lineRule="auto"/>
        <w:jc w:val="left"/>
      </w:pPr>
      <w:r>
        <w:t>诊断：1.临床诊断：外生殖器畸形+不育；2.染色体检测：明确遗传类型；3.鉴别诊断：排除后天性生殖器损伤。</w:t>
      </w:r>
    </w:p>
    <w:p>
      <w:pPr>
        <w:spacing w:before="0" w:after="0" w:line="240" w:lineRule="auto"/>
        <w:jc w:val="left"/>
      </w:pPr>
      <w:r>
        <w:t>防治建议：1.治疗：无治疗价值，建议淘汰；2.预防：禁止近亲繁殖；种羊群筛选，淘汰异常个体及亲本。</w:t>
      </w:r>
    </w:p>
    <w:p>
      <w:pPr>
        <w:spacing w:before="0" w:after="0" w:line="240" w:lineRule="auto"/>
        <w:jc w:val="left"/>
      </w:pPr>
    </w:p>
    <w:p>
      <w:pPr>
        <w:spacing w:before="0" w:after="0" w:line="240" w:lineRule="auto"/>
        <w:jc w:val="left"/>
      </w:pPr>
      <w:r>
        <w:t>编号（613）</w:t>
      </w:r>
    </w:p>
    <w:p>
      <w:pPr>
        <w:spacing w:before="0" w:after="0" w:line="240" w:lineRule="auto"/>
        <w:jc w:val="left"/>
      </w:pPr>
      <w:r>
        <w:t>疾病名称（中英文）：隐睾（Cryptorchidism）</w:t>
      </w:r>
    </w:p>
    <w:p>
      <w:pPr>
        <w:spacing w:before="0" w:after="0" w:line="240" w:lineRule="auto"/>
        <w:jc w:val="left"/>
      </w:pPr>
      <w:r>
        <w:t>疾病症状：1.公羊单侧/双侧睾丸未下降至阴囊，滞留于腹腔或腹股沟管；2.不育，阴囊发育不良，腹腔内隐睾癌变风险升高；3.先天性遗传，单侧隐睾占比更高。</w:t>
      </w:r>
    </w:p>
    <w:p>
      <w:pPr>
        <w:spacing w:before="0" w:after="0" w:line="240" w:lineRule="auto"/>
        <w:jc w:val="left"/>
      </w:pPr>
      <w:r>
        <w:t>诊断：1.临床触诊：阴囊内无睾丸，可触及滞留睾丸；2.超声诊断：定位滞留睾丸；3.鉴别诊断：排除睾丸萎缩（有正常发育史）。</w:t>
      </w:r>
    </w:p>
    <w:p>
      <w:pPr>
        <w:spacing w:before="0" w:after="0" w:line="240" w:lineRule="auto"/>
        <w:jc w:val="left"/>
      </w:pPr>
      <w:r>
        <w:t>防治建议：1.治疗：手术切除滞留睾丸，禁止种用；2.预防：淘汰患病公羊及亲本，避免近亲繁殖。</w:t>
      </w:r>
    </w:p>
    <w:p>
      <w:pPr>
        <w:spacing w:before="0" w:after="0" w:line="240" w:lineRule="auto"/>
        <w:jc w:val="left"/>
      </w:pPr>
    </w:p>
    <w:p>
      <w:pPr>
        <w:spacing w:before="0" w:after="0" w:line="240" w:lineRule="auto"/>
        <w:jc w:val="left"/>
      </w:pPr>
      <w:r>
        <w:t>编号（614）</w:t>
      </w:r>
    </w:p>
    <w:p>
      <w:pPr>
        <w:spacing w:before="0" w:after="0" w:line="240" w:lineRule="auto"/>
        <w:jc w:val="left"/>
      </w:pPr>
      <w:r>
        <w:t>疾病名称（中英文）：输卵管闭锁（Segmental Aplasia of the Oviduct）</w:t>
      </w:r>
    </w:p>
    <w:p>
      <w:pPr>
        <w:spacing w:before="0" w:after="0" w:line="240" w:lineRule="auto"/>
        <w:jc w:val="left"/>
      </w:pPr>
      <w:r>
        <w:t>疾病症状：1.母羊不育，发情正常，无其他明显症状；2.超声可见卵巢发育正常，但子宫无妊娠迹象；3.先天性发育缺陷，多为单侧闭锁。</w:t>
      </w:r>
    </w:p>
    <w:p>
      <w:pPr>
        <w:spacing w:before="0" w:after="0" w:line="240" w:lineRule="auto"/>
        <w:jc w:val="left"/>
      </w:pPr>
      <w:r>
        <w:t>诊断：1.超声诊断：卵巢正常，输卵管局部闭锁；2.腹腔镜检查确诊；3.鉴别诊断：排除卵巢功能障碍（发情异常）。</w:t>
      </w:r>
    </w:p>
    <w:p>
      <w:pPr>
        <w:spacing w:before="0" w:after="0" w:line="240" w:lineRule="auto"/>
        <w:jc w:val="left"/>
      </w:pPr>
      <w:r>
        <w:t>防治建议：1.治疗：无有效治疗方法，淘汰不育个体；2.预防：淘汰患病母羊及亲本，避免近亲繁殖。</w:t>
      </w:r>
    </w:p>
    <w:p>
      <w:pPr>
        <w:spacing w:before="0" w:after="0" w:line="240" w:lineRule="auto"/>
        <w:jc w:val="left"/>
      </w:pPr>
    </w:p>
    <w:p>
      <w:pPr>
        <w:spacing w:before="0" w:after="0" w:line="240" w:lineRule="auto"/>
        <w:jc w:val="left"/>
      </w:pPr>
      <w:r>
        <w:t>编号（615）</w:t>
      </w:r>
    </w:p>
    <w:p>
      <w:pPr>
        <w:spacing w:before="0" w:after="0" w:line="240" w:lineRule="auto"/>
        <w:jc w:val="left"/>
      </w:pPr>
      <w:r>
        <w:t>疾病名称（中英文）：乳腺腺瘤（Mammary Adenocarcinoma）</w:t>
      </w:r>
    </w:p>
    <w:p>
      <w:pPr>
        <w:spacing w:before="0" w:after="0" w:line="240" w:lineRule="auto"/>
        <w:jc w:val="left"/>
      </w:pPr>
      <w:r>
        <w:t>疾病症状：1.老年母羊多发，双侧乳腺弥漫性浸润，伴消瘦、腹水；2.部分继发于慢性乳腺炎，可能与雌激素水平升高相关；3.转移至支气管淋巴结时表现为呼吸困难。</w:t>
      </w:r>
    </w:p>
    <w:p>
      <w:pPr>
        <w:spacing w:before="0" w:after="0" w:line="240" w:lineRule="auto"/>
        <w:jc w:val="left"/>
      </w:pPr>
      <w:r>
        <w:t>诊断：1.组织活检（腺上皮恶性增生）+影像学（转移灶检测）；2.鉴别诊断：排除乳腺纤维瘤、淋巴瘤。</w:t>
      </w:r>
    </w:p>
    <w:p>
      <w:pPr>
        <w:spacing w:before="0" w:after="0" w:line="240" w:lineRule="auto"/>
        <w:jc w:val="left"/>
      </w:pPr>
      <w:r>
        <w:t>防治建议：1.组织活检（腺上皮恶性增生）+影像学（转移灶检测）；2.鉴别诊断：排除乳腺纤维瘤、淋巴瘤。</w:t>
      </w:r>
    </w:p>
    <w:p>
      <w:pPr>
        <w:spacing w:before="0" w:after="0" w:line="240" w:lineRule="auto"/>
        <w:jc w:val="left"/>
      </w:pPr>
    </w:p>
    <w:p>
      <w:pPr>
        <w:spacing w:before="0" w:after="0" w:line="240" w:lineRule="auto"/>
        <w:jc w:val="left"/>
      </w:pPr>
      <w:r>
        <w:t>编号（616）</w:t>
      </w:r>
    </w:p>
    <w:p>
      <w:pPr>
        <w:spacing w:before="0" w:after="0" w:line="240" w:lineRule="auto"/>
        <w:jc w:val="left"/>
      </w:pPr>
      <w:r>
        <w:t>疾病名称（中英文）：胎乳（Witch’s Milk）</w:t>
      </w:r>
    </w:p>
    <w:p>
      <w:pPr>
        <w:spacing w:before="0" w:after="0" w:line="240" w:lineRule="auto"/>
        <w:jc w:val="left"/>
      </w:pPr>
      <w:r>
        <w:t>疾病症状：1.新生羔羊乳房发</w:t>
      </w:r>
    </w:p>
    <w:p>
      <w:pPr>
        <w:spacing w:before="0" w:after="0" w:line="240" w:lineRule="auto"/>
        <w:jc w:val="left"/>
      </w:pPr>
    </w:p>
    <w:p>
      <w:pPr>
        <w:spacing w:before="0" w:after="0" w:line="240" w:lineRule="auto"/>
        <w:jc w:val="left"/>
      </w:pPr>
      <w:r>
        <w:t>编号（617）</w:t>
      </w:r>
    </w:p>
    <w:p>
      <w:pPr>
        <w:spacing w:before="0" w:after="0" w:line="240" w:lineRule="auto"/>
        <w:jc w:val="left"/>
      </w:pPr>
      <w:r>
        <w:t>疾病名称（中英文）：胎乳（Witch’s Milk）</w:t>
      </w:r>
    </w:p>
    <w:p>
      <w:pPr>
        <w:spacing w:before="0" w:after="0" w:line="240" w:lineRule="auto"/>
        <w:jc w:val="left"/>
      </w:pPr>
      <w:r>
        <w:t>疾病症状：1.新生羔羊乳房发育，乳头可挤出乳汁，腺体紧张呈圆锥形；2.因胎儿期母体激素（雌激素、催乳素）刺激引发；3.其他物种（包括人类婴儿）也常见。</w:t>
      </w:r>
    </w:p>
    <w:p>
      <w:pPr>
        <w:spacing w:before="0" w:after="0" w:line="240" w:lineRule="auto"/>
        <w:jc w:val="left"/>
      </w:pPr>
      <w:r>
        <w:t>诊断：1.新生羔羊临床检查；2.鉴别诊断：排除先天性乳腺炎。</w:t>
      </w:r>
    </w:p>
    <w:p>
      <w:pPr>
        <w:spacing w:before="0" w:after="0" w:line="240" w:lineRule="auto"/>
        <w:jc w:val="left"/>
      </w:pPr>
      <w:r>
        <w:t>防治建议：1.新生羔羊临床检查；2.鉴别诊断：排除先天性乳腺炎。</w:t>
      </w:r>
    </w:p>
    <w:p>
      <w:pPr>
        <w:spacing w:before="0" w:after="0" w:line="240" w:lineRule="auto"/>
        <w:jc w:val="left"/>
      </w:pPr>
    </w:p>
    <w:p>
      <w:pPr>
        <w:spacing w:before="0" w:after="0" w:line="240" w:lineRule="auto"/>
        <w:jc w:val="left"/>
      </w:pPr>
      <w:r>
        <w:t>编号（618）</w:t>
      </w:r>
    </w:p>
    <w:p>
      <w:pPr>
        <w:spacing w:before="0" w:after="0" w:line="240" w:lineRule="auto"/>
        <w:jc w:val="left"/>
      </w:pPr>
      <w:r>
        <w:t>疾病名称（中英文）：异常泌乳综合征（Inappropriate Lactation Syndrome）</w:t>
      </w:r>
    </w:p>
    <w:p>
      <w:pPr>
        <w:spacing w:before="0" w:after="0" w:line="240" w:lineRule="auto"/>
        <w:jc w:val="left"/>
      </w:pPr>
      <w:r>
        <w:t>疾病症状：1.未配种母羊出现早熟乳房发育，部分可日产1杯正常乳汁；2.部分与垂体腺瘤（催乳素升高）相关，多数病因不明；3.可能为遗传性，高产潜力种群多发。</w:t>
      </w:r>
    </w:p>
    <w:p>
      <w:pPr>
        <w:spacing w:before="0" w:after="0" w:line="240" w:lineRule="auto"/>
        <w:jc w:val="left"/>
      </w:pPr>
      <w:r>
        <w:t>诊断：1.血清催乳素检测+垂体影像学检查；2.鉴别诊断：排除假妊娠、雌雄同体。</w:t>
      </w:r>
    </w:p>
    <w:p>
      <w:pPr>
        <w:spacing w:before="0" w:after="0" w:line="240" w:lineRule="auto"/>
        <w:jc w:val="left"/>
      </w:pPr>
      <w:r>
        <w:t>防治建议：1.血清催乳素检测+垂体影像学检查；2.鉴别诊断：排除假妊娠、雌雄同体。</w:t>
      </w:r>
    </w:p>
    <w:p>
      <w:pPr>
        <w:spacing w:before="0" w:after="0" w:line="240" w:lineRule="auto"/>
        <w:jc w:val="left"/>
      </w:pPr>
    </w:p>
    <w:p>
      <w:pPr>
        <w:spacing w:before="0" w:after="0" w:line="240" w:lineRule="auto"/>
        <w:jc w:val="left"/>
      </w:pPr>
      <w:r>
        <w:t>编号（619）</w:t>
      </w:r>
    </w:p>
    <w:p>
      <w:pPr>
        <w:spacing w:before="0" w:after="0" w:line="240" w:lineRule="auto"/>
        <w:jc w:val="left"/>
      </w:pPr>
      <w:r>
        <w:t>疾病名称（中英文）：自吮行为（Selfsucking）</w:t>
      </w:r>
    </w:p>
    <w:p>
      <w:pPr>
        <w:spacing w:before="0" w:after="0" w:line="240" w:lineRule="auto"/>
        <w:jc w:val="left"/>
      </w:pPr>
      <w:r>
        <w:t>疾病症状：1.山羊自行吸吮自身乳头，刺激泌乳持续，易引发乳头损伤+乳腺炎；2.多因乳房胀痛诱发，部分野山羊也有该行为。</w:t>
      </w:r>
    </w:p>
    <w:p>
      <w:pPr>
        <w:spacing w:before="0" w:after="0" w:line="240" w:lineRule="auto"/>
        <w:jc w:val="left"/>
      </w:pPr>
      <w:r>
        <w:t>诊断：1.临床观察（乳头磨损、口腔残留乳汁）；2.鉴别诊断：排除其他山羊吸吮。</w:t>
      </w:r>
    </w:p>
    <w:p>
      <w:pPr>
        <w:spacing w:before="0" w:after="0" w:line="240" w:lineRule="auto"/>
        <w:jc w:val="left"/>
      </w:pPr>
      <w:r>
        <w:t>防治建议：1.临床观察（乳头磨损、口腔残留乳汁）；2.鉴别诊断：排除其他山羊吸吮。</w:t>
      </w:r>
    </w:p>
    <w:p>
      <w:pPr>
        <w:spacing w:before="0" w:after="0" w:line="240" w:lineRule="auto"/>
        <w:jc w:val="left"/>
      </w:pPr>
    </w:p>
    <w:p>
      <w:pPr>
        <w:spacing w:before="0" w:after="0" w:line="240" w:lineRule="auto"/>
        <w:jc w:val="left"/>
      </w:pPr>
      <w:r>
        <w:t>编号（620）</w:t>
      </w:r>
    </w:p>
    <w:p>
      <w:pPr>
        <w:spacing w:before="0" w:after="0" w:line="240" w:lineRule="auto"/>
        <w:jc w:val="left"/>
      </w:pPr>
      <w:r>
        <w:t>疾病名称（中英文）：染性脓疱性皮炎（Contagious Ecthyma）</w:t>
      </w:r>
    </w:p>
    <w:p>
      <w:pPr>
        <w:spacing w:before="0" w:after="0" w:line="240" w:lineRule="auto"/>
        <w:jc w:val="left"/>
      </w:pPr>
      <w:r>
        <w:t>疾病症状：1.乳头/乳房皮肤出现增生性痂皮，易继发葡萄球菌感染；2.羔羊通过吸吮传播给母羊，挤奶设备/垫料可间接传播；3.lesions干扰乳头括约肌功能，增加乳腺炎风险。</w:t>
      </w:r>
    </w:p>
    <w:p>
      <w:pPr>
        <w:spacing w:before="0" w:after="0" w:line="240" w:lineRule="auto"/>
        <w:jc w:val="left"/>
      </w:pPr>
      <w:r>
        <w:t>诊断：1.乳头/乳房皮肤出现增生性痂皮，易继发葡萄球菌感染；2.羔羊通过吸吮传播给母羊，挤奶设备/垫料可间接传播；3.lesions干扰乳头括约肌功能，增加乳腺炎风险。</w:t>
      </w:r>
    </w:p>
    <w:p>
      <w:pPr>
        <w:spacing w:before="0" w:after="0" w:line="240" w:lineRule="auto"/>
        <w:jc w:val="left"/>
      </w:pPr>
      <w:r>
        <w:t>防治建议：1.临床症状+病原分离（副痘病毒）；2.鉴别诊断：排除羊痘、皮肤丝菌病。</w:t>
      </w:r>
    </w:p>
    <w:p>
      <w:pPr>
        <w:spacing w:before="0" w:after="0" w:line="240" w:lineRule="auto"/>
        <w:jc w:val="left"/>
      </w:pPr>
    </w:p>
    <w:p>
      <w:pPr>
        <w:spacing w:before="0" w:after="0" w:line="240" w:lineRule="auto"/>
        <w:jc w:val="left"/>
      </w:pPr>
      <w:r>
        <w:t>编号（621）</w:t>
      </w:r>
    </w:p>
    <w:p>
      <w:pPr>
        <w:spacing w:before="0" w:after="0" w:line="240" w:lineRule="auto"/>
        <w:jc w:val="left"/>
      </w:pPr>
      <w:r>
        <w:t>疾病名称（中英文）：葡萄球菌性皮炎（Staphylococcal Dermatitis）</w:t>
      </w:r>
    </w:p>
    <w:p>
      <w:pPr>
        <w:spacing w:before="0" w:after="0" w:line="240" w:lineRule="auto"/>
        <w:jc w:val="left"/>
      </w:pPr>
      <w:r>
        <w:t>疾病症状：1.乳房背部、乳头基部出现针头至豌豆大小脓疱，乳房间沟潮湿性皮炎；2.深层感染形成疖肿，后期发展为脓肿；3.金黄色葡萄球菌为主要致病菌。</w:t>
      </w:r>
    </w:p>
    <w:p>
      <w:pPr>
        <w:spacing w:before="0" w:after="0" w:line="240" w:lineRule="auto"/>
        <w:jc w:val="left"/>
      </w:pPr>
      <w:r>
        <w:t>诊断：1.乳房背部、乳头基部出现针头至豌豆大小脓疱，乳房间沟潮湿性皮炎；2.深层感染形成疖肿，后期发展为脓肿；3.金黄色葡萄球菌为主要致病菌。</w:t>
      </w:r>
    </w:p>
    <w:p>
      <w:pPr>
        <w:spacing w:before="0" w:after="0" w:line="240" w:lineRule="auto"/>
        <w:jc w:val="left"/>
      </w:pPr>
      <w:r>
        <w:t>防治建议：1.皮肤刮片+细菌培养；2.鉴别诊断：排除传染性脓疱性皮炎、癣菌病。</w:t>
      </w:r>
    </w:p>
    <w:p>
      <w:pPr>
        <w:spacing w:before="0" w:after="0" w:line="240" w:lineRule="auto"/>
        <w:jc w:val="left"/>
      </w:pPr>
    </w:p>
    <w:p>
      <w:pPr>
        <w:spacing w:before="0" w:after="0" w:line="240" w:lineRule="auto"/>
        <w:jc w:val="left"/>
      </w:pPr>
      <w:r>
        <w:t>编号（622）</w:t>
      </w:r>
    </w:p>
    <w:p>
      <w:pPr>
        <w:spacing w:before="0" w:after="0" w:line="240" w:lineRule="auto"/>
        <w:jc w:val="left"/>
      </w:pPr>
      <w:r>
        <w:t>疾病名称（中英文）：干酪样淋巴结炎（Caseous Lymphadenitis）</w:t>
      </w:r>
    </w:p>
    <w:p>
      <w:pPr>
        <w:spacing w:before="0" w:after="0" w:line="240" w:lineRule="auto"/>
        <w:jc w:val="left"/>
      </w:pPr>
      <w:r>
        <w:t>疾病症状：1.乳房上淋巴结脓肿，破溃后脓液沿乳房背部流淌；2.由假结核棒状杆菌通过乳头/乳房伤口感染引发；3.脓肿呈干酪样，无臭味。</w:t>
      </w:r>
    </w:p>
    <w:p>
      <w:pPr>
        <w:spacing w:before="0" w:after="0" w:line="240" w:lineRule="auto"/>
        <w:jc w:val="left"/>
      </w:pPr>
      <w:r>
        <w:t>诊断：1.乳房上淋巴结脓肿，破溃后脓液沿乳房背部流淌；2.由假结核棒状杆菌通过乳头/乳房伤口感染引发；3.脓肿呈干酪样，无臭味。</w:t>
      </w:r>
    </w:p>
    <w:p>
      <w:pPr>
        <w:spacing w:before="0" w:after="0" w:line="240" w:lineRule="auto"/>
        <w:jc w:val="left"/>
      </w:pPr>
      <w:r>
        <w:t>防治建议：1.临床触诊（淋巴结肿大）+脓液细菌培养；2.鉴别诊断：排除乳腺脓肿、淋巴瘤。</w:t>
      </w:r>
    </w:p>
    <w:p>
      <w:pPr>
        <w:spacing w:before="0" w:after="0" w:line="240" w:lineRule="auto"/>
        <w:jc w:val="left"/>
      </w:pPr>
    </w:p>
    <w:p>
      <w:pPr>
        <w:spacing w:before="0" w:after="0" w:line="240" w:lineRule="auto"/>
        <w:jc w:val="left"/>
      </w:pPr>
      <w:r>
        <w:t>编号（623）</w:t>
      </w:r>
    </w:p>
    <w:p>
      <w:pPr>
        <w:spacing w:before="0" w:after="0" w:line="240" w:lineRule="auto"/>
        <w:jc w:val="left"/>
      </w:pPr>
      <w:r>
        <w:t>疾病名称（中英文）：癣菌病（Dermatomycosis）</w:t>
      </w:r>
    </w:p>
    <w:p>
      <w:pPr>
        <w:spacing w:before="0" w:after="0" w:line="240" w:lineRule="auto"/>
        <w:jc w:val="left"/>
      </w:pPr>
      <w:r>
        <w:t>疾病症状：1.乳房皮肤出现圆形、轻度增厚、无疼痛的脱屑斑；2.佛罗里达报道山羊乳房花斑癣（马拉色菌感染），深色皮肤呈脱色素斑；3.人兽共患病，可通过接触传播。</w:t>
      </w:r>
    </w:p>
    <w:p>
      <w:pPr>
        <w:spacing w:before="0" w:after="0" w:line="240" w:lineRule="auto"/>
        <w:jc w:val="left"/>
      </w:pPr>
      <w:r>
        <w:t>诊断：1.乳房皮肤出现圆形、轻度增厚、无疼痛的脱屑斑；2.佛罗里达报道山羊乳房花斑癣（马拉色菌感染），深色皮肤呈脱色素斑；3.人兽共患病，可通过接触传播。</w:t>
      </w:r>
    </w:p>
    <w:p>
      <w:pPr>
        <w:spacing w:before="0" w:after="0" w:line="240" w:lineRule="auto"/>
        <w:jc w:val="left"/>
      </w:pPr>
      <w:r>
        <w:t>防治建议：1.皮肤刮片PAS染色（可见菌丝）+真菌培养；2.鉴别诊断：排除晒伤、接触性皮炎。</w:t>
      </w:r>
    </w:p>
    <w:p>
      <w:pPr>
        <w:spacing w:before="0" w:after="0" w:line="240" w:lineRule="auto"/>
        <w:jc w:val="left"/>
      </w:pPr>
    </w:p>
    <w:p>
      <w:pPr>
        <w:spacing w:before="0" w:after="0" w:line="240" w:lineRule="auto"/>
        <w:jc w:val="left"/>
      </w:pPr>
      <w:r>
        <w:t>编号（624）</w:t>
      </w:r>
    </w:p>
    <w:p>
      <w:pPr>
        <w:spacing w:before="0" w:after="0" w:line="240" w:lineRule="auto"/>
        <w:jc w:val="left"/>
      </w:pPr>
      <w:r>
        <w:t>疾病名称（中英文）：冻伤/晒伤（Frostbite/Sunburn）</w:t>
      </w:r>
    </w:p>
    <w:p>
      <w:pPr>
        <w:spacing w:before="0" w:after="0" w:line="240" w:lineRule="auto"/>
        <w:jc w:val="left"/>
      </w:pPr>
      <w:r>
        <w:t>疾病症状：1.冻伤：乳头潮湿时遇严寒引发，轻度皲裂，重度皮肤坏死脱落；2.晒伤：浅色皮肤母羊春季放牧时高发，乳头/乳房皮肤红斑、水肿、溃疡；3.萨能山羊夏季可能出现乳房“雀斑样”色素沉着（非病理性）。</w:t>
      </w:r>
    </w:p>
    <w:p>
      <w:pPr>
        <w:spacing w:before="0" w:after="0" w:line="240" w:lineRule="auto"/>
        <w:jc w:val="left"/>
      </w:pPr>
      <w:r>
        <w:t>诊断：1.冻伤：乳头潮湿时遇严寒引发，轻度皲裂，重度皮肤坏死脱落；2.晒伤：浅色皮肤母羊春季放牧时高发，乳头/乳房皮肤红斑、水肿、溃疡；3.萨能山羊夏季可能出现乳房“雀斑样”色素沉着（非病理性）。</w:t>
      </w:r>
    </w:p>
    <w:p>
      <w:pPr>
        <w:spacing w:before="0" w:after="0" w:line="240" w:lineRule="auto"/>
        <w:jc w:val="left"/>
      </w:pPr>
      <w:r>
        <w:t>防治建议：1.临床症状+环境暴露史；2.鉴别诊断：排除光敏感性皮炎、化学灼伤。</w:t>
      </w:r>
    </w:p>
    <w:p>
      <w:pPr>
        <w:spacing w:before="0" w:after="0" w:line="240" w:lineRule="auto"/>
        <w:jc w:val="left"/>
      </w:pPr>
    </w:p>
    <w:p>
      <w:pPr>
        <w:spacing w:before="0" w:after="0" w:line="240" w:lineRule="auto"/>
        <w:jc w:val="left"/>
      </w:pPr>
      <w:r>
        <w:t>编号（625）</w:t>
      </w:r>
    </w:p>
    <w:p>
      <w:pPr>
        <w:spacing w:before="0" w:after="0" w:line="240" w:lineRule="auto"/>
        <w:jc w:val="left"/>
      </w:pPr>
      <w:r>
        <w:t>疾病名称（中英文）：乳头疣与鳞状细胞癌（Warts and Squamous Cell Carcinomas）</w:t>
      </w:r>
    </w:p>
    <w:p>
      <w:pPr>
        <w:spacing w:before="0" w:after="0" w:line="240" w:lineRule="auto"/>
        <w:jc w:val="left"/>
      </w:pPr>
      <w:r>
        <w:t>疾病症状：1.乳头疣：白色山羊多发，扁平或角化过度结节，泌乳期易复发；2.鳞状细胞癌：疣状病变进展而来，溃疡、恶臭，可侵蚀乳头壁引发乳腺炎；3.阳光充足地区高发，与紫外线暴露相关。</w:t>
      </w:r>
    </w:p>
    <w:p>
      <w:pPr>
        <w:spacing w:before="0" w:after="0" w:line="240" w:lineRule="auto"/>
        <w:jc w:val="left"/>
      </w:pPr>
      <w:r>
        <w:t>诊断：1.乳头疣：白色山羊多发，扁平或角化过度结节，泌乳期易复发；2.鳞状细胞癌：疣状病变进展而来，溃疡、恶臭，可侵蚀乳头壁引发乳腺炎；3.阳光充足地区高发，与紫外线暴露相关。</w:t>
      </w:r>
    </w:p>
    <w:p>
      <w:pPr>
        <w:spacing w:before="0" w:after="0" w:line="240" w:lineRule="auto"/>
        <w:jc w:val="left"/>
      </w:pPr>
      <w:r>
        <w:t>防治建议：1.组织活检确诊；2.鉴别诊断：排除传染性脓疱性皮炎、乳头脓肿。</w:t>
      </w:r>
    </w:p>
    <w:p>
      <w:pPr>
        <w:spacing w:before="0" w:after="0" w:line="240" w:lineRule="auto"/>
        <w:jc w:val="left"/>
      </w:pPr>
    </w:p>
    <w:p>
      <w:pPr>
        <w:spacing w:before="0" w:after="0" w:line="240" w:lineRule="auto"/>
        <w:jc w:val="left"/>
      </w:pPr>
      <w:r>
        <w:t>编号（626）</w:t>
      </w:r>
    </w:p>
    <w:p>
      <w:pPr>
        <w:spacing w:before="0" w:after="0" w:line="240" w:lineRule="auto"/>
        <w:jc w:val="left"/>
      </w:pPr>
      <w:r>
        <w:t>疾病名称（中英文）：乳头塞阻塞（Teat Plug Obstruction）</w:t>
      </w:r>
    </w:p>
    <w:p>
      <w:pPr>
        <w:spacing w:before="0" w:after="0" w:line="240" w:lineRule="auto"/>
        <w:jc w:val="left"/>
      </w:pPr>
      <w:r>
        <w:t>疾病症状：1.产羔后乳头括约肌处有角质塞，导致乳汁排出困难；2.羔羊因无力吸吮引发饥饿，未挤净乳房易继发乳腺炎。</w:t>
      </w:r>
    </w:p>
    <w:p>
      <w:pPr>
        <w:spacing w:before="0" w:after="0" w:line="240" w:lineRule="auto"/>
        <w:jc w:val="left"/>
      </w:pPr>
      <w:r>
        <w:t>诊断：1.产羔后乳头括约肌处有角质塞，导致乳汁排出困难；2.羔羊因无力吸吮引发饥饿，未挤净乳房易继发乳腺炎。</w:t>
      </w:r>
    </w:p>
    <w:p>
      <w:pPr>
        <w:spacing w:before="0" w:after="0" w:line="240" w:lineRule="auto"/>
        <w:jc w:val="left"/>
      </w:pPr>
      <w:r>
        <w:t>防治建议：1.临床症状（挤奶困难）+手工挤压可排出角质塞；2.鉴别诊断：排除乳头狭窄、乳汁结石。</w:t>
      </w:r>
    </w:p>
    <w:p>
      <w:pPr>
        <w:spacing w:before="0" w:after="0" w:line="240" w:lineRule="auto"/>
        <w:jc w:val="left"/>
      </w:pPr>
    </w:p>
    <w:p>
      <w:pPr>
        <w:spacing w:before="0" w:after="0" w:line="240" w:lineRule="auto"/>
        <w:jc w:val="left"/>
      </w:pPr>
      <w:r>
        <w:t>编号（627）</w:t>
      </w:r>
    </w:p>
    <w:p>
      <w:pPr>
        <w:spacing w:before="0" w:after="0" w:line="240" w:lineRule="auto"/>
        <w:jc w:val="left"/>
      </w:pPr>
      <w:r>
        <w:t>疾病名称（中英文）：乳头狭窄（Teat Stenosis）</w:t>
      </w:r>
    </w:p>
    <w:p>
      <w:pPr>
        <w:spacing w:before="0" w:after="0" w:line="240" w:lineRule="auto"/>
        <w:jc w:val="left"/>
      </w:pPr>
      <w:r>
        <w:t>疾病症状：1.乳头开口狭窄，挤奶时乳汁呈细线状，易残留；2.多因外伤瘢痕或先天性括约肌过紧导致；3.严重时引发乳房胀痛、乳汁淤积。</w:t>
      </w:r>
    </w:p>
    <w:p>
      <w:pPr>
        <w:spacing w:before="0" w:after="0" w:line="240" w:lineRule="auto"/>
        <w:jc w:val="left"/>
      </w:pPr>
      <w:r>
        <w:t>诊断：1.乳头开口狭窄，挤奶时乳汁呈细线状，易残留；2.多因外伤瘢痕或先天性括约肌过紧导致；3.严重时引发乳房胀痛、乳汁淤积。</w:t>
      </w:r>
    </w:p>
    <w:p>
      <w:pPr>
        <w:spacing w:before="0" w:after="0" w:line="240" w:lineRule="auto"/>
        <w:jc w:val="left"/>
      </w:pPr>
      <w:r>
        <w:t>防治建议：1.临床挤奶观察+乳头造影；2.鉴别诊断：排除乳头阻塞、乳腺纤维化。</w:t>
      </w:r>
    </w:p>
    <w:p>
      <w:pPr>
        <w:spacing w:before="0" w:after="0" w:line="240" w:lineRule="auto"/>
        <w:jc w:val="left"/>
      </w:pPr>
    </w:p>
    <w:p>
      <w:pPr>
        <w:spacing w:before="0" w:after="0" w:line="240" w:lineRule="auto"/>
        <w:jc w:val="left"/>
      </w:pPr>
      <w:r>
        <w:t>编号（628）</w:t>
      </w:r>
    </w:p>
    <w:p>
      <w:pPr>
        <w:spacing w:before="0" w:after="0" w:line="240" w:lineRule="auto"/>
        <w:jc w:val="left"/>
      </w:pPr>
      <w:r>
        <w:t>疾病名称（中英文）：乳汁结石（Milkstones/Lactoliths）</w:t>
      </w:r>
    </w:p>
    <w:p>
      <w:pPr>
        <w:spacing w:before="0" w:after="0" w:line="240" w:lineRule="auto"/>
        <w:jc w:val="left"/>
      </w:pPr>
      <w:r>
        <w:t>疾病症状：1.乳头池内小型坚硬凝结物，呈球形，可作为“球阀”阻碍乳汁排出；2.与挤奶不彻底相关；3.手感可触及，挤奶时位置移动。</w:t>
      </w:r>
    </w:p>
    <w:p>
      <w:pPr>
        <w:spacing w:before="0" w:after="0" w:line="240" w:lineRule="auto"/>
        <w:jc w:val="left"/>
      </w:pPr>
      <w:r>
        <w:t>诊断：1.乳头池内小型坚硬凝结物，呈球形，可作为“球阀”阻碍乳汁排出；2.与挤奶不彻底相关；3.手感可触及，挤奶时位置移动。</w:t>
      </w:r>
    </w:p>
    <w:p>
      <w:pPr>
        <w:spacing w:before="0" w:after="0" w:line="240" w:lineRule="auto"/>
        <w:jc w:val="left"/>
      </w:pPr>
      <w:r>
        <w:t>防治建议：1.临床触诊+超声检查；2.鉴别诊断：排除乳头囊肿、异物。</w:t>
      </w:r>
    </w:p>
    <w:p>
      <w:pPr>
        <w:spacing w:before="0" w:after="0" w:line="240" w:lineRule="auto"/>
        <w:jc w:val="left"/>
      </w:pPr>
    </w:p>
    <w:p>
      <w:pPr>
        <w:spacing w:before="0" w:after="0" w:line="240" w:lineRule="auto"/>
        <w:jc w:val="left"/>
      </w:pPr>
      <w:r>
        <w:t>编号（629）</w:t>
      </w:r>
    </w:p>
    <w:p>
      <w:pPr>
        <w:spacing w:before="0" w:after="0" w:line="240" w:lineRule="auto"/>
        <w:jc w:val="left"/>
      </w:pPr>
      <w:r>
        <w:t>疾病名称（中英文）：逆转录病毒性乳腺炎（Retroviral Mastitis/Hard Udder）</w:t>
      </w:r>
    </w:p>
    <w:p>
      <w:pPr>
        <w:spacing w:before="0" w:after="0" w:line="240" w:lineRule="auto"/>
        <w:jc w:val="left"/>
      </w:pPr>
      <w:r>
        <w:t>疾病症状：1.产羔时乳房坚硬如石，皮肤无水肿/发热，乳汁极少；2.乳汁细胞计数升高，无全身症状；3.由山羊关节炎脑炎病毒（CAEV）引发，常伴关节病变。</w:t>
      </w:r>
    </w:p>
    <w:p>
      <w:pPr>
        <w:spacing w:before="0" w:after="0" w:line="240" w:lineRule="auto"/>
        <w:jc w:val="left"/>
      </w:pPr>
      <w:r>
        <w:t>诊断：1.产羔时乳房坚硬如石，皮肤无水肿/发热，乳汁极少；2.乳汁细胞计数升高，无全身症状；3.由山羊关节炎脑炎病毒（CAEV）引发，常伴关节病变。</w:t>
      </w:r>
    </w:p>
    <w:p>
      <w:pPr>
        <w:spacing w:before="0" w:after="0" w:line="240" w:lineRule="auto"/>
        <w:jc w:val="left"/>
      </w:pPr>
      <w:r>
        <w:t>防治建议：1.血清学检测（CAEV抗体阳性）+乳腺活检（单核细胞浸润）；2.鉴别诊断：排除乳房水肿、细菌性乳腺炎。</w:t>
      </w:r>
    </w:p>
    <w:p>
      <w:pPr>
        <w:spacing w:before="0" w:after="0" w:line="240" w:lineRule="auto"/>
        <w:jc w:val="left"/>
      </w:pPr>
    </w:p>
    <w:p>
      <w:pPr>
        <w:spacing w:before="0" w:after="0" w:line="240" w:lineRule="auto"/>
        <w:jc w:val="left"/>
      </w:pPr>
      <w:r>
        <w:t>编号（630）</w:t>
      </w:r>
    </w:p>
    <w:p>
      <w:pPr>
        <w:spacing w:before="0" w:after="0" w:line="240" w:lineRule="auto"/>
        <w:jc w:val="left"/>
      </w:pPr>
      <w:r>
        <w:t>疾病名称（中英文）：支原体性乳腺炎（Mycoplasma Mastitis）</w:t>
      </w:r>
    </w:p>
    <w:p>
      <w:pPr>
        <w:spacing w:before="0" w:after="0" w:line="240" w:lineRule="auto"/>
        <w:jc w:val="left"/>
      </w:pPr>
      <w:r>
        <w:t>疾病症状：1.乳汁呈颗粒状沉淀+黄绿色水样上清，部分有腐臭味；2.常伴关节炎、结膜炎、肺炎（系统感染）；3.主要致病菌：无乳支原体、山羊支原体、产脓支原体等。</w:t>
      </w:r>
    </w:p>
    <w:p>
      <w:pPr>
        <w:spacing w:before="0" w:after="0" w:line="240" w:lineRule="auto"/>
        <w:jc w:val="left"/>
      </w:pPr>
      <w:r>
        <w:t>诊断：1.乳汁呈颗粒状沉淀+黄绿色水样上清，部分有腐臭味；2.常伴关节炎、结膜炎、肺炎（系统感染）；3.主要致病菌：无乳支原体、山羊支原体、产脓支原体等。</w:t>
      </w:r>
    </w:p>
    <w:p>
      <w:pPr>
        <w:spacing w:before="0" w:after="0" w:line="240" w:lineRule="auto"/>
        <w:jc w:val="left"/>
      </w:pPr>
      <w:r>
        <w:t>防治建议：1.乳汁支原体培养（Hayflick培养基）+PCR检测；2.鉴别诊断：排除细菌性乳腺炎、CAEV乳腺炎。</w:t>
      </w:r>
    </w:p>
    <w:p>
      <w:pPr>
        <w:spacing w:before="0" w:after="0" w:line="240" w:lineRule="auto"/>
        <w:jc w:val="left"/>
      </w:pPr>
    </w:p>
    <w:p>
      <w:pPr>
        <w:spacing w:before="0" w:after="0" w:line="240" w:lineRule="auto"/>
        <w:jc w:val="left"/>
      </w:pPr>
      <w:r>
        <w:t>编号（631）</w:t>
      </w:r>
    </w:p>
    <w:p>
      <w:pPr>
        <w:spacing w:before="0" w:after="0" w:line="240" w:lineRule="auto"/>
        <w:jc w:val="left"/>
      </w:pPr>
      <w:r>
        <w:t>疾病名称（中英文）：细菌性乳腺炎（Bacterial Mastitis）</w:t>
      </w:r>
    </w:p>
    <w:p>
      <w:pPr>
        <w:spacing w:before="0" w:after="0" w:line="240" w:lineRule="auto"/>
        <w:jc w:val="left"/>
      </w:pPr>
      <w:r>
        <w:t>疾病症状：1.临床型：乳房红肿热痛，乳汁含絮状物、血丝，伴发热、厌食；2.亚临床型：无明显症状，仅乳汁体细胞计数升高；3.主要致病菌：金黄色葡萄球菌（最常见）、大肠杆菌、无乳链球菌、化脓放线菌等。</w:t>
      </w:r>
    </w:p>
    <w:p>
      <w:pPr>
        <w:spacing w:before="0" w:after="0" w:line="240" w:lineRule="auto"/>
        <w:jc w:val="left"/>
      </w:pPr>
      <w:r>
        <w:t>诊断：1.临床型：乳房红肿热痛，乳汁含絮状物、血丝，伴发热、厌食；2.亚临床型：无明显症状，仅乳汁体细胞计数升高；3.主要致病菌：金黄色葡萄球菌（最常见）、大肠杆菌、无乳链球菌、化脓放线菌等。</w:t>
      </w:r>
    </w:p>
    <w:p>
      <w:pPr>
        <w:spacing w:before="0" w:after="0" w:line="240" w:lineRule="auto"/>
        <w:jc w:val="left"/>
      </w:pPr>
      <w:r>
        <w:t>防治建议：1.实验室诊断：乳汁培养+药敏试验；体细胞计数（Fossomatic法）；加州乳腺炎试验（CMT）筛查；2.鉴别诊断：排除支原体性、病毒性乳腺炎。</w:t>
      </w:r>
    </w:p>
    <w:p>
      <w:pPr>
        <w:spacing w:before="0" w:after="0" w:line="240" w:lineRule="auto"/>
        <w:jc w:val="left"/>
      </w:pPr>
    </w:p>
    <w:p>
      <w:pPr>
        <w:spacing w:before="0" w:after="0" w:line="240" w:lineRule="auto"/>
        <w:jc w:val="left"/>
      </w:pPr>
      <w:r>
        <w:t>编号（632）</w:t>
      </w:r>
    </w:p>
    <w:p>
      <w:pPr>
        <w:spacing w:before="0" w:after="0" w:line="240" w:lineRule="auto"/>
        <w:jc w:val="left"/>
      </w:pPr>
      <w:r>
        <w:t>疾病名称（中英文）：坏疽性乳腺炎（Gangrenous Mastitis）</w:t>
      </w:r>
    </w:p>
    <w:p>
      <w:pPr>
        <w:spacing w:before="0" w:after="0" w:line="240" w:lineRule="auto"/>
        <w:jc w:val="left"/>
      </w:pPr>
      <w:r>
        <w:t>疾病症状：1.急性重症：乳房皮肤先红后紫，发凉、水肿，乳汁呈血水样，含气泡；2.伴全身毒血症，死亡率高达40%；3.主要由金黄色葡萄球菌（产α毒素）引发，coliform菌也可诱发。</w:t>
      </w:r>
    </w:p>
    <w:p>
      <w:pPr>
        <w:spacing w:before="0" w:after="0" w:line="240" w:lineRule="auto"/>
        <w:jc w:val="left"/>
      </w:pPr>
      <w:r>
        <w:t>诊断：1.急性重症：乳房皮肤先红后紫，发凉、水肿，乳汁呈血水样，含气泡；2.伴全身毒血症，死亡率高达40%；3.主要由金黄色葡萄球菌（产α毒素）引发，coliform菌也可诱发。</w:t>
      </w:r>
    </w:p>
    <w:p>
      <w:pPr>
        <w:spacing w:before="0" w:after="0" w:line="240" w:lineRule="auto"/>
        <w:jc w:val="left"/>
      </w:pPr>
      <w:r>
        <w:t>防治建议：1.临床症状+细菌培养；2.鉴别诊断：排除冻伤、化学灼伤。</w:t>
      </w:r>
    </w:p>
    <w:p>
      <w:pPr>
        <w:spacing w:before="0" w:after="0" w:line="240" w:lineRule="auto"/>
        <w:jc w:val="left"/>
      </w:pPr>
    </w:p>
    <w:p>
      <w:pPr>
        <w:spacing w:before="0" w:after="0" w:line="240" w:lineRule="auto"/>
        <w:jc w:val="left"/>
      </w:pPr>
      <w:r>
        <w:t>编号（633）</w:t>
      </w:r>
    </w:p>
    <w:p>
      <w:pPr>
        <w:spacing w:before="0" w:after="0" w:line="240" w:lineRule="auto"/>
        <w:jc w:val="left"/>
      </w:pPr>
      <w:r>
        <w:t>疾病名称（中英文）：乳房水肿（Udder Edema）</w:t>
      </w:r>
    </w:p>
    <w:p>
      <w:pPr>
        <w:spacing w:before="0" w:after="0" w:line="240" w:lineRule="auto"/>
        <w:jc w:val="left"/>
      </w:pPr>
      <w:r>
        <w:t>疾病症状：1.围产前期乳房皮下水肿，按压凹陷，影响挤奶；2.初产母羊多发，部分伴低钙/低镁血症；3.与乳房悬韧带松弛、钠摄入过多相关。</w:t>
      </w:r>
    </w:p>
    <w:p>
      <w:pPr>
        <w:spacing w:before="0" w:after="0" w:line="240" w:lineRule="auto"/>
        <w:jc w:val="left"/>
      </w:pPr>
      <w:r>
        <w:t>诊断：1.围产前期乳房皮下水肿，按压凹陷，影响挤奶；2.初产母羊多发，部分伴低钙/低镁血症；3.与乳房悬韧带松弛、钠摄入过多相关。</w:t>
      </w:r>
    </w:p>
    <w:p>
      <w:pPr>
        <w:spacing w:before="0" w:after="0" w:line="240" w:lineRule="auto"/>
        <w:jc w:val="left"/>
      </w:pPr>
      <w:r>
        <w:t>防治建议：1.临床触诊+血清电解质检测；2.鉴别诊断：排除乳腺炎、血肿。</w:t>
      </w:r>
    </w:p>
    <w:p>
      <w:pPr>
        <w:spacing w:before="0" w:after="0" w:line="240" w:lineRule="auto"/>
        <w:jc w:val="left"/>
      </w:pPr>
    </w:p>
    <w:p>
      <w:pPr>
        <w:spacing w:before="0" w:after="0" w:line="240" w:lineRule="auto"/>
        <w:jc w:val="left"/>
      </w:pPr>
      <w:r>
        <w:t>编号（634）</w:t>
      </w:r>
    </w:p>
    <w:p>
      <w:pPr>
        <w:spacing w:before="0" w:after="0" w:line="240" w:lineRule="auto"/>
        <w:jc w:val="left"/>
      </w:pPr>
      <w:r>
        <w:t>疾病名称（中英文）：血乳（Bloody Milk）</w:t>
      </w:r>
    </w:p>
    <w:p>
      <w:pPr>
        <w:spacing w:before="0" w:after="0" w:line="240" w:lineRule="auto"/>
        <w:jc w:val="left"/>
      </w:pPr>
      <w:r>
        <w:t>疾病症状：1.乳汁呈粉红色或含血丝，无异味；2.多因乳腺毛细血管破裂引发，常见于产羔初期或挤奶过度；3.少数与乳腺炎、乳房外伤相关。</w:t>
      </w:r>
    </w:p>
    <w:p>
      <w:pPr>
        <w:spacing w:before="0" w:after="0" w:line="240" w:lineRule="auto"/>
        <w:jc w:val="left"/>
      </w:pPr>
      <w:r>
        <w:t>诊断：1.乳汁呈粉红色或含血丝，无异味；2.多因乳腺毛细血管破裂引发，常见于产羔初期或挤奶过度；3.少数与乳腺炎、乳房外伤相关。</w:t>
      </w:r>
    </w:p>
    <w:p>
      <w:pPr>
        <w:spacing w:before="0" w:after="0" w:line="240" w:lineRule="auto"/>
        <w:jc w:val="left"/>
      </w:pPr>
      <w:r>
        <w:t>防治建议：1.临床观察+乳汁涂片（无致病菌）；2.鉴别诊断：排除乳腺炎血样分泌物。</w:t>
      </w:r>
    </w:p>
    <w:p>
      <w:pPr>
        <w:spacing w:before="0" w:after="0" w:line="240" w:lineRule="auto"/>
        <w:jc w:val="left"/>
      </w:pPr>
    </w:p>
    <w:p>
      <w:pPr>
        <w:spacing w:before="0" w:after="0" w:line="240" w:lineRule="auto"/>
        <w:jc w:val="left"/>
      </w:pPr>
      <w:r>
        <w:t>编号（635）</w:t>
      </w:r>
    </w:p>
    <w:p>
      <w:pPr>
        <w:spacing w:before="0" w:after="0" w:line="240" w:lineRule="auto"/>
        <w:jc w:val="left"/>
      </w:pPr>
      <w:r>
        <w:t>疾病名称（中英文）：异味乳（Offflavored Milk）</w:t>
      </w:r>
    </w:p>
    <w:p>
      <w:pPr>
        <w:spacing w:before="0" w:after="0" w:line="240" w:lineRule="auto"/>
        <w:jc w:val="left"/>
      </w:pPr>
      <w:r>
        <w:t>疾病症状：1.常见异味：饲料味（如三叶草、洋葱）、酸败味、霉味；2.与饲料成分、微生物污染或挤奶后储存不当相关；3.影响乳制品品质。</w:t>
      </w:r>
    </w:p>
    <w:p>
      <w:pPr>
        <w:spacing w:before="0" w:after="0" w:line="240" w:lineRule="auto"/>
        <w:jc w:val="left"/>
      </w:pPr>
      <w:r>
        <w:t>诊断：1.常见异味：饲料味（如三叶草、洋葱）、酸败味、霉味；2.与饲料成分、微生物污染或挤奶后储存不当相关；3.影响乳制品品质。</w:t>
      </w:r>
    </w:p>
    <w:p>
      <w:pPr>
        <w:spacing w:before="0" w:after="0" w:line="240" w:lineRule="auto"/>
        <w:jc w:val="left"/>
      </w:pPr>
      <w:r>
        <w:t>防治建议：1.感官评定+饲料调查+微生物检测；2.鉴别诊断：排除抗生素残留异味。</w:t>
      </w:r>
    </w:p>
    <w:p>
      <w:pPr>
        <w:spacing w:before="0" w:after="0" w:line="240" w:lineRule="auto"/>
        <w:jc w:val="left"/>
      </w:pPr>
    </w:p>
    <w:p>
      <w:pPr>
        <w:spacing w:before="0" w:after="0" w:line="240" w:lineRule="auto"/>
        <w:jc w:val="left"/>
      </w:pPr>
      <w:r>
        <w:t>编号（636）</w:t>
      </w:r>
    </w:p>
    <w:p>
      <w:pPr>
        <w:spacing w:before="0" w:after="0" w:line="240" w:lineRule="auto"/>
        <w:jc w:val="left"/>
      </w:pPr>
      <w:r>
        <w:t>疾病名称（中英文）：低乳脂乳（Low Butterfat Milk）</w:t>
      </w:r>
    </w:p>
    <w:p>
      <w:pPr>
        <w:spacing w:before="0" w:after="0" w:line="240" w:lineRule="auto"/>
        <w:jc w:val="left"/>
      </w:pPr>
      <w:r>
        <w:t>疾病症状：1.乳脂率低于正常水平（山羊奶正常3.5%4.5%）；2.与饲料能量不足、粗饲料比例过低或乳腺炎相关；3.影响奶酪产量。</w:t>
      </w:r>
    </w:p>
    <w:p>
      <w:pPr>
        <w:spacing w:before="0" w:after="0" w:line="240" w:lineRule="auto"/>
        <w:jc w:val="left"/>
      </w:pPr>
      <w:r>
        <w:t>诊断：1.乳脂率低于正常水平（山羊奶正常3.5%4.5%）；2.与饲料能量不足、粗饲料比例过低或乳腺炎相关；3.影响奶酪产量。</w:t>
      </w:r>
    </w:p>
    <w:p>
      <w:pPr>
        <w:spacing w:before="0" w:after="0" w:line="240" w:lineRule="auto"/>
        <w:jc w:val="left"/>
      </w:pPr>
      <w:r>
        <w:t>防治建议：1.乳成分分析；2.鉴别诊断：排除品种特性、泌乳阶段影响。</w:t>
      </w:r>
    </w:p>
    <w:p>
      <w:pPr>
        <w:spacing w:before="0" w:after="0" w:line="240" w:lineRule="auto"/>
        <w:jc w:val="left"/>
      </w:pPr>
    </w:p>
    <w:p>
      <w:pPr>
        <w:spacing w:before="0" w:after="0" w:line="240" w:lineRule="auto"/>
        <w:jc w:val="left"/>
      </w:pPr>
      <w:r>
        <w:t>编号（637）</w:t>
      </w:r>
    </w:p>
    <w:p>
      <w:pPr>
        <w:spacing w:before="0" w:after="0" w:line="240" w:lineRule="auto"/>
        <w:jc w:val="left"/>
      </w:pPr>
      <w:r>
        <w:t>疾病名称（中英文）：乳汁中zoonotic病原体（Zoonotic Pathogens in Milk）</w:t>
      </w:r>
    </w:p>
    <w:p>
      <w:pPr>
        <w:spacing w:before="0" w:after="0" w:line="240" w:lineRule="auto"/>
        <w:jc w:val="left"/>
      </w:pPr>
      <w:r>
        <w:t>疾病症状：1.无明显乳汁异常，隐性携带致病菌；2.常见病原体：布鲁氏菌、李斯特菌、大肠杆菌O157:H7、隐孢子虫等；3.人饮用生奶后引发感染（如马尔他热、食物中毒）。</w:t>
      </w:r>
    </w:p>
    <w:p>
      <w:pPr>
        <w:spacing w:before="0" w:after="0" w:line="240" w:lineRule="auto"/>
        <w:jc w:val="left"/>
      </w:pPr>
      <w:r>
        <w:t>诊断：1.无明显乳汁异常，隐性携带致病菌；2.常见病原体：布鲁氏菌、李斯特菌、大肠杆菌O157:H7、隐孢子虫等；3.人饮用生奶后引发感染（如马尔他热、食物中毒）。</w:t>
      </w:r>
    </w:p>
    <w:p>
      <w:pPr>
        <w:spacing w:before="0" w:after="0" w:line="240" w:lineRule="auto"/>
        <w:jc w:val="left"/>
      </w:pPr>
      <w:r>
        <w:t>防治建议：1.乳汁病原体检测（培养、PCR）；2.血清学检测（如布鲁氏菌抗体）。</w:t>
      </w:r>
    </w:p>
    <w:p>
      <w:pPr>
        <w:spacing w:before="0" w:after="0" w:line="240" w:lineRule="auto"/>
        <w:jc w:val="left"/>
      </w:pPr>
    </w:p>
    <w:p>
      <w:pPr>
        <w:spacing w:before="0" w:after="0" w:line="240" w:lineRule="auto"/>
        <w:jc w:val="left"/>
      </w:pPr>
      <w:r>
        <w:t>编号（638）</w:t>
      </w:r>
    </w:p>
    <w:p>
      <w:pPr>
        <w:spacing w:before="0" w:after="0" w:line="240" w:lineRule="auto"/>
        <w:jc w:val="left"/>
      </w:pPr>
      <w:r>
        <w:t>疾病名称（中英文）：钴缺乏（Cobalt Deficiency）</w:t>
      </w:r>
    </w:p>
    <w:p>
      <w:pPr>
        <w:spacing w:before="0" w:after="0" w:line="240" w:lineRule="auto"/>
        <w:jc w:val="left"/>
      </w:pPr>
      <w:r>
        <w:t>疾病症状：1.渐进性消瘦、食欲减退、被毛粗糙、虚弱；2.伴贫血（黏膜苍白），病程数周至数月，最终死亡；3.无其他局部症状，与胃肠道线虫病症状相似。</w:t>
      </w:r>
    </w:p>
    <w:p>
      <w:pPr>
        <w:spacing w:before="0" w:after="0" w:line="240" w:lineRule="auto"/>
        <w:jc w:val="left"/>
      </w:pPr>
      <w:r>
        <w:t>诊断：1.临床诊断：钴缺乏地区放牧史+维生素B₁₂治疗后3天内食欲恢复；2.实验室检测：肝钴含量＜0.15ppm（干物质），血清维生素B₁₂降低；3.鉴别诊断：排除胃肠道线虫病。</w:t>
      </w:r>
    </w:p>
    <w:p>
      <w:pPr>
        <w:spacing w:before="0" w:after="0" w:line="240" w:lineRule="auto"/>
        <w:jc w:val="left"/>
      </w:pPr>
      <w:r>
        <w:t>防治建议：1.治疗：肌内注射维生素B₁₂（羔羊100μg/周，成年羊300μg/周），或口服钴制剂；2.预防：饲料添加硫酸钴（350g/公顷/年撒施牧场）；优先饲喂豆科牧草（钴含量较高）。</w:t>
      </w:r>
    </w:p>
    <w:p>
      <w:pPr>
        <w:spacing w:before="0" w:after="0" w:line="240" w:lineRule="auto"/>
        <w:jc w:val="left"/>
      </w:pPr>
    </w:p>
    <w:p>
      <w:pPr>
        <w:spacing w:before="0" w:after="0" w:line="240" w:lineRule="auto"/>
        <w:jc w:val="left"/>
      </w:pPr>
      <w:r>
        <w:t>编号（639）</w:t>
      </w:r>
    </w:p>
    <w:p>
      <w:pPr>
        <w:spacing w:before="0" w:after="0" w:line="240" w:lineRule="auto"/>
        <w:jc w:val="left"/>
      </w:pPr>
      <w:r>
        <w:t>疾病名称（中英文）：铜缺乏（Copper Deficiency）</w:t>
      </w:r>
    </w:p>
    <w:p>
      <w:pPr>
        <w:spacing w:before="0" w:after="0" w:line="240" w:lineRule="auto"/>
        <w:jc w:val="left"/>
      </w:pPr>
      <w:r>
        <w:t>疾病症状：1.生长羊体重增长缓慢，成年羊消瘦、贫血；2.伴被毛色素异常、腹泻、新生羔羊摇摆病（共济失调）；3.易继发胃肠道寄生虫感染，加重消瘦。</w:t>
      </w:r>
    </w:p>
    <w:p>
      <w:pPr>
        <w:spacing w:before="0" w:after="0" w:line="240" w:lineRule="auto"/>
        <w:jc w:val="left"/>
      </w:pPr>
      <w:r>
        <w:t>诊断：1.实验室检测：血清铜＜0.5μg/ml，肝铜＜100μg/g；2.临床症状：贫血+被毛异常+消瘦；3.鉴别诊断：排除其他营养缺乏（钴、维生素A）。</w:t>
      </w:r>
    </w:p>
    <w:p>
      <w:pPr>
        <w:spacing w:before="0" w:after="0" w:line="240" w:lineRule="auto"/>
        <w:jc w:val="left"/>
      </w:pPr>
      <w:r>
        <w:t>防治建议：1.治疗：口服硫酸铜（20mg/只/周），连用4周；2.预防：饲料添加铜制剂（1020ppm），避免高钼饲料（影响铜吸收）；妊娠母羊补铜，预防羔羊先天性铜缺乏。</w:t>
      </w:r>
    </w:p>
    <w:p>
      <w:pPr>
        <w:spacing w:before="0" w:after="0" w:line="240" w:lineRule="auto"/>
        <w:jc w:val="left"/>
      </w:pPr>
    </w:p>
    <w:p>
      <w:pPr>
        <w:spacing w:before="0" w:after="0" w:line="240" w:lineRule="auto"/>
        <w:jc w:val="left"/>
      </w:pPr>
      <w:r>
        <w:t>编号（640）</w:t>
      </w:r>
    </w:p>
    <w:p>
      <w:pPr>
        <w:spacing w:before="0" w:after="0" w:line="240" w:lineRule="auto"/>
        <w:jc w:val="left"/>
      </w:pPr>
      <w:r>
        <w:t>疾病名称（中英文）：维生素A缺乏（Hypovitaminosis A）</w:t>
      </w:r>
    </w:p>
    <w:p>
      <w:pPr>
        <w:spacing w:before="0" w:after="0" w:line="240" w:lineRule="auto"/>
        <w:jc w:val="left"/>
      </w:pPr>
      <w:r>
        <w:t>疾病症状：1.渐进性消瘦、食欲减退、被毛粗糙；2.伴夜盲、角膜浑浊、神经症状（惊厥）；3.无青绿饲料饲喂史。</w:t>
      </w:r>
    </w:p>
    <w:p>
      <w:pPr>
        <w:spacing w:before="0" w:after="0" w:line="240" w:lineRule="auto"/>
        <w:jc w:val="left"/>
      </w:pPr>
      <w:r>
        <w:t>诊断：1.实验室检测：血浆维生素A＜13μg/dl，肝维生素A水平降低；2.饲料分析：无青绿饲料（胡萝卜素来源）；3.鉴别诊断：排除脑软化病、寄生虫感染。</w:t>
      </w:r>
    </w:p>
    <w:p>
      <w:pPr>
        <w:spacing w:before="0" w:after="0" w:line="240" w:lineRule="auto"/>
        <w:jc w:val="left"/>
      </w:pPr>
      <w:r>
        <w:t>防治建议：1.治疗：肌内注射维生素A（30006000IU/kg，每2个月1次）；2.预防：饲料添加青绿饲料、胡萝卜或维生素A预混料；羔羊及时采食初乳（初乳富含维生素A）。</w:t>
      </w:r>
    </w:p>
    <w:p>
      <w:pPr>
        <w:spacing w:before="0" w:after="0" w:line="240" w:lineRule="auto"/>
        <w:jc w:val="left"/>
      </w:pPr>
    </w:p>
    <w:p>
      <w:pPr>
        <w:spacing w:before="0" w:after="0" w:line="240" w:lineRule="auto"/>
        <w:jc w:val="left"/>
      </w:pPr>
      <w:r>
        <w:t>编号（641）</w:t>
      </w:r>
    </w:p>
    <w:p>
      <w:pPr>
        <w:spacing w:before="0" w:after="0" w:line="240" w:lineRule="auto"/>
        <w:jc w:val="left"/>
      </w:pPr>
      <w:r>
        <w:t>疾病名称（中英文）：口腔疾病相关消瘦（Dental Diseaseinduced Wasting）</w:t>
      </w:r>
    </w:p>
    <w:p>
      <w:pPr>
        <w:spacing w:before="0" w:after="0" w:line="240" w:lineRule="auto"/>
        <w:jc w:val="left"/>
      </w:pPr>
      <w:r>
        <w:t>疾病症状：1.牙齿磨损/脱落、牙周病：采食困难、流涎、口臭，渐进性消瘦；2.传染性脓疱性皮炎：口唇结痂、疼痛，饲料摄入减少，体重下降；3.颊部积料、咀嚼缓慢，继发肺炎或妊娠毒血症。</w:t>
      </w:r>
    </w:p>
    <w:p>
      <w:pPr>
        <w:spacing w:before="0" w:after="0" w:line="240" w:lineRule="auto"/>
        <w:jc w:val="left"/>
      </w:pPr>
      <w:r>
        <w:t>诊断：1.临床检查：口腔视诊可见牙齿异常、黏膜损伤；2.鉴别诊断：排除其他口腔感染（如小反刍兽疫）。</w:t>
      </w:r>
    </w:p>
    <w:p>
      <w:pPr>
        <w:spacing w:before="0" w:after="0" w:line="240" w:lineRule="auto"/>
        <w:jc w:val="left"/>
      </w:pPr>
      <w:r>
        <w:t>防治建议：1.治疗：牙齿问题：淘汰重症，轻症饲喂易消化饲料，打磨尖锐牙齿；传染性脓疱性皮炎：局部消毒+抗生素防继发感染；2.预防：避免饲喂粗硬带刺饲料，定期检查牙齿；补充钙磷，避免牙齿软化磨损。</w:t>
      </w:r>
    </w:p>
    <w:p>
      <w:pPr>
        <w:spacing w:before="0" w:after="0" w:line="240" w:lineRule="auto"/>
        <w:jc w:val="left"/>
      </w:pPr>
    </w:p>
    <w:p>
      <w:pPr>
        <w:spacing w:before="0" w:after="0" w:line="240" w:lineRule="auto"/>
        <w:jc w:val="left"/>
      </w:pPr>
      <w:r>
        <w:t>编号（642）</w:t>
      </w:r>
    </w:p>
    <w:p>
      <w:pPr>
        <w:spacing w:before="0" w:after="0" w:line="240" w:lineRule="auto"/>
        <w:jc w:val="left"/>
      </w:pPr>
      <w:r>
        <w:t>疾病名称（中英文）：运动障碍相关消瘦（Locomotor Disorderinduced Wasting）</w:t>
      </w:r>
    </w:p>
    <w:p>
      <w:pPr>
        <w:spacing w:before="0" w:after="0" w:line="240" w:lineRule="auto"/>
        <w:jc w:val="left"/>
      </w:pPr>
      <w:r>
        <w:t>疾病症状：1.关节炎（CAEV、支原体）、腐蹄病：跛行、不愿站立采食，消瘦；2.骨折/外伤：肢体疼痛，无法放牧，体重快速下降；3.伴关节肿胀、蹄部病变，饲料摄入不足。</w:t>
      </w:r>
    </w:p>
    <w:p>
      <w:pPr>
        <w:spacing w:before="0" w:after="0" w:line="240" w:lineRule="auto"/>
        <w:jc w:val="left"/>
      </w:pPr>
      <w:r>
        <w:t>诊断：1.临床检查：跛行体征+关节/蹄部病变；2.影像学：X光确认骨折或关节病变；3.鉴别诊断：排除营养缺乏导致的虚弱。</w:t>
      </w:r>
    </w:p>
    <w:p>
      <w:pPr>
        <w:spacing w:before="0" w:after="0" w:line="240" w:lineRule="auto"/>
        <w:jc w:val="left"/>
      </w:pPr>
      <w:r>
        <w:t>防治建议：1.治疗：关节炎：镇痛抗炎（阿司匹林），淘汰重症；腐蹄病：蹄部清创+药浴，全身用抗生素；2.预防：定期修蹄，保持圈舍干燥；CAEV阳性羊淘汰，种群净化。</w:t>
      </w:r>
    </w:p>
    <w:p>
      <w:pPr>
        <w:spacing w:before="0" w:after="0" w:line="240" w:lineRule="auto"/>
        <w:jc w:val="left"/>
      </w:pPr>
    </w:p>
    <w:p>
      <w:pPr>
        <w:spacing w:before="0" w:after="0" w:line="240" w:lineRule="auto"/>
        <w:jc w:val="left"/>
      </w:pPr>
      <w:r>
        <w:t>编号（643）</w:t>
      </w:r>
    </w:p>
    <w:p>
      <w:pPr>
        <w:spacing w:before="0" w:after="0" w:line="240" w:lineRule="auto"/>
        <w:jc w:val="left"/>
      </w:pPr>
      <w:r>
        <w:t>疾病名称（中英文）：山羊关节炎脑炎（CAEV）</w:t>
      </w:r>
    </w:p>
    <w:p>
      <w:pPr>
        <w:spacing w:before="0" w:after="0" w:line="240" w:lineRule="auto"/>
        <w:jc w:val="left"/>
      </w:pPr>
      <w:r>
        <w:t>疾病症状：1.关节炎型：12岁发病，不明原因消瘦→关节僵硬→不愿运动→采食减少，消瘦加剧；2.肺炎型：成年羊慢性间质性肺炎，运动耐受下降，间歇性咳嗽，渐进性消瘦；3.血清学阳性但无临床症状者也可能出现消瘦。</w:t>
      </w:r>
    </w:p>
    <w:p>
      <w:pPr>
        <w:spacing w:before="0" w:after="0" w:line="240" w:lineRule="auto"/>
        <w:jc w:val="left"/>
      </w:pPr>
      <w:r>
        <w:t>诊断：1.血清学：ELISA检测抗体（首选）；2.病理：关节液单核细胞占比＞90%，肺间质增生；3.鉴别诊断：排除支原体关节炎、慢性肺炎。</w:t>
      </w:r>
    </w:p>
    <w:p>
      <w:pPr>
        <w:spacing w:before="0" w:after="0" w:line="240" w:lineRule="auto"/>
        <w:jc w:val="left"/>
      </w:pPr>
      <w:r>
        <w:t>防治建议：1.治疗：无特效疗法，镇痛（阿司匹林）缓解症状，淘汰重症；2.预防：种群净化：淘汰血清阳性羊，新生羔羊饲喂热处理初乳；注射针头单只更换，避免交叉感染。</w:t>
      </w:r>
    </w:p>
    <w:p>
      <w:pPr>
        <w:spacing w:before="0" w:after="0" w:line="240" w:lineRule="auto"/>
        <w:jc w:val="left"/>
      </w:pPr>
    </w:p>
    <w:p>
      <w:pPr>
        <w:spacing w:before="0" w:after="0" w:line="240" w:lineRule="auto"/>
        <w:jc w:val="left"/>
      </w:pPr>
      <w:r>
        <w:t>编号（644）</w:t>
      </w:r>
    </w:p>
    <w:p>
      <w:pPr>
        <w:spacing w:before="0" w:after="0" w:line="240" w:lineRule="auto"/>
        <w:jc w:val="left"/>
      </w:pPr>
      <w:r>
        <w:t>疾病名称（中英文）：痒病（Scrapie）</w:t>
      </w:r>
    </w:p>
    <w:p>
      <w:pPr>
        <w:spacing w:before="0" w:after="0" w:line="240" w:lineRule="auto"/>
        <w:jc w:val="left"/>
      </w:pPr>
      <w:r>
        <w:t>疾病症状：1.成年羊（28岁）渐进性消瘦、精神萎靡，提前停乳；2.部分伴共济失调、瘙痒（轻于绵羊），部分仅以消瘦为唯一症状；3.病程16个月，终末卧地不起。</w:t>
      </w:r>
    </w:p>
    <w:p>
      <w:pPr>
        <w:spacing w:before="0" w:after="0" w:line="240" w:lineRule="auto"/>
        <w:jc w:val="left"/>
      </w:pPr>
      <w:r>
        <w:t>诊断：1.实验室：脑/淋巴组织免疫组化检测PrPsc；2.病理：脑灰质空泡化（海绵状变性）；3.鉴别诊断：排除副结核病、CAEV。</w:t>
      </w:r>
    </w:p>
    <w:p>
      <w:pPr>
        <w:spacing w:before="0" w:after="0" w:line="240" w:lineRule="auto"/>
        <w:jc w:val="left"/>
      </w:pPr>
      <w:r>
        <w:t>防治建议：1.治疗：无特效疗法，确诊后扑杀；2.预防：淘汰阳性个体，新引进羊隔离检疫1年；避免与绵羊混养，及时清除胎盘。</w:t>
      </w:r>
    </w:p>
    <w:p>
      <w:pPr>
        <w:spacing w:before="0" w:after="0" w:line="240" w:lineRule="auto"/>
        <w:jc w:val="left"/>
      </w:pPr>
    </w:p>
    <w:p>
      <w:pPr>
        <w:spacing w:before="0" w:after="0" w:line="240" w:lineRule="auto"/>
        <w:jc w:val="left"/>
      </w:pPr>
      <w:r>
        <w:t>编号（645）</w:t>
      </w:r>
    </w:p>
    <w:p>
      <w:pPr>
        <w:spacing w:before="0" w:after="0" w:line="240" w:lineRule="auto"/>
        <w:jc w:val="left"/>
      </w:pPr>
      <w:r>
        <w:t>疾病名称（中英文）：小反刍兽疫（PPR）</w:t>
      </w:r>
    </w:p>
    <w:p>
      <w:pPr>
        <w:spacing w:before="0" w:after="0" w:line="240" w:lineRule="auto"/>
        <w:jc w:val="left"/>
      </w:pPr>
      <w:r>
        <w:t>疾病症状：1.急性期后恢复期：持续消瘦、虚弱，口腔黏膜溃疡愈合缓慢，采食减少；2.急性期伴发热、腹泻、呼吸道症状，慢性期仅表现为渐进性消瘦；3.病程长，恢复期可达数周。</w:t>
      </w:r>
    </w:p>
    <w:p>
      <w:pPr>
        <w:spacing w:before="0" w:after="0" w:line="240" w:lineRule="auto"/>
        <w:jc w:val="left"/>
      </w:pPr>
      <w:r>
        <w:t>诊断：1.血清学：竞争ELISA检测抗体；2.病原学：RTPCR检测病毒核酸；3.鉴别诊断：排除牛瘟、蓝舌病。</w:t>
      </w:r>
    </w:p>
    <w:p>
      <w:pPr>
        <w:spacing w:before="0" w:after="0" w:line="240" w:lineRule="auto"/>
        <w:jc w:val="left"/>
      </w:pPr>
      <w:r>
        <w:t>防治建议：1.治疗：对症护理（补液、易消化饲料），抗生素防继发感染；2.预防：接种减毒活疫苗，34月龄羔羊初免，每年加强；疫区扑杀病畜，严格消毒。</w:t>
      </w:r>
    </w:p>
    <w:p>
      <w:pPr>
        <w:spacing w:before="0" w:after="0" w:line="240" w:lineRule="auto"/>
        <w:jc w:val="left"/>
      </w:pPr>
    </w:p>
    <w:p>
      <w:pPr>
        <w:spacing w:before="0" w:after="0" w:line="240" w:lineRule="auto"/>
        <w:jc w:val="left"/>
      </w:pPr>
      <w:r>
        <w:t>编号（646）</w:t>
      </w:r>
    </w:p>
    <w:p>
      <w:pPr>
        <w:spacing w:before="0" w:after="0" w:line="240" w:lineRule="auto"/>
        <w:jc w:val="left"/>
      </w:pPr>
      <w:r>
        <w:t>疾病名称（中英文）：肺腺瘤病（Pulmonary Adenomatosis/Jaagsiekte）</w:t>
      </w:r>
    </w:p>
    <w:p>
      <w:pPr>
        <w:spacing w:before="0" w:after="0" w:line="240" w:lineRule="auto"/>
        <w:jc w:val="left"/>
      </w:pPr>
      <w:r>
        <w:t>疾病症状：1.成年羊渐进性消瘦、呼吸困难，仰头时鼻溢液增多；2.无发热，肺部湿啰音，运动耐受显著下降；3.病程数月，终末窒息死亡。</w:t>
      </w:r>
    </w:p>
    <w:p>
      <w:pPr>
        <w:spacing w:before="0" w:after="0" w:line="240" w:lineRule="auto"/>
        <w:jc w:val="left"/>
      </w:pPr>
      <w:r>
        <w:t>诊断：1.病理：肺组织肺泡上皮增生，尸检可见肺部肿瘤结节；2.鉴别诊断：排除CAE肺炎型、慢性巴氏杆菌病。</w:t>
      </w:r>
    </w:p>
    <w:p>
      <w:pPr>
        <w:spacing w:before="0" w:after="0" w:line="240" w:lineRule="auto"/>
        <w:jc w:val="left"/>
      </w:pPr>
      <w:r>
        <w:t>防治建议：1.治疗：无特效疗法，建议安乐死；2.预防：淘汰病羊，避免呼吸道分泌物接触传播；新生羔羊人工喂养，隔离成年羊。</w:t>
      </w:r>
    </w:p>
    <w:p>
      <w:pPr>
        <w:spacing w:before="0" w:after="0" w:line="240" w:lineRule="auto"/>
        <w:jc w:val="left"/>
      </w:pPr>
    </w:p>
    <w:p>
      <w:pPr>
        <w:spacing w:before="0" w:after="0" w:line="240" w:lineRule="auto"/>
        <w:jc w:val="left"/>
      </w:pPr>
      <w:r>
        <w:t>编号（647）</w:t>
      </w:r>
    </w:p>
    <w:p>
      <w:pPr>
        <w:spacing w:before="0" w:after="0" w:line="240" w:lineRule="auto"/>
        <w:jc w:val="left"/>
      </w:pPr>
      <w:r>
        <w:t>疾病名称（中英文）：副结核病（Paratuberculosis/Johne’s Disease）</w:t>
      </w:r>
    </w:p>
    <w:p>
      <w:pPr>
        <w:spacing w:before="0" w:after="0" w:line="240" w:lineRule="auto"/>
        <w:jc w:val="left"/>
      </w:pPr>
      <w:r>
        <w:t>疾病症状：1.成年羊渐进性消瘦，被毛粗糙，下颌水肿；2.山羊少见腹泻（与牛差异），仅部分伴黏液性粪便；3.病程数月至数年，终末衰竭死亡。</w:t>
      </w:r>
    </w:p>
    <w:p>
      <w:pPr>
        <w:spacing w:before="0" w:after="0" w:line="240" w:lineRule="auto"/>
        <w:jc w:val="left"/>
      </w:pPr>
      <w:r>
        <w:t>诊断：1.病原学：粪便培养分离副结核分枝杆菌；2.组织学：回肠黏膜增厚，肉芽肿形成；3.血清学：ELISA检测抗体（辅助诊断）；4.鉴别诊断：排除慢性寄生虫病、营养缺乏。</w:t>
      </w:r>
    </w:p>
    <w:p>
      <w:pPr>
        <w:spacing w:before="0" w:after="0" w:line="240" w:lineRule="auto"/>
        <w:jc w:val="left"/>
      </w:pPr>
      <w:r>
        <w:t>防治建议：1.治疗：无特效疗法，病羊淘汰销毁；2.预防：种群净化：检测淘汰阳性羊，新引进羊隔离检疫6个月；饲料饮水清洁，羔羊与成年羊分群饲养；粪便堆积发酵处理，圈舍用福尔马林消毒。</w:t>
      </w:r>
    </w:p>
    <w:p>
      <w:pPr>
        <w:spacing w:before="0" w:after="0" w:line="240" w:lineRule="auto"/>
        <w:jc w:val="left"/>
      </w:pPr>
    </w:p>
    <w:p>
      <w:pPr>
        <w:spacing w:before="0" w:after="0" w:line="240" w:lineRule="auto"/>
        <w:jc w:val="left"/>
      </w:pPr>
      <w:r>
        <w:t>编号（648）</w:t>
      </w:r>
    </w:p>
    <w:p>
      <w:pPr>
        <w:spacing w:before="0" w:after="0" w:line="240" w:lineRule="auto"/>
        <w:jc w:val="left"/>
      </w:pPr>
      <w:r>
        <w:t>疾病名称（中英文）：干酪样淋巴结炎（内脏脓肿型）（Caseous Lymphadenitis）</w:t>
      </w:r>
    </w:p>
    <w:p>
      <w:pPr>
        <w:spacing w:before="0" w:after="0" w:line="240" w:lineRule="auto"/>
        <w:jc w:val="left"/>
      </w:pPr>
      <w:r>
        <w:t>疾病症状：1.内脏（肺、肝）脓肿，无浅表淋巴结肿大；2.渐进性消瘦、食欲减退，无其他特异性症状；3.仅尸检或超声可发现脓肿。</w:t>
      </w:r>
    </w:p>
    <w:p>
      <w:pPr>
        <w:spacing w:before="0" w:after="0" w:line="240" w:lineRule="auto"/>
        <w:jc w:val="left"/>
      </w:pPr>
      <w:r>
        <w:t>诊断：1.影像学：超声检出内脏脓肿灶；2.病原学：脓肿分泌物培养分离假结核棒状杆菌；3.鉴别诊断：排除肝脓肿、肺脓肿。</w:t>
      </w:r>
    </w:p>
    <w:p>
      <w:pPr>
        <w:spacing w:before="0" w:after="0" w:line="240" w:lineRule="auto"/>
        <w:jc w:val="left"/>
      </w:pPr>
      <w:r>
        <w:t>防治建议：1.治疗：手术清创引流+长效抗生素（连用46周），重症淘汰；2.预防：避免皮肤损伤，器械严格灭菌；淘汰反复感染个体，种群净化。</w:t>
      </w:r>
    </w:p>
    <w:p>
      <w:pPr>
        <w:spacing w:before="0" w:after="0" w:line="240" w:lineRule="auto"/>
        <w:jc w:val="left"/>
      </w:pPr>
    </w:p>
    <w:p>
      <w:pPr>
        <w:spacing w:before="0" w:after="0" w:line="240" w:lineRule="auto"/>
        <w:jc w:val="left"/>
      </w:pPr>
      <w:r>
        <w:t>编号（649）</w:t>
      </w:r>
    </w:p>
    <w:p>
      <w:pPr>
        <w:spacing w:before="0" w:after="0" w:line="240" w:lineRule="auto"/>
        <w:jc w:val="left"/>
      </w:pPr>
      <w:r>
        <w:t>疾病名称（中英文）：慢性巴氏杆菌病（Chronic Pasteurellosis）</w:t>
      </w:r>
    </w:p>
    <w:p>
      <w:pPr>
        <w:spacing w:before="0" w:after="0" w:line="240" w:lineRule="auto"/>
        <w:jc w:val="left"/>
      </w:pPr>
      <w:r>
        <w:t>疾病症状：1.慢性肺炎+肺脓肿，渐进性消瘦、咳嗽（持续性）；2.运动耐受下降，肺部湿啰音，偶发发热；3.多由急性感染未控制发展而来。</w:t>
      </w:r>
    </w:p>
    <w:p>
      <w:pPr>
        <w:spacing w:before="0" w:after="0" w:line="240" w:lineRule="auto"/>
        <w:jc w:val="left"/>
      </w:pPr>
      <w:r>
        <w:t>诊断：1.影像学：X光可见肺实变+脓肿灶；2.病原学：气管冲洗液培养分离巴氏杆菌；3.鉴别诊断：排除CAE肺炎型、肺腺瘤病。</w:t>
      </w:r>
    </w:p>
    <w:p>
      <w:pPr>
        <w:spacing w:before="0" w:after="0" w:line="240" w:lineRule="auto"/>
        <w:jc w:val="left"/>
      </w:pPr>
      <w:r>
        <w:t>防治建议：1.治疗：全身用头孢类+氟苯尼考（40mg/kg，每48小时1次），连用23周；2.预防：圈舍通风干燥，避免拥挤应激；新引进羊隔离检疫，补充维生素E和硒。</w:t>
      </w:r>
    </w:p>
    <w:p>
      <w:pPr>
        <w:spacing w:before="0" w:after="0" w:line="240" w:lineRule="auto"/>
        <w:jc w:val="left"/>
      </w:pPr>
    </w:p>
    <w:p>
      <w:pPr>
        <w:spacing w:before="0" w:after="0" w:line="240" w:lineRule="auto"/>
        <w:jc w:val="left"/>
      </w:pPr>
      <w:r>
        <w:t>编号（650）</w:t>
      </w:r>
    </w:p>
    <w:p>
      <w:pPr>
        <w:spacing w:before="0" w:after="0" w:line="240" w:lineRule="auto"/>
        <w:jc w:val="left"/>
      </w:pPr>
      <w:r>
        <w:t>疾病名称（中英文）：慢性乳腺炎（Chronic Mastitis）</w:t>
      </w:r>
    </w:p>
    <w:p>
      <w:pPr>
        <w:spacing w:before="0" w:after="0" w:line="240" w:lineRule="auto"/>
        <w:jc w:val="left"/>
      </w:pPr>
      <w:r>
        <w:t>疾病症状：1.消瘦、精神沉郁，乳房纤维化、硬结，乳汁带脓；2.产奶量骤降，部分伴发热（间歇性）；3.多由葡萄球菌、化脓放线菌感染引起。</w:t>
      </w:r>
    </w:p>
    <w:p>
      <w:pPr>
        <w:spacing w:before="0" w:after="0" w:line="240" w:lineRule="auto"/>
        <w:jc w:val="left"/>
      </w:pPr>
      <w:r>
        <w:t>诊断：1.病原学：乳汁培养分离致病菌；2.临床检查：乳房硬结+脓性乳汁；3.鉴别诊断：排除乳房肿瘤。</w:t>
      </w:r>
    </w:p>
    <w:p>
      <w:pPr>
        <w:spacing w:before="0" w:after="0" w:line="240" w:lineRule="auto"/>
        <w:jc w:val="left"/>
      </w:pPr>
      <w:r>
        <w:t>防治建议：1.治疗：局部热敷+乳房内注入抗生素，全身联用抗生素（46周），无效淘汰；2.预防：挤奶后消毒乳头，避免乳房损伤；及时治疗急性乳腺炎，防止转为慢性。</w:t>
      </w:r>
    </w:p>
    <w:p>
      <w:pPr>
        <w:spacing w:before="0" w:after="0" w:line="240" w:lineRule="auto"/>
        <w:jc w:val="left"/>
      </w:pPr>
    </w:p>
    <w:p>
      <w:pPr>
        <w:spacing w:before="0" w:after="0" w:line="240" w:lineRule="auto"/>
        <w:jc w:val="left"/>
      </w:pPr>
      <w:r>
        <w:t>编号（651）</w:t>
      </w:r>
    </w:p>
    <w:p>
      <w:pPr>
        <w:spacing w:before="0" w:after="0" w:line="240" w:lineRule="auto"/>
        <w:jc w:val="left"/>
      </w:pPr>
      <w:r>
        <w:t>疾病名称（中英文）：慢性沙门氏菌病（Chronic Salmonellosis）</w:t>
      </w:r>
    </w:p>
    <w:p>
      <w:pPr>
        <w:spacing w:before="0" w:after="0" w:line="240" w:lineRule="auto"/>
        <w:jc w:val="left"/>
      </w:pPr>
      <w:r>
        <w:t>疾病症状：1.间歇性腹泻（黄绿褐色恶臭便），伴发热、食欲减退；2.渐进性消瘦、贫血，病程数月，反复发作；3.成年羊多见，无血便（与急性型差异）。</w:t>
      </w:r>
    </w:p>
    <w:p>
      <w:pPr>
        <w:spacing w:before="0" w:after="0" w:line="240" w:lineRule="auto"/>
        <w:jc w:val="left"/>
      </w:pPr>
      <w:r>
        <w:t>诊断：1.病原学：腹泻期粪便培养分离沙门氏菌；2.血清学：双份血清抗体滴度升高；3.鉴别诊断：排除慢性肠毒血症、副结核病。</w:t>
      </w:r>
    </w:p>
    <w:p>
      <w:pPr>
        <w:spacing w:before="0" w:after="0" w:line="240" w:lineRule="auto"/>
        <w:jc w:val="left"/>
      </w:pPr>
      <w:r>
        <w:t>防治建议：1.治疗：口服敏感抗生素（氯霉素10mg/kg，每12小时1次），补液纠正脱水；2.预防：圈舍定期消毒，清除啮齿动物；新引进羊隔离3周，粪便培养阴性后合群。</w:t>
      </w:r>
    </w:p>
    <w:p>
      <w:pPr>
        <w:spacing w:before="0" w:after="0" w:line="240" w:lineRule="auto"/>
        <w:jc w:val="left"/>
      </w:pPr>
    </w:p>
    <w:p>
      <w:pPr>
        <w:spacing w:before="0" w:after="0" w:line="240" w:lineRule="auto"/>
        <w:jc w:val="left"/>
      </w:pPr>
      <w:r>
        <w:t>编号（652）</w:t>
      </w:r>
    </w:p>
    <w:p>
      <w:pPr>
        <w:spacing w:before="0" w:after="0" w:line="240" w:lineRule="auto"/>
        <w:jc w:val="left"/>
      </w:pPr>
      <w:r>
        <w:t>疾病名称（中英文）：胃肠道线虫病（Gastrointestinal Nematodiasis）</w:t>
      </w:r>
    </w:p>
    <w:p>
      <w:pPr>
        <w:spacing w:before="0" w:after="0" w:line="240" w:lineRule="auto"/>
        <w:jc w:val="left"/>
      </w:pPr>
      <w:r>
        <w:t>疾病症状：1.渐进性消瘦、被毛粗糙，伴贫血（黏膜苍白）、下颌水肿；2.幼羊（224月龄）易感，成年羊可发病（营养差时）；3.腹泻不常见，部分仅表现为生长迟缓。</w:t>
      </w:r>
    </w:p>
    <w:p>
      <w:pPr>
        <w:spacing w:before="0" w:after="0" w:line="240" w:lineRule="auto"/>
        <w:jc w:val="left"/>
      </w:pPr>
      <w:r>
        <w:t>诊断：1.病原学：粪便漂浮法检出虫卵，计数评估感染强度；2.临床病理：红细胞数、血红蛋白降低；3.鉴别诊断：排除肝片吸虫病、钴缺乏。</w:t>
      </w:r>
    </w:p>
    <w:p>
      <w:pPr>
        <w:spacing w:before="0" w:after="0" w:line="240" w:lineRule="auto"/>
        <w:jc w:val="left"/>
      </w:pPr>
      <w:r>
        <w:t>防治建议：1.治疗：口服芬苯达唑（510mg/kg）、伊维菌素（0.2mg/kg SC）；2.预防：定期驱虫（春秋季各1次），轮换驱虫药避免耐药；牧场轮牧，粪便堆积发酵；饲料补充蛋白和矿物质，增强抵抗力。</w:t>
      </w:r>
    </w:p>
    <w:p>
      <w:pPr>
        <w:spacing w:before="0" w:after="0" w:line="240" w:lineRule="auto"/>
        <w:jc w:val="left"/>
      </w:pPr>
    </w:p>
    <w:p>
      <w:pPr>
        <w:spacing w:before="0" w:after="0" w:line="240" w:lineRule="auto"/>
        <w:jc w:val="left"/>
      </w:pPr>
      <w:r>
        <w:t>编号（653）</w:t>
      </w:r>
    </w:p>
    <w:p>
      <w:pPr>
        <w:spacing w:before="0" w:after="0" w:line="240" w:lineRule="auto"/>
        <w:jc w:val="left"/>
      </w:pPr>
      <w:r>
        <w:t>疾病名称（中英文）：肝片吸虫病（慢性型）（Chronic Fascioliasis）</w:t>
      </w:r>
    </w:p>
    <w:p>
      <w:pPr>
        <w:spacing w:before="0" w:after="0" w:line="240" w:lineRule="auto"/>
        <w:jc w:val="left"/>
      </w:pPr>
      <w:r>
        <w:t>疾病症状：1.渐进性消瘦、贫血、下颌水肿，腹泻与便秘交替；2.被毛粗糙，肝功能损伤（偶发黄疸）；3.放牧于低洼潮湿牧场（螺类滋生地）。</w:t>
      </w:r>
    </w:p>
    <w:p>
      <w:pPr>
        <w:spacing w:before="0" w:after="0" w:line="240" w:lineRule="auto"/>
        <w:jc w:val="left"/>
      </w:pPr>
      <w:r>
        <w:t>诊断：1.病原学：粪便沉淀法检出虫卵；2.临床病理：低蛋白血症、嗜酸性粒细胞增多；3.鉴别诊断：排除胃肠道线虫病、副结核病。</w:t>
      </w:r>
    </w:p>
    <w:p>
      <w:pPr>
        <w:spacing w:before="0" w:after="0" w:line="240" w:lineRule="auto"/>
        <w:jc w:val="left"/>
      </w:pPr>
      <w:r>
        <w:t>防治建议：1.治疗：口服三氯苯达唑（15mg/kg）、阿苯达唑（15mg/kg）；2.预防：灭螺（低洼地喷洒硫酸铜），避免潮湿牧场放牧；春秋季各驱虫1次，疫区每810周1次。</w:t>
      </w:r>
    </w:p>
    <w:p>
      <w:pPr>
        <w:spacing w:before="0" w:after="0" w:line="240" w:lineRule="auto"/>
        <w:jc w:val="left"/>
      </w:pPr>
    </w:p>
    <w:p>
      <w:pPr>
        <w:spacing w:before="0" w:after="0" w:line="240" w:lineRule="auto"/>
        <w:jc w:val="left"/>
      </w:pPr>
      <w:r>
        <w:t>编号（654）</w:t>
      </w:r>
    </w:p>
    <w:p>
      <w:pPr>
        <w:spacing w:before="0" w:after="0" w:line="240" w:lineRule="auto"/>
        <w:jc w:val="left"/>
      </w:pPr>
      <w:r>
        <w:t>疾病名称（中英文）：肺线虫病（缪勒线虫感染）（Muellerius capillaris Infection）</w:t>
      </w:r>
    </w:p>
    <w:p>
      <w:pPr>
        <w:spacing w:before="0" w:after="0" w:line="240" w:lineRule="auto"/>
        <w:jc w:val="left"/>
      </w:pPr>
      <w:r>
        <w:t>疾病症状：1.仅表现为渐进性消瘦，无咳嗽（虫体寄生于肺泡）；2.幼羊易感，cool潮湿季节高发；3.尸检可见肺表面灰色结节。</w:t>
      </w:r>
    </w:p>
    <w:p>
      <w:pPr>
        <w:spacing w:before="0" w:after="0" w:line="240" w:lineRule="auto"/>
        <w:jc w:val="left"/>
      </w:pPr>
      <w:r>
        <w:t>诊断：1.病原学：粪便贝尔曼法检出幼虫（尾部有背棘）；2.鉴别诊断：排除其他肺线虫（有咳嗽症状）。</w:t>
      </w:r>
    </w:p>
    <w:p>
      <w:pPr>
        <w:spacing w:before="0" w:after="0" w:line="240" w:lineRule="auto"/>
        <w:jc w:val="left"/>
      </w:pPr>
      <w:r>
        <w:t>防治建议：1.治疗：口服芬苯达唑（15mg/kg，间隔3周2次）；2.预防：避免清晨/傍晚放牧（蜗牛活跃）；圈舍周围清除杂草，减少蜗牛滋生。</w:t>
      </w:r>
    </w:p>
    <w:p>
      <w:pPr>
        <w:spacing w:before="0" w:after="0" w:line="240" w:lineRule="auto"/>
        <w:jc w:val="left"/>
      </w:pPr>
    </w:p>
    <w:p>
      <w:pPr>
        <w:spacing w:before="0" w:after="0" w:line="240" w:lineRule="auto"/>
        <w:jc w:val="left"/>
      </w:pPr>
      <w:r>
        <w:t>编号（655）</w:t>
      </w:r>
    </w:p>
    <w:p>
      <w:pPr>
        <w:spacing w:before="0" w:after="0" w:line="240" w:lineRule="auto"/>
        <w:jc w:val="left"/>
      </w:pPr>
      <w:r>
        <w:t>疾病名称（中英文）：外寄生虫病（重度感染）（Ectoparasite Infestation）</w:t>
      </w:r>
    </w:p>
    <w:p>
      <w:pPr>
        <w:spacing w:before="0" w:after="0" w:line="240" w:lineRule="auto"/>
        <w:jc w:val="left"/>
      </w:pPr>
      <w:r>
        <w:t>疾病症状：1.吸血虱、疥螨严重感染：贫血、皮肤瘙痒→采食减少→消瘦；2.伴被毛脱落、皮肤结痂，羔羊症状更严重；3.冬季圈舍拥挤时高发。</w:t>
      </w:r>
    </w:p>
    <w:p>
      <w:pPr>
        <w:spacing w:before="0" w:after="0" w:line="240" w:lineRule="auto"/>
        <w:jc w:val="left"/>
      </w:pPr>
      <w:r>
        <w:t>诊断：1.临床检查：体表可见虫体或虫卵；2.皮肤刮片（疥螨）检出虫体；3.鉴别诊断：排除皮肤疾病（如锌缺乏性皮炎）。</w:t>
      </w:r>
    </w:p>
    <w:p>
      <w:pPr>
        <w:spacing w:before="0" w:after="0" w:line="240" w:lineRule="auto"/>
        <w:jc w:val="left"/>
      </w:pPr>
      <w:r>
        <w:t>防治建议：1.治疗：外用氯菊酯（0.05%）喷雾，伊维菌素（0.2mg/kg SC）；补充铁剂纠正贫血；2.预防：剪毛后药浴，保持圈舍清洁干燥；冬季加强圈舍通风，避免拥挤。</w:t>
      </w:r>
    </w:p>
    <w:p>
      <w:pPr>
        <w:spacing w:before="0" w:after="0" w:line="240" w:lineRule="auto"/>
        <w:jc w:val="left"/>
      </w:pPr>
    </w:p>
    <w:p>
      <w:pPr>
        <w:spacing w:before="0" w:after="0" w:line="240" w:lineRule="auto"/>
        <w:jc w:val="left"/>
      </w:pPr>
      <w:r>
        <w:t>编号（656）</w:t>
      </w:r>
    </w:p>
    <w:p>
      <w:pPr>
        <w:spacing w:before="0" w:after="0" w:line="240" w:lineRule="auto"/>
        <w:jc w:val="left"/>
      </w:pPr>
      <w:r>
        <w:t>疾病名称（中英文）：锥虫病（慢性型）（Chronic Trypanosomosis）</w:t>
      </w:r>
    </w:p>
    <w:p>
      <w:pPr>
        <w:spacing w:before="0" w:after="0" w:line="240" w:lineRule="auto"/>
        <w:jc w:val="left"/>
      </w:pPr>
      <w:r>
        <w:t>疾病症状：1.渐进性消瘦、贫血、淋巴结肿大；2.伴精神沉郁、食欲减退，瘤胃蠕动减弱；3.非洲采采蝇传播区高发，周期性发热。</w:t>
      </w:r>
    </w:p>
    <w:p>
      <w:pPr>
        <w:spacing w:before="0" w:after="0" w:line="240" w:lineRule="auto"/>
        <w:jc w:val="left"/>
      </w:pPr>
      <w:r>
        <w:t>诊断：1.病原学：血涂片检出锥虫；2.血清学：间接血凝试验检测抗体；3.鉴别诊断：排除无浆体病、营养缺乏性贫血。</w:t>
      </w:r>
    </w:p>
    <w:p>
      <w:pPr>
        <w:spacing w:before="0" w:after="0" w:line="240" w:lineRule="auto"/>
        <w:jc w:val="left"/>
      </w:pPr>
      <w:r>
        <w:t>防治建议：1.治疗：肌内注射二脒那秦（3.5mg/kg，单次）；2.预防：控制采采蝇（喷洒杀虫剂，气味诱捕器）；疫区定期药物预防（异丙硝唑）。</w:t>
      </w:r>
    </w:p>
    <w:p>
      <w:pPr>
        <w:spacing w:before="0" w:after="0" w:line="240" w:lineRule="auto"/>
        <w:jc w:val="left"/>
      </w:pPr>
    </w:p>
    <w:p>
      <w:pPr>
        <w:spacing w:before="0" w:after="0" w:line="240" w:lineRule="auto"/>
        <w:jc w:val="left"/>
      </w:pPr>
      <w:r>
        <w:t>编号（657）</w:t>
      </w:r>
    </w:p>
    <w:p>
      <w:pPr>
        <w:spacing w:before="0" w:after="0" w:line="240" w:lineRule="auto"/>
        <w:jc w:val="left"/>
      </w:pPr>
      <w:r>
        <w:t>疾病名称（中英文）：疯草中毒（Locoweed Toxicity）</w:t>
      </w:r>
    </w:p>
    <w:p>
      <w:pPr>
        <w:spacing w:before="0" w:after="0" w:line="240" w:lineRule="auto"/>
        <w:jc w:val="left"/>
      </w:pPr>
      <w:r>
        <w:t>疾病症状：1.慢性渐进性消瘦，伴神经症状（共济失调、肌肉僵硬）；2.孕羊可流产或产畸形羔；3.采食疯草（黄芪属植物）后发病，美国西部高发。</w:t>
      </w:r>
    </w:p>
    <w:p>
      <w:pPr>
        <w:spacing w:before="0" w:after="0" w:line="240" w:lineRule="auto"/>
        <w:jc w:val="left"/>
      </w:pPr>
      <w:r>
        <w:t>诊断：1.病史调查：确认采食疯草；2.临床症状：消瘦+神经症状；3.鉴别诊断：排除痒病、CAEV。</w:t>
      </w:r>
    </w:p>
    <w:p>
      <w:pPr>
        <w:spacing w:before="0" w:after="0" w:line="240" w:lineRule="auto"/>
        <w:jc w:val="left"/>
      </w:pPr>
      <w:r>
        <w:t>防治建议：1.治疗：无特效疗法，立即停喂疯草，对症护理；2.预防：清除牧场疯草，干旱季节提供充足饲草；避免山羊在疯草密集区放牧。</w:t>
      </w:r>
    </w:p>
    <w:p>
      <w:pPr>
        <w:spacing w:before="0" w:after="0" w:line="240" w:lineRule="auto"/>
        <w:jc w:val="left"/>
      </w:pPr>
    </w:p>
    <w:p>
      <w:pPr>
        <w:spacing w:before="0" w:after="0" w:line="240" w:lineRule="auto"/>
        <w:jc w:val="left"/>
      </w:pPr>
      <w:r>
        <w:t>编号（658）</w:t>
      </w:r>
    </w:p>
    <w:p>
      <w:pPr>
        <w:spacing w:before="0" w:after="0" w:line="240" w:lineRule="auto"/>
        <w:jc w:val="left"/>
      </w:pPr>
      <w:r>
        <w:t>疾病名称（中英文）：胃肠道异物（Gastrointestinal Foreign Bodies）</w:t>
      </w:r>
    </w:p>
    <w:p>
      <w:pPr>
        <w:spacing w:before="0" w:after="0" w:line="240" w:lineRule="auto"/>
        <w:jc w:val="left"/>
      </w:pPr>
      <w:r>
        <w:t>疾病症状：1.消瘦+渐进性腹胀，食欲减退、慢性消化不良；2.异物为塑料、毛球、打包绳，羊只误食；3.部分伴间歇性腹泻或便秘。</w:t>
      </w:r>
    </w:p>
    <w:p>
      <w:pPr>
        <w:spacing w:before="0" w:after="0" w:line="240" w:lineRule="auto"/>
        <w:jc w:val="left"/>
      </w:pPr>
      <w:r>
        <w:t>诊断：1.影像学：超声/X光可见腹腔异物；2.尸检/手术确认异物；3.鉴别诊断：排除瘤胃积食、肠阻塞。</w:t>
      </w:r>
    </w:p>
    <w:p>
      <w:pPr>
        <w:spacing w:before="0" w:after="0" w:line="240" w:lineRule="auto"/>
        <w:jc w:val="left"/>
      </w:pPr>
      <w:r>
        <w:t>防治建议：1.治疗：手术取出异物（毛球、塑料）；口服矿物油促进排出（小型异物）；2.预防：加强垃圾管理，避免羊只接触塑料、打包绳；安哥拉山羊定期梳理被毛，减少毛球形成。</w:t>
      </w:r>
    </w:p>
    <w:p>
      <w:pPr>
        <w:spacing w:before="0" w:after="0" w:line="240" w:lineRule="auto"/>
        <w:jc w:val="left"/>
      </w:pPr>
    </w:p>
    <w:p>
      <w:pPr>
        <w:spacing w:before="0" w:after="0" w:line="240" w:lineRule="auto"/>
        <w:jc w:val="left"/>
      </w:pPr>
      <w:r>
        <w:t>编号（659）</w:t>
      </w:r>
    </w:p>
    <w:p>
      <w:pPr>
        <w:spacing w:before="0" w:after="0" w:line="240" w:lineRule="auto"/>
        <w:jc w:val="left"/>
      </w:pPr>
      <w:r>
        <w:t>疾病名称（中英文）：鼻腺癌（Enzootic Nasal Adenocarcinoma）</w:t>
      </w:r>
    </w:p>
    <w:p>
      <w:pPr>
        <w:spacing w:before="0" w:after="0" w:line="240" w:lineRule="auto"/>
        <w:jc w:val="left"/>
      </w:pPr>
      <w:r>
        <w:t>疾病症状：1.老年羊渐进性消瘦、持续性鼻漏（浆液性）；2.伴呼吸困难、打鼾，单侧症状多见；3.欧洲地区高发，retrovirus感染引起。</w:t>
      </w:r>
    </w:p>
    <w:p>
      <w:pPr>
        <w:spacing w:before="0" w:after="0" w:line="240" w:lineRule="auto"/>
        <w:jc w:val="left"/>
      </w:pPr>
      <w:r>
        <w:t>诊断：1.病理：鼻腔组织活检确诊肿瘤；2.影像学：X光可见鼻腔占位；3.鉴别诊断：排除鼻息肉、慢性鼻炎。</w:t>
      </w:r>
    </w:p>
    <w:p>
      <w:pPr>
        <w:spacing w:before="0" w:after="0" w:line="240" w:lineRule="auto"/>
        <w:jc w:val="left"/>
      </w:pPr>
      <w:r>
        <w:t>防治建议：1.治疗：无有效疗法，建议安乐死；2.预防：淘汰病羊，避免呼吸道分泌物传播；新引进羊隔离检疫。</w:t>
      </w:r>
    </w:p>
    <w:p>
      <w:pPr>
        <w:spacing w:before="0" w:after="0" w:line="240" w:lineRule="auto"/>
        <w:jc w:val="left"/>
      </w:pPr>
    </w:p>
    <w:p>
      <w:pPr>
        <w:spacing w:before="0" w:after="0" w:line="240" w:lineRule="auto"/>
        <w:jc w:val="left"/>
      </w:pPr>
      <w:r>
        <w:t>编号（660）</w:t>
      </w:r>
    </w:p>
    <w:p>
      <w:pPr>
        <w:spacing w:before="0" w:after="0" w:line="240" w:lineRule="auto"/>
        <w:jc w:val="left"/>
      </w:pPr>
      <w:r>
        <w:t>疾病名称（中英文）：淀粉样变性（Amyloidosis）</w:t>
      </w:r>
    </w:p>
    <w:p>
      <w:pPr>
        <w:spacing w:before="0" w:after="0" w:line="240" w:lineRule="auto"/>
        <w:jc w:val="left"/>
      </w:pPr>
      <w:r>
        <w:t>疾病症状：1.抗体生产羊高发：渐进性消瘦、虚弱、蛋白尿；2.伴水肿、腹水（低蛋白血症），部分有腹泻；3.反复免疫刺激导致淀粉样物质沉积。</w:t>
      </w:r>
    </w:p>
    <w:p>
      <w:pPr>
        <w:spacing w:before="0" w:after="0" w:line="240" w:lineRule="auto"/>
        <w:jc w:val="left"/>
      </w:pPr>
      <w:r>
        <w:t>诊断：1.实验室检测：尿蛋白阳性，肾活检检出淀粉样物质；2.临床症状：消瘦+蛋白尿+水肿；3.鉴别诊断：排除慢性肾病、副结核病。</w:t>
      </w:r>
    </w:p>
    <w:p>
      <w:pPr>
        <w:spacing w:before="0" w:after="0" w:line="240" w:lineRule="auto"/>
        <w:jc w:val="left"/>
      </w:pPr>
      <w:r>
        <w:t>防治建议：1.治疗：无特效疗法，淘汰病羊；2.预防：减少频繁免疫刺激，优化免疫程序；定期监测抗体生产羊的肾功能和尿蛋白。</w:t>
      </w:r>
    </w:p>
    <w:p>
      <w:pPr>
        <w:spacing w:before="0" w:after="0" w:line="240" w:lineRule="auto"/>
        <w:jc w:val="left"/>
      </w:pPr>
    </w:p>
    <w:p>
      <w:pPr>
        <w:spacing w:before="0" w:after="0" w:line="240" w:lineRule="auto"/>
        <w:jc w:val="left"/>
      </w:pPr>
      <w:r>
        <w:t>编号（661）</w:t>
      </w:r>
    </w:p>
    <w:p>
      <w:pPr>
        <w:spacing w:before="0" w:after="0" w:line="240" w:lineRule="auto"/>
        <w:jc w:val="left"/>
      </w:pPr>
      <w:r>
        <w:t>疾病名称（中英文）：先天性室间隔缺损（Congenital Ventricular Septal Defect）</w:t>
      </w:r>
    </w:p>
    <w:p>
      <w:pPr>
        <w:spacing w:before="0" w:after="0" w:line="240" w:lineRule="auto"/>
        <w:jc w:val="left"/>
      </w:pPr>
      <w:r>
        <w:t>疾病症状：1.幼羊生长迟缓、消瘦，运动后呼吸急促；2.听诊心基部有全收缩期杂音；3.萨能山羊高发，遗传倾向。</w:t>
      </w:r>
    </w:p>
    <w:p>
      <w:pPr>
        <w:spacing w:before="0" w:after="0" w:line="240" w:lineRule="auto"/>
        <w:jc w:val="left"/>
      </w:pPr>
      <w:r>
        <w:t>诊断：1.影像学：超声心动图可见室间隔缺损；2.心电图：PR间期延长；3.鉴别诊断：排除后天性心脏病。</w:t>
      </w:r>
    </w:p>
    <w:p>
      <w:pPr>
        <w:spacing w:before="0" w:after="0" w:line="240" w:lineRule="auto"/>
        <w:jc w:val="left"/>
      </w:pPr>
      <w:r>
        <w:t>防治建议：1.治疗：小型缺损无需治疗，大型缺损手术修补（仅种羊）；2.预防：淘汰患病羊及亲本；种羊群定期超声筛查，避免近亲繁殖。</w:t>
      </w:r>
    </w:p>
    <w:p>
      <w:pPr>
        <w:spacing w:before="0" w:after="0" w:line="240" w:lineRule="auto"/>
        <w:jc w:val="left"/>
      </w:pPr>
    </w:p>
    <w:p>
      <w:pPr>
        <w:spacing w:before="0" w:after="0" w:line="240" w:lineRule="auto"/>
        <w:jc w:val="left"/>
      </w:pPr>
      <w:r>
        <w:t>编号（662）</w:t>
      </w:r>
    </w:p>
    <w:p>
      <w:pPr>
        <w:spacing w:before="0" w:after="0" w:line="240" w:lineRule="auto"/>
        <w:jc w:val="left"/>
      </w:pPr>
      <w:r>
        <w:t>疾病名称（中英文）：炭疽（Anthrax）</w:t>
      </w:r>
    </w:p>
    <w:p>
      <w:pPr>
        <w:spacing w:before="0" w:after="0" w:line="240" w:lineRule="auto"/>
        <w:jc w:val="left"/>
      </w:pPr>
      <w:r>
        <w:t>疾病症状：1.突发死亡，死前无明显症状或仅短暂沉郁；2.天然孔（口鼻、肛门）流出未凝固血液，体表有瘀点/瘀斑，淋巴结肿大出血；3.脾脏可能肿大（部分病例不明显）。</w:t>
      </w:r>
    </w:p>
    <w:p>
      <w:pPr>
        <w:spacing w:before="0" w:after="0" w:line="240" w:lineRule="auto"/>
        <w:jc w:val="left"/>
      </w:pPr>
      <w:r>
        <w:t>诊断：1.严禁现场剖检（防止芽孢扩散）；2.实验室诊断：采集颈静脉血或耳血涂片，检出革兰氏阳性炭疽芽孢杆菌；3.鉴别诊断：排除其他出血性猝死疾病（如动脉瘤破裂）。</w:t>
      </w:r>
    </w:p>
    <w:p>
      <w:pPr>
        <w:spacing w:before="0" w:after="0" w:line="240" w:lineRule="auto"/>
        <w:jc w:val="left"/>
      </w:pPr>
      <w:r>
        <w:t>防治建议：1.治疗：发病早期肌注大剂量青霉素，晚期无效，确诊后全群扑杀；2.预防：疫区每年接种炭疽疫苗（牛羊通用）；病畜尸体焚烧或深埋（≥2米），圈舍用氢氧化钠消毒；禁止食用不明原因死亡羊只，handlers戴防护装备（人畜共患病）。</w:t>
      </w:r>
    </w:p>
    <w:p>
      <w:pPr>
        <w:spacing w:before="0" w:after="0" w:line="240" w:lineRule="auto"/>
        <w:jc w:val="left"/>
      </w:pPr>
    </w:p>
    <w:p>
      <w:pPr>
        <w:spacing w:before="0" w:after="0" w:line="240" w:lineRule="auto"/>
        <w:jc w:val="left"/>
      </w:pPr>
      <w:r>
        <w:t>编号（663）</w:t>
      </w:r>
    </w:p>
    <w:p>
      <w:pPr>
        <w:spacing w:before="0" w:after="0" w:line="240" w:lineRule="auto"/>
        <w:jc w:val="left"/>
      </w:pPr>
      <w:r>
        <w:t>疾病名称（中英文）：产气荚膜梭菌伤口感染（Clostridial Wound Infections）</w:t>
      </w:r>
    </w:p>
    <w:p>
      <w:pPr>
        <w:spacing w:before="0" w:after="0" w:line="240" w:lineRule="auto"/>
        <w:jc w:val="left"/>
      </w:pPr>
      <w:r>
        <w:t>疾病症状：1.伤口周围肿胀（气肿型有捻发音，水肿型无），散发酸败黄油味；2.突发发热、休克，12天内死亡；3.常见于去角、外伤、斗殴后感染。</w:t>
      </w:r>
    </w:p>
    <w:p>
      <w:pPr>
        <w:spacing w:before="0" w:after="0" w:line="240" w:lineRule="auto"/>
        <w:jc w:val="left"/>
      </w:pPr>
      <w:r>
        <w:t>诊断：1.实验室诊断：伤口分泌物厌氧培养分离产气荚膜梭菌/诺维氏梭菌；2.荧光抗体检测病原体抗原；3.鉴别诊断：排除炭疽、创伤性休克。</w:t>
      </w:r>
    </w:p>
    <w:p>
      <w:pPr>
        <w:spacing w:before="0" w:after="0" w:line="240" w:lineRule="auto"/>
        <w:jc w:val="left"/>
      </w:pPr>
      <w:r>
        <w:t>防治建议：1.治疗：紧急手术切开肿胀部位通气，静脉注射青霉素（20000IU/kg，每6小时1次）；2.预防：定期接种多价梭菌疫苗；伤口及时消毒，公羊分群避免斗殴，去角后严格无菌护理。</w:t>
      </w:r>
    </w:p>
    <w:p>
      <w:pPr>
        <w:spacing w:before="0" w:after="0" w:line="240" w:lineRule="auto"/>
        <w:jc w:val="left"/>
      </w:pPr>
    </w:p>
    <w:p>
      <w:pPr>
        <w:spacing w:before="0" w:after="0" w:line="240" w:lineRule="auto"/>
        <w:jc w:val="left"/>
      </w:pPr>
      <w:r>
        <w:t>编号（664）</w:t>
      </w:r>
    </w:p>
    <w:p>
      <w:pPr>
        <w:spacing w:before="0" w:after="0" w:line="240" w:lineRule="auto"/>
        <w:jc w:val="left"/>
      </w:pPr>
      <w:r>
        <w:t>疾病名称（中英文）：肠毒血症（Enterotoxemia）</w:t>
      </w:r>
    </w:p>
    <w:p>
      <w:pPr>
        <w:spacing w:before="0" w:after="0" w:line="240" w:lineRule="auto"/>
        <w:jc w:val="left"/>
      </w:pPr>
      <w:r>
        <w:t>疾病症状：1.突发死亡，死前可能有腹痛、尖叫、血水样腹泻；2.剖检可见心包囊积液、肾脏快速自溶（腐肾）；3.尿糖阳性，回肠黏膜涂片可见大量革兰氏阳性大杆菌。</w:t>
      </w:r>
    </w:p>
    <w:p>
      <w:pPr>
        <w:spacing w:before="0" w:after="0" w:line="240" w:lineRule="auto"/>
        <w:jc w:val="left"/>
      </w:pPr>
      <w:r>
        <w:t>诊断：1.实验室诊断：回肠内容物检测ε毒素，PCR检测毒素基因；2.剖检特征：腐肾+心包积液；3.鉴别诊断：排除沙门氏菌病、球虫病急性发作。</w:t>
      </w:r>
    </w:p>
    <w:p>
      <w:pPr>
        <w:spacing w:before="0" w:after="0" w:line="240" w:lineRule="auto"/>
        <w:jc w:val="left"/>
      </w:pPr>
      <w:r>
        <w:t>防治建议：1.治疗：发病急，无有效治疗，可紧急注射C/D型抗毒素；2.预防：定期接种C/D型产气荚膜梭菌疫苗，羔羊46周龄初免；避免突然饲喂高蛋白/高碳水饲料，饲料变更逐步进行。</w:t>
      </w:r>
    </w:p>
    <w:p>
      <w:pPr>
        <w:spacing w:before="0" w:after="0" w:line="240" w:lineRule="auto"/>
        <w:jc w:val="left"/>
      </w:pPr>
    </w:p>
    <w:p>
      <w:pPr>
        <w:spacing w:before="0" w:after="0" w:line="240" w:lineRule="auto"/>
        <w:jc w:val="left"/>
      </w:pPr>
      <w:r>
        <w:t>编号（665）</w:t>
      </w:r>
    </w:p>
    <w:p>
      <w:pPr>
        <w:spacing w:before="0" w:after="0" w:line="240" w:lineRule="auto"/>
        <w:jc w:val="left"/>
      </w:pPr>
      <w:r>
        <w:t>疾病名称（中英文）：尿素中毒（Urea Toxicity）</w:t>
      </w:r>
    </w:p>
    <w:p>
      <w:pPr>
        <w:spacing w:before="0" w:after="0" w:line="240" w:lineRule="auto"/>
        <w:jc w:val="left"/>
      </w:pPr>
      <w:r>
        <w:t>疾病症状：1.采食尿素后30分钟2小时突发死亡，死前表现兴奋、呼吸困难、抽搐；2.瘤胃pH＞7.5，黏膜充血水肿；3.常见于误食化肥、防冻剂或饲料尿素添加过量。</w:t>
      </w:r>
    </w:p>
    <w:p>
      <w:pPr>
        <w:spacing w:before="0" w:after="0" w:line="240" w:lineRule="auto"/>
        <w:jc w:val="left"/>
      </w:pPr>
      <w:r>
        <w:t>诊断：1.临床诊断：尿素接触史+瘤胃pH检测；2.剖检：瘤胃黏膜充血，无特异性病变；3.鉴别诊断：排除瘤胃酸中毒（pH＜5.5）。</w:t>
      </w:r>
    </w:p>
    <w:p>
      <w:pPr>
        <w:spacing w:before="0" w:after="0" w:line="240" w:lineRule="auto"/>
        <w:jc w:val="left"/>
      </w:pPr>
      <w:r>
        <w:t>防治建议：1.治疗：立即口服醋酸（200300ml）或食醋中和，静脉补液；2.预防：饲料尿素添加量不超过日粮干物质的1%，均匀混合；禁止山羊接触化肥、防冻剂等含尿素产品。</w:t>
      </w:r>
    </w:p>
    <w:p>
      <w:pPr>
        <w:spacing w:before="0" w:after="0" w:line="240" w:lineRule="auto"/>
        <w:jc w:val="left"/>
      </w:pPr>
    </w:p>
    <w:p>
      <w:pPr>
        <w:spacing w:before="0" w:after="0" w:line="240" w:lineRule="auto"/>
        <w:jc w:val="left"/>
      </w:pPr>
      <w:r>
        <w:t>编号（666）</w:t>
      </w:r>
    </w:p>
    <w:p>
      <w:pPr>
        <w:spacing w:before="0" w:after="0" w:line="240" w:lineRule="auto"/>
        <w:jc w:val="left"/>
      </w:pPr>
      <w:r>
        <w:t>疾病名称（中英文）：瘤胃酸中毒（Rumen Acidosis）</w:t>
      </w:r>
    </w:p>
    <w:p>
      <w:pPr>
        <w:spacing w:before="0" w:after="0" w:line="240" w:lineRule="auto"/>
        <w:jc w:val="left"/>
      </w:pPr>
      <w:r>
        <w:t>疾病症状：1.过量采食谷物后数小时猝死，死前表现沉郁、步态不稳、呼吸急促；2.瘤胃内容物呈乳白色，pH＜5.5，黏膜脱落；3.后期可能出现脱水、休克。</w:t>
      </w:r>
    </w:p>
    <w:p>
      <w:pPr>
        <w:spacing w:before="0" w:after="0" w:line="240" w:lineRule="auto"/>
        <w:jc w:val="left"/>
      </w:pPr>
      <w:r>
        <w:t>诊断：1.临床诊断：谷物采食史+瘤胃pH检测；2.剖检：瘤胃黏膜充血脱落，内容物酸臭；3.鉴别诊断：排除尿素中毒、胀气。</w:t>
      </w:r>
    </w:p>
    <w:p>
      <w:pPr>
        <w:spacing w:before="0" w:after="0" w:line="240" w:lineRule="auto"/>
        <w:jc w:val="left"/>
      </w:pPr>
      <w:r>
        <w:t>防治建议：1.治疗：静脉注射碳酸氢钠纠正酸中毒，口服氧化镁中和胃酸，补液；2.预防：控制谷物饲喂量，逐步增加，避免突然过量采食；饲料添加碳酸氢钠（0.5%1%）缓冲瘤胃pH。</w:t>
      </w:r>
    </w:p>
    <w:p>
      <w:pPr>
        <w:spacing w:before="0" w:after="0" w:line="240" w:lineRule="auto"/>
        <w:jc w:val="left"/>
      </w:pPr>
    </w:p>
    <w:p>
      <w:pPr>
        <w:spacing w:before="0" w:after="0" w:line="240" w:lineRule="auto"/>
        <w:jc w:val="left"/>
      </w:pPr>
      <w:r>
        <w:t>编号（667）</w:t>
      </w:r>
    </w:p>
    <w:p>
      <w:pPr>
        <w:spacing w:before="0" w:after="0" w:line="240" w:lineRule="auto"/>
        <w:jc w:val="left"/>
      </w:pPr>
      <w:r>
        <w:t>疾病名称（中英文）：胀气（Bloat）</w:t>
      </w:r>
    </w:p>
    <w:p>
      <w:pPr>
        <w:spacing w:before="0" w:after="0" w:line="240" w:lineRule="auto"/>
        <w:jc w:val="left"/>
      </w:pPr>
      <w:r>
        <w:t>疾病症状：1.突发左肷部急剧膨胀，呼吸困难、张口伸舌，窒息死亡；2.食管有“胀气线”，后躯水肿；3.分为泡沫型（采食豆科牧草）和游离气体型（瘤胃蠕动减弱）。</w:t>
      </w:r>
    </w:p>
    <w:p>
      <w:pPr>
        <w:spacing w:before="0" w:after="0" w:line="240" w:lineRule="auto"/>
        <w:jc w:val="left"/>
      </w:pPr>
      <w:r>
        <w:t>诊断：1.临床诊断：左肷部膨隆+叩诊鼓音；2.剖检：瘤胃充满气体/泡沫，肺受压；3.鉴别诊断：排除瘤胃积食、肠阻塞。</w:t>
      </w:r>
    </w:p>
    <w:p>
      <w:pPr>
        <w:spacing w:before="0" w:after="0" w:line="240" w:lineRule="auto"/>
        <w:jc w:val="left"/>
      </w:pPr>
      <w:r>
        <w:t>防治建议：1.治疗：紧急瘤胃穿刺放气，注入消胀剂（植物油、二甲硅油）；2.预防：避免突然采食大量豆科牧草/幼嫩青草，放牧前喂干草；饲料添加莫能菌素（按剂量）减少泡沫形成。</w:t>
      </w:r>
    </w:p>
    <w:p>
      <w:pPr>
        <w:spacing w:before="0" w:after="0" w:line="240" w:lineRule="auto"/>
        <w:jc w:val="left"/>
      </w:pPr>
    </w:p>
    <w:p>
      <w:pPr>
        <w:spacing w:before="0" w:after="0" w:line="240" w:lineRule="auto"/>
        <w:jc w:val="left"/>
      </w:pPr>
      <w:r>
        <w:t>编号（668）</w:t>
      </w:r>
    </w:p>
    <w:p>
      <w:pPr>
        <w:spacing w:before="0" w:after="0" w:line="240" w:lineRule="auto"/>
        <w:jc w:val="left"/>
      </w:pPr>
      <w:r>
        <w:t>疾病名称（中英文）：窒息（Choke）</w:t>
      </w:r>
    </w:p>
    <w:p>
      <w:pPr>
        <w:spacing w:before="0" w:after="0" w:line="240" w:lineRule="auto"/>
        <w:jc w:val="left"/>
      </w:pPr>
      <w:r>
        <w:t>疾病症状：1.采食大块饲料（如萝卜、玉米棒）后突发呼吸困难、窒息死亡；2.喉部/食管内有食物团块，气管受压。</w:t>
      </w:r>
    </w:p>
    <w:p>
      <w:pPr>
        <w:spacing w:before="0" w:after="0" w:line="240" w:lineRule="auto"/>
        <w:jc w:val="left"/>
      </w:pPr>
      <w:r>
        <w:t>诊断：1.临床诊断：采食史+颈部触诊发现阻塞物；2.剖检：喉部/食管内可见食物团块；3.鉴别诊断：排除气管异物、喉部水肿。</w:t>
      </w:r>
    </w:p>
    <w:p>
      <w:pPr>
        <w:spacing w:before="0" w:after="0" w:line="240" w:lineRule="auto"/>
        <w:jc w:val="left"/>
      </w:pPr>
      <w:r>
        <w:t>防治建议：1.治疗：尝试用胃管推送阻塞物，无效则手术切开取出；2.预防：大块饲料切碎后饲喂，避免山羊吞食整粒玉米、大块根茎；饲喂时避免惊扰，防止抢食过快。</w:t>
      </w:r>
    </w:p>
    <w:p>
      <w:pPr>
        <w:spacing w:before="0" w:after="0" w:line="240" w:lineRule="auto"/>
        <w:jc w:val="left"/>
      </w:pPr>
    </w:p>
    <w:p>
      <w:pPr>
        <w:spacing w:before="0" w:after="0" w:line="240" w:lineRule="auto"/>
        <w:jc w:val="left"/>
      </w:pPr>
      <w:r>
        <w:t>编号（669）</w:t>
      </w:r>
    </w:p>
    <w:p>
      <w:pPr>
        <w:spacing w:before="0" w:after="0" w:line="240" w:lineRule="auto"/>
        <w:jc w:val="left"/>
      </w:pPr>
      <w:r>
        <w:t>疾病名称（中英文）：肠道扭转（Intestinal Volvulus）</w:t>
      </w:r>
    </w:p>
    <w:p>
      <w:pPr>
        <w:spacing w:before="0" w:after="0" w:line="240" w:lineRule="auto"/>
        <w:jc w:val="left"/>
      </w:pPr>
      <w:r>
        <w:t>疾病症状：1.突发剧烈腹痛、踢腹、卧地不起，数小时内死亡；2.剖检：仅受累肠段暗紫色淤血、坏死，其余肠段正常。</w:t>
      </w:r>
    </w:p>
    <w:p>
      <w:pPr>
        <w:spacing w:before="0" w:after="0" w:line="240" w:lineRule="auto"/>
        <w:jc w:val="left"/>
      </w:pPr>
      <w:r>
        <w:t>诊断：1.剖检确诊：肠段扭转+淤血坏死；2.鉴别诊断：排除肠阻塞、盲肠扭转（山羊罕见）。</w:t>
      </w:r>
    </w:p>
    <w:p>
      <w:pPr>
        <w:spacing w:before="0" w:after="0" w:line="240" w:lineRule="auto"/>
        <w:jc w:val="left"/>
      </w:pPr>
      <w:r>
        <w:t>防治建议：1.治疗：紧急手术复位扭转肠段，坏死肠段切除，术后用抗生素；2.预防：避免突然更换饲料，减少肠道应激；保证充足运动，避免圈舍拥挤。</w:t>
      </w:r>
    </w:p>
    <w:p>
      <w:pPr>
        <w:spacing w:before="0" w:after="0" w:line="240" w:lineRule="auto"/>
        <w:jc w:val="left"/>
      </w:pPr>
    </w:p>
    <w:p>
      <w:pPr>
        <w:spacing w:before="0" w:after="0" w:line="240" w:lineRule="auto"/>
        <w:jc w:val="left"/>
      </w:pPr>
      <w:r>
        <w:t>编号（670）</w:t>
      </w:r>
    </w:p>
    <w:p>
      <w:pPr>
        <w:spacing w:before="0" w:after="0" w:line="240" w:lineRule="auto"/>
        <w:jc w:val="left"/>
      </w:pPr>
      <w:r>
        <w:t>疾病名称（中英文）：急性肝片吸虫病（Acute Fascioliasis）</w:t>
      </w:r>
    </w:p>
    <w:p>
      <w:pPr>
        <w:spacing w:before="0" w:after="0" w:line="240" w:lineRule="auto"/>
        <w:jc w:val="left"/>
      </w:pPr>
      <w:r>
        <w:t>疾病症状：1.大量幼虫侵袭肝脏，突发虚弱、贫血、腹腔大出血死亡；2.剖检：肝脏广泛坏死、出血，可见幼虫迁移痕迹；3.可能诱发诺维氏梭菌感染（黑病）。</w:t>
      </w:r>
    </w:p>
    <w:p>
      <w:pPr>
        <w:spacing w:before="0" w:after="0" w:line="240" w:lineRule="auto"/>
        <w:jc w:val="left"/>
      </w:pPr>
      <w:r>
        <w:t>诊断：1.实验室诊断：粪便沉淀法检出虫卵（急性感染早期可能阴性）；2.剖检：肝脏坏死+幼虫；3.鉴别诊断：排除急性肝脓肿破裂。</w:t>
      </w:r>
    </w:p>
    <w:p>
      <w:pPr>
        <w:spacing w:before="0" w:after="0" w:line="240" w:lineRule="auto"/>
        <w:jc w:val="left"/>
      </w:pPr>
      <w:r>
        <w:t>防治建议：1.治疗：肌注三氯苯达唑（对各阶段虫体有效），输血纠正贫血；2.预防：灭螺（低洼地喷洒硫酸铜），避免潮湿牧场放牧；疫区春秋季各驱虫1次，急性感染高发期提前驱虫。</w:t>
      </w:r>
    </w:p>
    <w:p>
      <w:pPr>
        <w:spacing w:before="0" w:after="0" w:line="240" w:lineRule="auto"/>
        <w:jc w:val="left"/>
      </w:pPr>
    </w:p>
    <w:p>
      <w:pPr>
        <w:spacing w:before="0" w:after="0" w:line="240" w:lineRule="auto"/>
        <w:jc w:val="left"/>
      </w:pPr>
      <w:r>
        <w:t>编号（671）</w:t>
      </w:r>
    </w:p>
    <w:p>
      <w:pPr>
        <w:spacing w:before="0" w:after="0" w:line="240" w:lineRule="auto"/>
        <w:jc w:val="left"/>
      </w:pPr>
      <w:r>
        <w:t>疾病名称（中英文）：肺水肿（Pulmonary Edema）</w:t>
      </w:r>
    </w:p>
    <w:p>
      <w:pPr>
        <w:spacing w:before="0" w:after="0" w:line="240" w:lineRule="auto"/>
        <w:jc w:val="left"/>
      </w:pPr>
      <w:r>
        <w:t>疾病症状：1.突发呼吸困难、口鼻流出泡沫样分泌物，窒息死亡；2.剖检：肺组织充血水肿，气道内有泡沫；3.诱因包括过敏反应、输液过量、心脏畸形、犬攻击。</w:t>
      </w:r>
    </w:p>
    <w:p>
      <w:pPr>
        <w:spacing w:before="0" w:after="0" w:line="240" w:lineRule="auto"/>
        <w:jc w:val="left"/>
      </w:pPr>
      <w:r>
        <w:t>诊断：1.临床诊断：突发呼吸困难+泡沫样分泌物；2.剖检：肺弥漫性水肿；3.鉴别诊断：排除传染性胸膜肺炎（无发热）。</w:t>
      </w:r>
    </w:p>
    <w:p>
      <w:pPr>
        <w:spacing w:before="0" w:after="0" w:line="240" w:lineRule="auto"/>
        <w:jc w:val="left"/>
      </w:pPr>
      <w:r>
        <w:t>防治建议：1.治疗：静脉注射呋塞米（2mg/kg）缓解水肿，吸氧支持；2.预防：输液时控制速度和剂量；避免接触过敏原，保护山羊免受犬攻击。</w:t>
      </w:r>
    </w:p>
    <w:p>
      <w:pPr>
        <w:spacing w:before="0" w:after="0" w:line="240" w:lineRule="auto"/>
        <w:jc w:val="left"/>
      </w:pPr>
    </w:p>
    <w:p>
      <w:pPr>
        <w:spacing w:before="0" w:after="0" w:line="240" w:lineRule="auto"/>
        <w:jc w:val="left"/>
      </w:pPr>
      <w:r>
        <w:t>编号（672）</w:t>
      </w:r>
    </w:p>
    <w:p>
      <w:pPr>
        <w:spacing w:before="0" w:after="0" w:line="240" w:lineRule="auto"/>
        <w:jc w:val="left"/>
      </w:pPr>
      <w:r>
        <w:t>疾病名称（中英文）：脑脊髓软化症（Polioencephalomalacia）</w:t>
      </w:r>
    </w:p>
    <w:p>
      <w:pPr>
        <w:spacing w:before="0" w:after="0" w:line="240" w:lineRule="auto"/>
        <w:jc w:val="left"/>
      </w:pPr>
      <w:r>
        <w:t>疾病症状：1.突发兴奋、惊厥、失明、昏迷，数小时内死亡；2.剖检：大脑皮层在伍德灯下可能发荧光（急性病例可能无）；3.诱因包括高硫饲料、突然换料。</w:t>
      </w:r>
    </w:p>
    <w:p>
      <w:pPr>
        <w:spacing w:before="0" w:after="0" w:line="240" w:lineRule="auto"/>
        <w:jc w:val="left"/>
      </w:pPr>
      <w:r>
        <w:t>诊断：1.实验室诊断：血清转酮酶活性降低，脑硫胺素水平下降；2.剖检：大脑皮层坏死；3.鉴别诊断：排除狂犬病、伪狂犬病。</w:t>
      </w:r>
    </w:p>
    <w:p>
      <w:pPr>
        <w:spacing w:before="0" w:after="0" w:line="240" w:lineRule="auto"/>
        <w:jc w:val="left"/>
      </w:pPr>
      <w:r>
        <w:t>防治建议：1.治疗：紧急静脉注射硫胺素（10mg/kg，每12小时1次）；2.预防：避免饲料硫含量超过0.4%，突然换料逐步进行；补充维生素B族，定期检测饮水硫含量。</w:t>
      </w:r>
    </w:p>
    <w:p>
      <w:pPr>
        <w:spacing w:before="0" w:after="0" w:line="240" w:lineRule="auto"/>
        <w:jc w:val="left"/>
      </w:pPr>
    </w:p>
    <w:p>
      <w:pPr>
        <w:spacing w:before="0" w:after="0" w:line="240" w:lineRule="auto"/>
        <w:jc w:val="left"/>
      </w:pPr>
      <w:r>
        <w:t>编号（673）</w:t>
      </w:r>
    </w:p>
    <w:p>
      <w:pPr>
        <w:spacing w:before="0" w:after="0" w:line="240" w:lineRule="auto"/>
        <w:jc w:val="left"/>
      </w:pPr>
      <w:r>
        <w:t>疾病名称（中英文）：离子载体中毒（Ionophore Toxicity，如莫能菌素）</w:t>
      </w:r>
    </w:p>
    <w:p>
      <w:pPr>
        <w:spacing w:before="0" w:after="0" w:line="240" w:lineRule="auto"/>
        <w:jc w:val="left"/>
      </w:pPr>
      <w:r>
        <w:t>疾病症状：1.采食牛用饲料（含莫能菌素/盐霉素）后数小时1天猝死；2.剖检：心肌坏死（组织学可见，肉眼可能无明显病变）；3.伴肌肉震颤、呼吸困难。</w:t>
      </w:r>
    </w:p>
    <w:p>
      <w:pPr>
        <w:spacing w:before="0" w:after="0" w:line="240" w:lineRule="auto"/>
        <w:jc w:val="left"/>
      </w:pPr>
      <w:r>
        <w:t>诊断：1.实验室诊断：饲料检测离子载体含量，心肌组织学检查；2.临床诊断：牛用饲料接触史；3.鉴别诊断：排除其他心脏毒性疾病。</w:t>
      </w:r>
    </w:p>
    <w:p>
      <w:pPr>
        <w:spacing w:before="0" w:after="0" w:line="240" w:lineRule="auto"/>
        <w:jc w:val="left"/>
      </w:pPr>
      <w:r>
        <w:t>防治建议：1.治疗：无特效解毒剂，补液+维生素E（抗氧化），淘汰重症；2.预防：严禁山羊采食牛用育肥饲料，饲料按山羊标准添加离子载体（莫能菌素≤22ppm）；饲料混合均匀，避免局部浓度过高。</w:t>
      </w:r>
    </w:p>
    <w:p>
      <w:pPr>
        <w:spacing w:before="0" w:after="0" w:line="240" w:lineRule="auto"/>
        <w:jc w:val="left"/>
      </w:pPr>
    </w:p>
    <w:p>
      <w:pPr>
        <w:spacing w:before="0" w:after="0" w:line="240" w:lineRule="auto"/>
        <w:jc w:val="left"/>
      </w:pPr>
      <w:r>
        <w:t>编号（674）</w:t>
      </w:r>
    </w:p>
    <w:p>
      <w:pPr>
        <w:spacing w:before="0" w:after="0" w:line="240" w:lineRule="auto"/>
        <w:jc w:val="left"/>
      </w:pPr>
      <w:r>
        <w:t>疾病名称（中英文）：过敏反应（Anaphylaxis）</w:t>
      </w:r>
    </w:p>
    <w:p>
      <w:pPr>
        <w:spacing w:before="0" w:after="0" w:line="240" w:lineRule="auto"/>
        <w:jc w:val="left"/>
      </w:pPr>
      <w:r>
        <w:t>疾病症状：1.注射青霉素、破伤风抗毒素等药物后立即死亡；2.死前表现呼吸困难、抽搐、休克；3.无特征性剖检病变。</w:t>
      </w:r>
    </w:p>
    <w:p>
      <w:pPr>
        <w:spacing w:before="0" w:after="0" w:line="240" w:lineRule="auto"/>
        <w:jc w:val="left"/>
      </w:pPr>
      <w:r>
        <w:t>诊断：1.临床诊断：明确药物注射史+突发死亡；2.鉴别诊断：排除麻醉过量、药物中毒。</w:t>
      </w:r>
    </w:p>
    <w:p>
      <w:pPr>
        <w:spacing w:before="0" w:after="0" w:line="240" w:lineRule="auto"/>
        <w:jc w:val="left"/>
      </w:pPr>
      <w:r>
        <w:t>防治建议：1.治疗：发病急，无时间治疗，紧急皮下注射肾上腺素（1ml/50kg）可能缓解；2.预防：用药前询问过敏史，首次注射青霉素等药物后观察30分钟；备好急救药物（肾上腺素），避免违规用药。</w:t>
      </w:r>
    </w:p>
    <w:p>
      <w:pPr>
        <w:spacing w:before="0" w:after="0" w:line="240" w:lineRule="auto"/>
        <w:jc w:val="left"/>
      </w:pPr>
    </w:p>
    <w:p>
      <w:pPr>
        <w:spacing w:before="0" w:after="0" w:line="240" w:lineRule="auto"/>
        <w:jc w:val="left"/>
      </w:pPr>
      <w:r>
        <w:t>编号（675）</w:t>
      </w:r>
    </w:p>
    <w:p>
      <w:pPr>
        <w:spacing w:before="0" w:after="0" w:line="240" w:lineRule="auto"/>
        <w:jc w:val="left"/>
      </w:pPr>
      <w:r>
        <w:t>疾病名称（中英文）：新生羔极端温度/饥饿（Exposure to Heat/Cold&amp;Starvation）</w:t>
      </w:r>
    </w:p>
    <w:p>
      <w:pPr>
        <w:spacing w:before="0" w:after="0" w:line="240" w:lineRule="auto"/>
        <w:jc w:val="left"/>
      </w:pPr>
      <w:r>
        <w:t>疾病症状：1.新生羔（1周内）突发死亡，无milk在皱胃/肠道；2.体表温度异常（过热/过冷），心包和肾周脂肪减少、变色；3.母羊可能有泌乳障碍或母性差。</w:t>
      </w:r>
    </w:p>
    <w:p>
      <w:pPr>
        <w:spacing w:before="0" w:after="0" w:line="240" w:lineRule="auto"/>
        <w:jc w:val="left"/>
      </w:pPr>
      <w:r>
        <w:t>诊断：1.临床诊断：新生羔未采食初乳+环境温度极端；2.剖检：皱胃空虚，脂肪储备耗尽；3.鉴别诊断：排除先天性缺陷、败血症。</w:t>
      </w:r>
    </w:p>
    <w:p>
      <w:pPr>
        <w:spacing w:before="0" w:after="0" w:line="240" w:lineRule="auto"/>
        <w:jc w:val="left"/>
      </w:pPr>
      <w:r>
        <w:t>防治建议：1.治疗：无特效疗法，新生羔立即保暖/降温，人工补喂初乳；2.预防：产房保持适宜温度（1520℃），避免风吹雨淋；确保羔羊出生后1小时内采食初乳，母羊产前补饲保证泌乳。</w:t>
      </w:r>
    </w:p>
    <w:p>
      <w:pPr>
        <w:spacing w:before="0" w:after="0" w:line="240" w:lineRule="auto"/>
        <w:jc w:val="left"/>
      </w:pPr>
    </w:p>
    <w:p>
      <w:pPr>
        <w:spacing w:before="0" w:after="0" w:line="240" w:lineRule="auto"/>
        <w:jc w:val="left"/>
      </w:pPr>
      <w:r>
        <w:t>编号（676）</w:t>
      </w:r>
    </w:p>
    <w:p>
      <w:pPr>
        <w:spacing w:before="0" w:after="0" w:line="240" w:lineRule="auto"/>
        <w:jc w:val="left"/>
      </w:pPr>
      <w:r>
        <w:t>疾病名称（中英文）：先天性心脏畸形（Congenital Cardiac Malformation）</w:t>
      </w:r>
    </w:p>
    <w:p>
      <w:pPr>
        <w:spacing w:before="0" w:after="0" w:line="240" w:lineRule="auto"/>
        <w:jc w:val="left"/>
      </w:pPr>
      <w:r>
        <w:t>疾病症状：1.幼羔生长迟缓，突发呼吸困难、窒息死亡；2.剖检：心脏呈球形，可见室间隔缺损、房间隔缺损等畸形；3.萨能山羊高发。</w:t>
      </w:r>
    </w:p>
    <w:p>
      <w:pPr>
        <w:spacing w:before="0" w:after="0" w:line="240" w:lineRule="auto"/>
        <w:jc w:val="left"/>
      </w:pPr>
      <w:r>
        <w:t>诊断：1.剖检确诊：心脏畸形结构；2.超声心动图（生前）：检出缺损/畸形；3.鉴别诊断：排除后天性心脏病。</w:t>
      </w:r>
    </w:p>
    <w:p>
      <w:pPr>
        <w:spacing w:before="0" w:after="0" w:line="240" w:lineRule="auto"/>
        <w:jc w:val="left"/>
      </w:pPr>
      <w:r>
        <w:t>防治建议：1.治疗：无有效治疗，重症羔建议安乐死；2.预防：淘汰患病羔亲本，避免近亲繁殖；种羊群定期超声筛查，净化种群。</w:t>
      </w:r>
    </w:p>
    <w:p>
      <w:pPr>
        <w:spacing w:before="0" w:after="0" w:line="240" w:lineRule="auto"/>
        <w:jc w:val="left"/>
      </w:pPr>
    </w:p>
    <w:p>
      <w:pPr>
        <w:spacing w:before="0" w:after="0" w:line="240" w:lineRule="auto"/>
        <w:jc w:val="left"/>
      </w:pPr>
      <w:r>
        <w:t>编号（677）</w:t>
      </w:r>
    </w:p>
    <w:p>
      <w:pPr>
        <w:spacing w:before="0" w:after="0" w:line="240" w:lineRule="auto"/>
        <w:jc w:val="left"/>
      </w:pPr>
      <w:r>
        <w:t>疾病名称（中英文）：去角导致的脑损伤（Brain Damage from Disbudding）</w:t>
      </w:r>
    </w:p>
    <w:p>
      <w:pPr>
        <w:spacing w:before="0" w:after="0" w:line="240" w:lineRule="auto"/>
        <w:jc w:val="left"/>
      </w:pPr>
      <w:r>
        <w:t>疾病症状：1.去角后数小时数天猝死，死前可能有抽搐、昏迷；2.剖检：颅骨开放处下方脑组织损伤、出血；3.因去角时温度过高或操作不当导致。</w:t>
      </w:r>
    </w:p>
    <w:p>
      <w:pPr>
        <w:spacing w:before="0" w:after="0" w:line="240" w:lineRule="auto"/>
        <w:jc w:val="left"/>
      </w:pPr>
      <w:r>
        <w:t>诊断：1.临床诊断：去角史+突发神经症状+死亡；2.剖检：脑组织损伤出血；3.鉴别诊断：排除破伤风、脑脊髓软化症。</w:t>
      </w:r>
    </w:p>
    <w:p>
      <w:pPr>
        <w:spacing w:before="0" w:after="0" w:line="240" w:lineRule="auto"/>
        <w:jc w:val="left"/>
      </w:pPr>
      <w:r>
        <w:t>防治建议：1.治疗：无特效疗法，对症护理（镇静、止血），无效淘汰；2.预防：去角时控制烙铁温度和接触时间，避免烫伤颅骨；去角后消毒伤口，观察24小时有无异常。</w:t>
      </w:r>
    </w:p>
    <w:p>
      <w:pPr>
        <w:spacing w:before="0" w:after="0" w:line="240" w:lineRule="auto"/>
        <w:jc w:val="left"/>
      </w:pPr>
    </w:p>
    <w:p>
      <w:pPr>
        <w:spacing w:before="0" w:after="0" w:line="240" w:lineRule="auto"/>
        <w:jc w:val="left"/>
      </w:pPr>
      <w:r>
        <w:t>编号（678）</w:t>
      </w:r>
    </w:p>
    <w:p>
      <w:pPr>
        <w:spacing w:before="0" w:after="0" w:line="240" w:lineRule="auto"/>
        <w:jc w:val="left"/>
      </w:pPr>
      <w:r>
        <w:t>疾病名称（中英文）：球虫病（急性出血型）（Acute Hemorrhagic Coccidiosis）</w:t>
      </w:r>
    </w:p>
    <w:p>
      <w:pPr>
        <w:spacing w:before="0" w:after="0" w:line="240" w:lineRule="auto"/>
        <w:jc w:val="left"/>
      </w:pPr>
      <w:r>
        <w:t>疾病症状：1.幼羔（28周）突发血便、休克死亡；2.剖检：肠道壁有白色病灶，肠腔内大量出血；3.圈舍拥挤、卫生差诱发。</w:t>
      </w:r>
    </w:p>
    <w:p>
      <w:pPr>
        <w:spacing w:before="0" w:after="0" w:line="240" w:lineRule="auto"/>
        <w:jc w:val="left"/>
      </w:pPr>
      <w:r>
        <w:t>诊断：1.实验室诊断：粪便涂片检出大量球虫卵囊；2.剖检：肠道出血+白色病灶；3.鉴别诊断：排除沙门氏菌病、肠毒血症。</w:t>
      </w:r>
    </w:p>
    <w:p>
      <w:pPr>
        <w:spacing w:before="0" w:after="0" w:line="240" w:lineRule="auto"/>
        <w:jc w:val="left"/>
      </w:pPr>
      <w:r>
        <w:t>防治建议：1.治疗：口服氨丙啉（100mg/kg，连用7天）+维生素K止血，补液；2.预防：圈舍定期清理粪便，保持干燥，羔羊分群饲养；饲料添加抗球虫药，减少应激。</w:t>
      </w:r>
    </w:p>
    <w:p>
      <w:pPr>
        <w:spacing w:before="0" w:after="0" w:line="240" w:lineRule="auto"/>
        <w:jc w:val="left"/>
      </w:pPr>
    </w:p>
    <w:p>
      <w:pPr>
        <w:spacing w:before="0" w:after="0" w:line="240" w:lineRule="auto"/>
        <w:jc w:val="left"/>
      </w:pPr>
      <w:r>
        <w:t>编号（679）</w:t>
      </w:r>
    </w:p>
    <w:p>
      <w:pPr>
        <w:spacing w:before="0" w:after="0" w:line="240" w:lineRule="auto"/>
        <w:jc w:val="left"/>
      </w:pPr>
      <w:r>
        <w:t>疾病名称（中英文）：皱胃破裂（Ruptured Abomasum）</w:t>
      </w:r>
    </w:p>
    <w:p>
      <w:pPr>
        <w:spacing w:before="0" w:after="0" w:line="240" w:lineRule="auto"/>
        <w:jc w:val="left"/>
      </w:pPr>
      <w:r>
        <w:t>疾病症状：1.幼羔（13月龄）突发腹痛、休克死亡；2.剖检：皱胃破裂口边缘卷曲（生前破裂），腹腔内有胃内容物；3.诱因包括过饱、饲料突变、外伤。</w:t>
      </w:r>
    </w:p>
    <w:p>
      <w:pPr>
        <w:spacing w:before="0" w:after="0" w:line="240" w:lineRule="auto"/>
        <w:jc w:val="left"/>
      </w:pPr>
      <w:r>
        <w:t>诊断：1.剖检确诊：皱胃破裂+腹腔污染；2.临床诊断：饲料突变史+突发腹痛；3.鉴别诊断：排除肠扭转、腹腔脓肿破裂。</w:t>
      </w:r>
    </w:p>
    <w:p>
      <w:pPr>
        <w:spacing w:before="0" w:after="0" w:line="240" w:lineRule="auto"/>
        <w:jc w:val="left"/>
      </w:pPr>
      <w:r>
        <w:t>防治建议：1.治疗：无有效治疗，紧急手术修补（成功率低）；2.预防：幼羔少量多餐，避免过饱，饲料变更逐步进行；避免幼羔相互追逐外伤。</w:t>
      </w:r>
    </w:p>
    <w:p>
      <w:pPr>
        <w:spacing w:before="0" w:after="0" w:line="240" w:lineRule="auto"/>
        <w:jc w:val="left"/>
      </w:pPr>
    </w:p>
    <w:p>
      <w:pPr>
        <w:spacing w:before="0" w:after="0" w:line="240" w:lineRule="auto"/>
        <w:jc w:val="left"/>
      </w:pPr>
      <w:r>
        <w:t>编号（680）</w:t>
      </w:r>
    </w:p>
    <w:p>
      <w:pPr>
        <w:spacing w:before="0" w:after="0" w:line="240" w:lineRule="auto"/>
        <w:jc w:val="left"/>
      </w:pPr>
      <w:r>
        <w:t>疾病名称（中英文）：心脏型营养性肌营养不良（Cardiac Nutritional Muscular Dystrophy）</w:t>
      </w:r>
    </w:p>
    <w:p>
      <w:pPr>
        <w:spacing w:before="0" w:after="0" w:line="240" w:lineRule="auto"/>
        <w:jc w:val="left"/>
      </w:pPr>
      <w:r>
        <w:t>疾病症状：1.幼羔（3天6月龄）突发心力衰竭、窒息死亡；2.剖检：心肌坏死（肉眼可能无明显病变），肝边缘圆钝，胸腹腔积液；3.硒/维生素E缺乏导致。</w:t>
      </w:r>
    </w:p>
    <w:p>
      <w:pPr>
        <w:spacing w:before="0" w:after="0" w:line="240" w:lineRule="auto"/>
        <w:jc w:val="left"/>
      </w:pPr>
      <w:r>
        <w:t>诊断：1.实验室诊断：血清肌酸激酶（CK）＞1000IU/L，全血硒＜0.05ppm；2.剖检：心肌坏死（组织学）；3.鉴别诊断：排除离子载体中毒。</w:t>
      </w:r>
    </w:p>
    <w:p>
      <w:pPr>
        <w:spacing w:before="0" w:after="0" w:line="240" w:lineRule="auto"/>
        <w:jc w:val="left"/>
      </w:pPr>
      <w:r>
        <w:t>防治建议：1.治疗：肌内注射硒维生素E复合制剂（硒1mg+维生素E50mg/18kg）；2.预防：孕羊产前46周注射硒维生素E制剂；羔羊出生后1个月补注1次，饲料添加硒（0.3ppm）。</w:t>
      </w:r>
    </w:p>
    <w:p>
      <w:pPr>
        <w:spacing w:before="0" w:after="0" w:line="240" w:lineRule="auto"/>
        <w:jc w:val="left"/>
      </w:pPr>
    </w:p>
    <w:p>
      <w:pPr>
        <w:spacing w:before="0" w:after="0" w:line="240" w:lineRule="auto"/>
        <w:jc w:val="left"/>
      </w:pPr>
      <w:r>
        <w:t>编号（681）</w:t>
      </w:r>
    </w:p>
    <w:p>
      <w:pPr>
        <w:spacing w:before="0" w:after="0" w:line="240" w:lineRule="auto"/>
        <w:jc w:val="left"/>
      </w:pPr>
      <w:r>
        <w:t>疾病名称（中英文）：败血症（Septicemia）</w:t>
      </w:r>
    </w:p>
    <w:p>
      <w:pPr>
        <w:spacing w:before="0" w:after="0" w:line="240" w:lineRule="auto"/>
        <w:jc w:val="left"/>
      </w:pPr>
      <w:r>
        <w:t>疾病症状：1.幼羔（1周内）突发发热、沉郁、休克死亡；2.剖检：脾脏肿大，可能伴有关节炎、脐炎；3.多由大肠杆菌、链球菌等通过脐部/伤口感染。</w:t>
      </w:r>
    </w:p>
    <w:p>
      <w:pPr>
        <w:spacing w:before="0" w:after="0" w:line="240" w:lineRule="auto"/>
        <w:jc w:val="left"/>
      </w:pPr>
      <w:r>
        <w:t>诊断：1.实验室诊断：脾脏/血液培养分离致病菌；2.剖检：脾肿大+感染灶；3.鉴别诊断：排除脐炎继发的败血症（之前未提猝死型）。</w:t>
      </w:r>
    </w:p>
    <w:p>
      <w:pPr>
        <w:spacing w:before="0" w:after="0" w:line="240" w:lineRule="auto"/>
        <w:jc w:val="left"/>
      </w:pPr>
      <w:r>
        <w:t>防治建议：1.治疗：静脉注射广谱抗生素（头孢噻肟50mg/kg），补液；2.预防：新生羔脐部碘酊消毒（出生后立即及次日重复）；产房清洁干燥，避免幼羔拥挤，保证初乳摄入。</w:t>
      </w:r>
    </w:p>
    <w:p>
      <w:pPr>
        <w:spacing w:before="0" w:after="0" w:line="240" w:lineRule="auto"/>
        <w:jc w:val="left"/>
      </w:pPr>
    </w:p>
    <w:p>
      <w:pPr>
        <w:spacing w:before="0" w:after="0" w:line="240" w:lineRule="auto"/>
        <w:jc w:val="left"/>
      </w:pPr>
      <w:r>
        <w:t>编号（682）</w:t>
      </w:r>
    </w:p>
    <w:p>
      <w:pPr>
        <w:spacing w:before="0" w:after="0" w:line="240" w:lineRule="auto"/>
        <w:jc w:val="left"/>
      </w:pPr>
      <w:r>
        <w:t>疾病名称（中英文）：坏疽性/中毒性乳腺炎（Gangrenous/Toxic Mastitis）</w:t>
      </w:r>
    </w:p>
    <w:p>
      <w:pPr>
        <w:spacing w:before="0" w:after="0" w:line="240" w:lineRule="auto"/>
        <w:jc w:val="left"/>
      </w:pPr>
      <w:r>
        <w:t>疾病症状：1.哺乳母羊突发发热、休克死亡；2.剖检：乳房切面变色，皮肤发蓝，乳汁带血；3.多由葡萄球菌、化脓放线菌感染引起。</w:t>
      </w:r>
    </w:p>
    <w:p>
      <w:pPr>
        <w:spacing w:before="0" w:after="0" w:line="240" w:lineRule="auto"/>
        <w:jc w:val="left"/>
      </w:pPr>
      <w:r>
        <w:t>诊断：1.临床诊断：哺乳母羊+乳房病变+突发死亡；2.乳汁/乳房组织培养分离致病菌；3.鉴别诊断：排除其他乳腺炎（非猝死型）。</w:t>
      </w:r>
    </w:p>
    <w:p>
      <w:pPr>
        <w:spacing w:before="0" w:after="0" w:line="240" w:lineRule="auto"/>
        <w:jc w:val="left"/>
      </w:pPr>
      <w:r>
        <w:t>防治建议：1.治疗：全身用大剂量抗生素（头孢类），乳房局部清创，无效淘汰；2.预防：挤奶后消毒乳头，避免乳房损伤；及时治疗急性乳腺炎，防止转为坏疽型。</w:t>
      </w:r>
    </w:p>
    <w:p>
      <w:pPr>
        <w:spacing w:before="0" w:after="0" w:line="240" w:lineRule="auto"/>
        <w:jc w:val="left"/>
      </w:pPr>
    </w:p>
    <w:p>
      <w:pPr>
        <w:spacing w:before="0" w:after="0" w:line="240" w:lineRule="auto"/>
        <w:jc w:val="left"/>
      </w:pPr>
      <w:r>
        <w:t>编号（683）</w:t>
      </w:r>
    </w:p>
    <w:p>
      <w:pPr>
        <w:spacing w:before="0" w:after="0" w:line="240" w:lineRule="auto"/>
        <w:jc w:val="left"/>
      </w:pPr>
      <w:r>
        <w:t>疾病名称（中英文）：妊娠毒血症（Pregnancy Toxemia）</w:t>
      </w:r>
    </w:p>
    <w:p>
      <w:pPr>
        <w:spacing w:before="0" w:after="0" w:line="240" w:lineRule="auto"/>
        <w:jc w:val="left"/>
      </w:pPr>
      <w:r>
        <w:t>疾病症状：1.妊娠后期母羊（多胎）突发沉郁、昏迷、死亡；2.剖检：肝脏脂肪变性，子宫内有2只以上发育良好的胎儿，尿酮体阳性；3.诱因包括营养不良、运动不足。</w:t>
      </w:r>
    </w:p>
    <w:p>
      <w:pPr>
        <w:spacing w:before="0" w:after="0" w:line="240" w:lineRule="auto"/>
        <w:jc w:val="left"/>
      </w:pPr>
      <w:r>
        <w:t>诊断：1.实验室诊断：尿酮体阳性，血糖降低；2.剖检：脂肪肝+多胎妊娠；3.鉴别诊断：排除低血糖、肝中毒。</w:t>
      </w:r>
    </w:p>
    <w:p>
      <w:pPr>
        <w:spacing w:before="0" w:after="0" w:line="240" w:lineRule="auto"/>
        <w:jc w:val="left"/>
      </w:pPr>
      <w:r>
        <w:t>防治建议：1.治疗：静脉注射葡萄糖（50%葡萄糖2050ml）+丙二醇（50ml/天），强制饲喂；2.预防：妊娠后期补充能量和蛋白，避免消瘦；保证适量运动，多胎母羊单独饲养。</w:t>
      </w:r>
    </w:p>
    <w:p>
      <w:pPr>
        <w:spacing w:before="0" w:after="0" w:line="240" w:lineRule="auto"/>
        <w:jc w:val="left"/>
      </w:pPr>
    </w:p>
    <w:p>
      <w:pPr>
        <w:spacing w:before="0" w:after="0" w:line="240" w:lineRule="auto"/>
        <w:jc w:val="left"/>
      </w:pPr>
      <w:r>
        <w:t>编号（684）</w:t>
      </w:r>
    </w:p>
    <w:p>
      <w:pPr>
        <w:spacing w:before="0" w:after="0" w:line="240" w:lineRule="auto"/>
        <w:jc w:val="left"/>
      </w:pPr>
      <w:r>
        <w:t>疾病名称（中英文）：子宫动脉破裂（Ruptured Uterine Artery）</w:t>
      </w:r>
    </w:p>
    <w:p>
      <w:pPr>
        <w:spacing w:before="0" w:after="0" w:line="240" w:lineRule="auto"/>
        <w:jc w:val="left"/>
      </w:pPr>
      <w:r>
        <w:t>疾病症状：1.产后数天内突发腹腔大出血、休克死亡；2.剖检：腹腔内大量血液，子宫动脉破裂口；3.多由助产不当、子宫剧烈收缩导致。</w:t>
      </w:r>
    </w:p>
    <w:p>
      <w:pPr>
        <w:spacing w:before="0" w:after="0" w:line="240" w:lineRule="auto"/>
        <w:jc w:val="left"/>
      </w:pPr>
      <w:r>
        <w:t>诊断：1.剖检确诊：腹腔积血+子宫动脉破裂；2.临床诊断：产后母羊+突发休克；3.鉴别诊断：排除子宫破裂、腹腔脓肿破裂。</w:t>
      </w:r>
    </w:p>
    <w:p>
      <w:pPr>
        <w:spacing w:before="0" w:after="0" w:line="240" w:lineRule="auto"/>
        <w:jc w:val="left"/>
      </w:pPr>
      <w:r>
        <w:t>防治建议：1.治疗：紧急手术止血，输血抗休克，成功率低；2.预防：助产时动作轻柔，避免暴力牵拉；妊娠后期补充维生素K和钙，增强血管韧性。</w:t>
      </w:r>
    </w:p>
    <w:p>
      <w:pPr>
        <w:spacing w:before="0" w:after="0" w:line="240" w:lineRule="auto"/>
        <w:jc w:val="left"/>
      </w:pPr>
    </w:p>
    <w:p>
      <w:pPr>
        <w:spacing w:before="0" w:after="0" w:line="240" w:lineRule="auto"/>
        <w:jc w:val="left"/>
      </w:pPr>
      <w:r>
        <w:t>编号（685）</w:t>
      </w:r>
      <w:bookmarkStart w:id="0" w:name="_GoBack"/>
      <w:bookmarkEnd w:id="0"/>
    </w:p>
    <w:p>
      <w:pPr>
        <w:spacing w:before="0" w:after="0" w:line="240" w:lineRule="auto"/>
        <w:jc w:val="left"/>
      </w:pPr>
      <w:r>
        <w:t>疾病名称（中英文）：低钙血症（Hypocalcemia）</w:t>
      </w:r>
    </w:p>
    <w:p>
      <w:pPr>
        <w:spacing w:before="0" w:after="0" w:line="240" w:lineRule="auto"/>
        <w:jc w:val="left"/>
      </w:pPr>
      <w:r>
        <w:t>疾病症状：1.围产期母羊突发肌肉僵硬、抽搐、昏迷死亡；2.血清钙＜1.5mmol/L，剖检无特征性病变；3.诱因包括饲料钙磷比例失衡、产后泌乳消耗。</w:t>
      </w:r>
    </w:p>
    <w:p>
      <w:pPr>
        <w:spacing w:before="0" w:after="0" w:line="240" w:lineRule="auto"/>
        <w:jc w:val="left"/>
      </w:pPr>
      <w:r>
        <w:t>诊断：1.实验室诊断：血清钙水平降低；2.临床诊断：围产期母羊+抽搐症状；3.鉴别诊断：排除妊娠毒血症、破伤风。</w:t>
      </w:r>
    </w:p>
    <w:p>
      <w:pPr>
        <w:spacing w:before="0" w:after="0" w:line="240" w:lineRule="auto"/>
        <w:jc w:val="left"/>
      </w:pPr>
      <w:r>
        <w:t>防治建议：1.治疗：静脉注射5%氯化钙溶液（1020ml），缓慢输注；2.预防：妊娠后期饲料钙磷比调整为2:1，补充维生素D；产后及时补钙，避免高产母羊钙流失过多。</w:t>
      </w:r>
    </w:p>
    <w:p>
      <w:pPr>
        <w:spacing w:before="0" w:after="0" w:line="240" w:lineRule="auto"/>
        <w:jc w:val="left"/>
      </w:pPr>
    </w:p>
    <w:p>
      <w:pPr>
        <w:spacing w:before="0" w:after="0" w:line="240" w:lineRule="auto"/>
        <w:jc w:val="left"/>
      </w:pPr>
      <w:r>
        <w:t>编号（686）</w:t>
      </w:r>
    </w:p>
    <w:p>
      <w:pPr>
        <w:spacing w:before="0" w:after="0" w:line="240" w:lineRule="auto"/>
        <w:jc w:val="left"/>
      </w:pPr>
      <w:r>
        <w:t>疾病名称（中英文）：动脉瘤破裂（Ruptured Aneurysm）</w:t>
      </w:r>
    </w:p>
    <w:p>
      <w:pPr>
        <w:spacing w:before="0" w:after="0" w:line="240" w:lineRule="auto"/>
        <w:jc w:val="left"/>
      </w:pPr>
      <w:r>
        <w:t>疾病症状：1.成年羊突发腹腔/胸腔大出血、休克死亡；2.剖检：体腔内大量血液，可见动脉破裂口；3.无前期症状，偶发于慢性感染或血管畸形。</w:t>
      </w:r>
    </w:p>
    <w:p>
      <w:pPr>
        <w:spacing w:before="0" w:after="0" w:line="240" w:lineRule="auto"/>
        <w:jc w:val="left"/>
      </w:pPr>
      <w:r>
        <w:t>诊断：1.剖检确诊：体腔积血+动脉破裂；2.鉴别诊断：排除子宫动脉破裂、创伤性出血。</w:t>
      </w:r>
    </w:p>
    <w:p>
      <w:pPr>
        <w:spacing w:before="0" w:after="0" w:line="240" w:lineRule="auto"/>
        <w:jc w:val="left"/>
        <w:rPr>
          <w:rFonts w:hint="eastAsia" w:ascii="Times New Roman" w:hAnsi="Times New Roman" w:eastAsia="宋体" w:cstheme="minorEastAsia"/>
          <w:b w:val="0"/>
          <w:sz w:val="28"/>
          <w:szCs w:val="28"/>
        </w:rPr>
      </w:pPr>
      <w:r>
        <w:t>防治建议：1.治疗：无有效治疗，突发死亡；2.预防：及时治疗慢性血管炎、感染性疾病；种羊群定期体检，淘汰血管畸形个体。</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E90F10"/>
    <w:rsid w:val="47877722"/>
    <w:rsid w:val="726947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追求幸福的girl</cp:lastModifiedBy>
  <dcterms:modified xsi:type="dcterms:W3CDTF">2026-03-22T06:06:05Z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